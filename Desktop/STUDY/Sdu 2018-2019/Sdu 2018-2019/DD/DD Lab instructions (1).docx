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6061" w:rsidRPr="00225A1A" w:rsidRDefault="00F96061" w:rsidP="00F96061">
      <w:pPr>
        <w:pStyle w:val="Title"/>
        <w:rPr>
          <w:szCs w:val="24"/>
        </w:rPr>
      </w:pPr>
      <w:r w:rsidRPr="00225A1A">
        <w:rPr>
          <w:szCs w:val="24"/>
        </w:rPr>
        <w:t xml:space="preserve">SULEYMAN </w:t>
      </w:r>
      <w:smartTag w:uri="urn:schemas-microsoft-com:office:smarttags" w:element="PlaceName">
        <w:r w:rsidRPr="00225A1A">
          <w:rPr>
            <w:szCs w:val="24"/>
          </w:rPr>
          <w:t>DEMIREL</w:t>
        </w:r>
      </w:smartTag>
      <w:r w:rsidRPr="00225A1A">
        <w:rPr>
          <w:szCs w:val="24"/>
        </w:rPr>
        <w:t xml:space="preserve"> </w:t>
      </w:r>
      <w:smartTag w:uri="urn:schemas-microsoft-com:office:smarttags" w:element="PlaceType">
        <w:r w:rsidRPr="00225A1A">
          <w:rPr>
            <w:szCs w:val="24"/>
          </w:rPr>
          <w:t>UNIVERSITY</w:t>
        </w:r>
      </w:smartTag>
    </w:p>
    <w:p w:rsidR="00F96061" w:rsidRPr="00225A1A" w:rsidRDefault="00F96061" w:rsidP="00F96061">
      <w:pPr>
        <w:jc w:val="center"/>
      </w:pPr>
      <w:r>
        <w:t>FACULTY OF ENGINEERING AND NATURAL SCIENCES</w:t>
      </w:r>
    </w:p>
    <w:p w:rsidR="00F96061" w:rsidRPr="00225A1A" w:rsidRDefault="00592388" w:rsidP="00F96061">
      <w:pPr>
        <w:jc w:val="center"/>
      </w:pPr>
      <w:r>
        <w:rPr>
          <w:noProof/>
          <w:lang w:eastAsia="en-US"/>
        </w:rPr>
        <w:drawing>
          <wp:anchor distT="0" distB="0" distL="114300" distR="114300" simplePos="0" relativeHeight="251682816" behindDoc="0" locked="0" layoutInCell="1" allowOverlap="1">
            <wp:simplePos x="0" y="0"/>
            <wp:positionH relativeFrom="column">
              <wp:posOffset>25400</wp:posOffset>
            </wp:positionH>
            <wp:positionV relativeFrom="page">
              <wp:posOffset>1568450</wp:posOffset>
            </wp:positionV>
            <wp:extent cx="5830570" cy="2327275"/>
            <wp:effectExtent l="0" t="0" r="0" b="0"/>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0570" cy="2327275"/>
                    </a:xfrm>
                    <a:prstGeom prst="rect">
                      <a:avLst/>
                    </a:prstGeom>
                    <a:noFill/>
                    <a:ln w="9525">
                      <a:noFill/>
                      <a:miter lim="800000"/>
                      <a:headEnd/>
                      <a:tailEnd/>
                    </a:ln>
                  </pic:spPr>
                </pic:pic>
              </a:graphicData>
            </a:graphic>
          </wp:anchor>
        </w:drawing>
      </w: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Default="00592388" w:rsidP="00F96061">
      <w:pPr>
        <w:jc w:val="center"/>
      </w:pPr>
      <w:r>
        <w:t>DIGITAL DESIGN</w:t>
      </w:r>
    </w:p>
    <w:p w:rsidR="00592388" w:rsidRPr="00225A1A" w:rsidRDefault="00592388" w:rsidP="00F96061">
      <w:pPr>
        <w:jc w:val="center"/>
      </w:pPr>
    </w:p>
    <w:p w:rsidR="00F96061" w:rsidRPr="00225A1A" w:rsidRDefault="00F96061" w:rsidP="00F96061">
      <w:pPr>
        <w:jc w:val="center"/>
      </w:pPr>
      <w:r w:rsidRPr="00225A1A">
        <w:t>LABORATORY WORKS</w:t>
      </w:r>
    </w:p>
    <w:p w:rsidR="00F96061" w:rsidRPr="00225A1A" w:rsidRDefault="00F96061" w:rsidP="00F96061">
      <w:pPr>
        <w:jc w:val="center"/>
      </w:pPr>
      <w:r w:rsidRPr="00225A1A">
        <w:t>DESCRIPTIONS AND TEST EXAMPLES</w:t>
      </w: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pStyle w:val="Heading2"/>
        <w:spacing w:before="0"/>
        <w:jc w:val="center"/>
        <w:rPr>
          <w:rFonts w:ascii="Times New Roman" w:hAnsi="Times New Roman"/>
          <w:color w:val="auto"/>
          <w:sz w:val="24"/>
          <w:szCs w:val="24"/>
        </w:rPr>
      </w:pPr>
      <w:r>
        <w:rPr>
          <w:rFonts w:ascii="Times New Roman" w:hAnsi="Times New Roman"/>
          <w:color w:val="auto"/>
          <w:sz w:val="24"/>
          <w:szCs w:val="24"/>
        </w:rPr>
        <w:t>Authors:</w:t>
      </w:r>
      <w:r w:rsidRPr="00225A1A">
        <w:rPr>
          <w:rFonts w:ascii="Times New Roman" w:hAnsi="Times New Roman"/>
          <w:color w:val="auto"/>
          <w:sz w:val="24"/>
          <w:szCs w:val="24"/>
        </w:rPr>
        <w:t xml:space="preserve">  Dr. M. </w:t>
      </w:r>
      <w:proofErr w:type="spellStart"/>
      <w:r w:rsidRPr="00225A1A">
        <w:rPr>
          <w:rFonts w:ascii="Times New Roman" w:hAnsi="Times New Roman"/>
          <w:color w:val="auto"/>
          <w:sz w:val="24"/>
          <w:szCs w:val="24"/>
        </w:rPr>
        <w:t>Ertugrul</w:t>
      </w:r>
      <w:proofErr w:type="spellEnd"/>
      <w:r w:rsidRPr="00225A1A">
        <w:rPr>
          <w:rFonts w:ascii="Times New Roman" w:hAnsi="Times New Roman"/>
          <w:color w:val="auto"/>
          <w:sz w:val="24"/>
          <w:szCs w:val="24"/>
        </w:rPr>
        <w:t xml:space="preserve">, Dr. L. </w:t>
      </w:r>
      <w:proofErr w:type="spellStart"/>
      <w:r w:rsidRPr="00225A1A">
        <w:rPr>
          <w:rFonts w:ascii="Times New Roman" w:hAnsi="Times New Roman"/>
          <w:color w:val="auto"/>
          <w:sz w:val="24"/>
          <w:szCs w:val="24"/>
        </w:rPr>
        <w:t>Kiziyeva</w:t>
      </w:r>
      <w:proofErr w:type="spellEnd"/>
      <w:r w:rsidRPr="00225A1A">
        <w:rPr>
          <w:rFonts w:ascii="Times New Roman" w:hAnsi="Times New Roman"/>
          <w:color w:val="auto"/>
          <w:sz w:val="24"/>
          <w:szCs w:val="24"/>
        </w:rPr>
        <w:t>, Dr</w:t>
      </w:r>
      <w:r>
        <w:rPr>
          <w:rFonts w:ascii="Times New Roman" w:hAnsi="Times New Roman"/>
          <w:color w:val="auto"/>
          <w:sz w:val="24"/>
          <w:szCs w:val="24"/>
        </w:rPr>
        <w:t xml:space="preserve">. Zafer </w:t>
      </w:r>
      <w:proofErr w:type="spellStart"/>
      <w:r>
        <w:rPr>
          <w:rFonts w:ascii="Times New Roman" w:hAnsi="Times New Roman"/>
          <w:color w:val="auto"/>
          <w:sz w:val="24"/>
          <w:szCs w:val="24"/>
        </w:rPr>
        <w:t>Karacan</w:t>
      </w:r>
      <w:proofErr w:type="spellEnd"/>
      <w:r>
        <w:rPr>
          <w:rFonts w:ascii="Times New Roman" w:hAnsi="Times New Roman"/>
          <w:color w:val="auto"/>
          <w:sz w:val="24"/>
          <w:szCs w:val="24"/>
        </w:rPr>
        <w:t xml:space="preserve">, </w:t>
      </w:r>
      <w:r w:rsidRPr="00225A1A">
        <w:rPr>
          <w:rFonts w:ascii="Times New Roman" w:hAnsi="Times New Roman"/>
          <w:color w:val="auto"/>
          <w:sz w:val="24"/>
          <w:szCs w:val="24"/>
        </w:rPr>
        <w:t xml:space="preserve">MSc. R. </w:t>
      </w:r>
      <w:proofErr w:type="spellStart"/>
      <w:r w:rsidRPr="00225A1A">
        <w:rPr>
          <w:rFonts w:ascii="Times New Roman" w:hAnsi="Times New Roman"/>
          <w:color w:val="auto"/>
          <w:sz w:val="24"/>
          <w:szCs w:val="24"/>
        </w:rPr>
        <w:t>Suliyev</w:t>
      </w:r>
      <w:proofErr w:type="spellEnd"/>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jc w:val="center"/>
      </w:pPr>
    </w:p>
    <w:p w:rsidR="00F96061" w:rsidRPr="00225A1A" w:rsidRDefault="00F96061" w:rsidP="00F96061">
      <w:pPr>
        <w:pStyle w:val="Heading3"/>
        <w:rPr>
          <w:b w:val="0"/>
          <w:szCs w:val="24"/>
        </w:rPr>
      </w:pPr>
    </w:p>
    <w:p w:rsidR="00F96061" w:rsidRPr="00225A1A" w:rsidRDefault="00F96061" w:rsidP="00F96061">
      <w:pPr>
        <w:pStyle w:val="Heading3"/>
        <w:rPr>
          <w:b w:val="0"/>
          <w:szCs w:val="24"/>
        </w:rPr>
      </w:pPr>
    </w:p>
    <w:p w:rsidR="00F96061" w:rsidRPr="00225A1A" w:rsidRDefault="00F96061" w:rsidP="00F96061">
      <w:pPr>
        <w:pStyle w:val="Heading3"/>
        <w:rPr>
          <w:b w:val="0"/>
          <w:szCs w:val="24"/>
        </w:rPr>
      </w:pPr>
    </w:p>
    <w:p w:rsidR="00F96061" w:rsidRPr="00225A1A" w:rsidRDefault="00F96061" w:rsidP="00F96061">
      <w:pPr>
        <w:pStyle w:val="Heading3"/>
        <w:rPr>
          <w:b w:val="0"/>
          <w:szCs w:val="24"/>
        </w:rPr>
      </w:pPr>
    </w:p>
    <w:p w:rsidR="00F96061" w:rsidRPr="00225A1A" w:rsidRDefault="00F96061" w:rsidP="00F96061">
      <w:pPr>
        <w:pStyle w:val="Heading3"/>
        <w:rPr>
          <w:b w:val="0"/>
          <w:szCs w:val="24"/>
        </w:rPr>
      </w:pPr>
    </w:p>
    <w:p w:rsidR="00F96061" w:rsidRPr="00225A1A" w:rsidRDefault="00F96061" w:rsidP="00F96061">
      <w:pPr>
        <w:pStyle w:val="Heading3"/>
        <w:rPr>
          <w:b w:val="0"/>
          <w:szCs w:val="24"/>
        </w:rPr>
      </w:pPr>
    </w:p>
    <w:p w:rsidR="00F96061" w:rsidRPr="00225A1A" w:rsidRDefault="00F96061" w:rsidP="00F96061">
      <w:pPr>
        <w:pStyle w:val="Heading3"/>
        <w:rPr>
          <w:b w:val="0"/>
          <w:szCs w:val="24"/>
        </w:rPr>
      </w:pPr>
    </w:p>
    <w:p w:rsidR="00F96061" w:rsidRPr="00225A1A" w:rsidRDefault="00F96061" w:rsidP="00F96061">
      <w:pPr>
        <w:pStyle w:val="Heading3"/>
        <w:rPr>
          <w:b w:val="0"/>
          <w:szCs w:val="24"/>
        </w:rPr>
      </w:pPr>
    </w:p>
    <w:p w:rsidR="00F96061" w:rsidRPr="00225A1A" w:rsidRDefault="00F96061" w:rsidP="00F96061">
      <w:pPr>
        <w:pStyle w:val="Heading3"/>
        <w:jc w:val="center"/>
        <w:rPr>
          <w:b w:val="0"/>
          <w:szCs w:val="24"/>
          <w:lang w:val="ru-RU"/>
        </w:rPr>
      </w:pPr>
      <w:r w:rsidRPr="00225A1A">
        <w:rPr>
          <w:b w:val="0"/>
          <w:szCs w:val="24"/>
        </w:rPr>
        <w:t>Almaty</w:t>
      </w:r>
    </w:p>
    <w:p w:rsidR="00F96061" w:rsidRPr="00F96061" w:rsidRDefault="00F96061" w:rsidP="00F96061">
      <w:pPr>
        <w:pStyle w:val="Heading3"/>
        <w:jc w:val="center"/>
        <w:rPr>
          <w:b w:val="0"/>
          <w:szCs w:val="24"/>
          <w:lang w:val="ru-RU"/>
        </w:rPr>
      </w:pPr>
      <w:r>
        <w:rPr>
          <w:b w:val="0"/>
          <w:szCs w:val="24"/>
          <w:lang w:val="ru-RU"/>
        </w:rPr>
        <w:t>201</w:t>
      </w:r>
      <w:r w:rsidRPr="00F96061">
        <w:rPr>
          <w:b w:val="0"/>
          <w:szCs w:val="24"/>
          <w:lang w:val="ru-RU"/>
        </w:rPr>
        <w:t>4</w:t>
      </w:r>
    </w:p>
    <w:p w:rsidR="00F96061" w:rsidRPr="00225A1A" w:rsidRDefault="00F96061" w:rsidP="00F96061">
      <w:pPr>
        <w:jc w:val="center"/>
        <w:rPr>
          <w:lang w:val="ru-RU"/>
        </w:rPr>
      </w:pPr>
    </w:p>
    <w:p w:rsidR="00F96061" w:rsidRPr="00225A1A" w:rsidRDefault="00F96061" w:rsidP="00F96061">
      <w:pPr>
        <w:rPr>
          <w:lang w:val="ru-RU"/>
        </w:rPr>
        <w:sectPr w:rsidR="00F96061" w:rsidRPr="00225A1A">
          <w:footerReference w:type="default" r:id="rId9"/>
          <w:pgSz w:w="11905" w:h="16837"/>
          <w:pgMar w:top="1410" w:right="1106" w:bottom="1134" w:left="1620" w:header="1134" w:footer="708" w:gutter="0"/>
          <w:cols w:space="720"/>
          <w:docGrid w:linePitch="360"/>
        </w:sectPr>
      </w:pPr>
    </w:p>
    <w:p w:rsidR="00F96061" w:rsidRPr="00F16BBB" w:rsidRDefault="00F96061" w:rsidP="00F96061">
      <w:pPr>
        <w:pageBreakBefore/>
        <w:rPr>
          <w:lang w:val="ru-RU"/>
        </w:rPr>
      </w:pPr>
      <w:r w:rsidRPr="00225A1A">
        <w:rPr>
          <w:lang w:val="kk-KZ"/>
        </w:rPr>
        <w:lastRenderedPageBreak/>
        <w:t xml:space="preserve">УДК </w:t>
      </w:r>
      <w:r w:rsidRPr="00F16BBB">
        <w:rPr>
          <w:lang w:val="ru-RU"/>
        </w:rPr>
        <w:t>____________</w:t>
      </w:r>
    </w:p>
    <w:p w:rsidR="00F96061" w:rsidRPr="00F16BBB" w:rsidRDefault="00F96061" w:rsidP="00F96061">
      <w:pPr>
        <w:pStyle w:val="Header"/>
        <w:rPr>
          <w:lang w:val="ru-RU"/>
        </w:rPr>
      </w:pPr>
      <w:r w:rsidRPr="00225A1A">
        <w:rPr>
          <w:lang w:val="ru-RU"/>
        </w:rPr>
        <w:t xml:space="preserve">ББК </w:t>
      </w:r>
      <w:r w:rsidRPr="00F16BBB">
        <w:rPr>
          <w:lang w:val="ru-RU"/>
        </w:rPr>
        <w:t>____________</w:t>
      </w:r>
    </w:p>
    <w:p w:rsidR="00F96061" w:rsidRPr="00F16BBB" w:rsidRDefault="00F96061" w:rsidP="00F96061">
      <w:pPr>
        <w:rPr>
          <w:lang w:val="ru-RU"/>
        </w:rPr>
      </w:pPr>
      <w:r w:rsidRPr="00F16BBB">
        <w:rPr>
          <w:lang w:val="ru-RU"/>
        </w:rPr>
        <w:t>____</w:t>
      </w:r>
    </w:p>
    <w:p w:rsidR="00F96061" w:rsidRPr="00225A1A" w:rsidRDefault="00F96061" w:rsidP="00F96061">
      <w:pPr>
        <w:rPr>
          <w:lang w:val="ru-RU"/>
        </w:rPr>
      </w:pPr>
    </w:p>
    <w:p w:rsidR="00F96061" w:rsidRPr="00225A1A" w:rsidRDefault="00F96061" w:rsidP="00F96061">
      <w:pPr>
        <w:rPr>
          <w:lang w:val="ru-RU"/>
        </w:rPr>
      </w:pPr>
    </w:p>
    <w:p w:rsidR="00F96061" w:rsidRPr="00F16BBB" w:rsidRDefault="00F96061" w:rsidP="00F96061">
      <w:pPr>
        <w:rPr>
          <w:lang w:val="ru-RU"/>
        </w:rPr>
      </w:pPr>
      <w:r w:rsidRPr="00225A1A">
        <w:rPr>
          <w:lang w:val="ru-RU"/>
        </w:rPr>
        <w:t xml:space="preserve">Утверждено и рекомендовано Ученым Советом Университета имени Сулеймана Демиреля, протокол № </w:t>
      </w:r>
      <w:r w:rsidRPr="00F16BBB">
        <w:rPr>
          <w:lang w:val="ru-RU"/>
        </w:rPr>
        <w:t>___</w:t>
      </w:r>
      <w:r w:rsidRPr="00225A1A">
        <w:rPr>
          <w:lang w:val="ru-RU"/>
        </w:rPr>
        <w:t xml:space="preserve"> от </w:t>
      </w:r>
      <w:r w:rsidRPr="00F16BBB">
        <w:rPr>
          <w:lang w:val="ru-RU"/>
        </w:rPr>
        <w:t>_______________</w:t>
      </w:r>
    </w:p>
    <w:p w:rsidR="00F96061" w:rsidRPr="00225A1A" w:rsidRDefault="00F96061" w:rsidP="00F96061">
      <w:pPr>
        <w:jc w:val="center"/>
        <w:rPr>
          <w:lang w:val="ru-RU"/>
        </w:rPr>
      </w:pPr>
    </w:p>
    <w:p w:rsidR="00F96061" w:rsidRPr="00225A1A" w:rsidRDefault="00F96061" w:rsidP="00F96061">
      <w:pPr>
        <w:jc w:val="center"/>
        <w:rPr>
          <w:lang w:val="ru-RU"/>
        </w:rPr>
      </w:pPr>
    </w:p>
    <w:p w:rsidR="00F96061" w:rsidRPr="00225A1A" w:rsidRDefault="00F96061" w:rsidP="00F96061">
      <w:pPr>
        <w:jc w:val="center"/>
        <w:rPr>
          <w:lang w:val="ru-RU"/>
        </w:rPr>
      </w:pPr>
    </w:p>
    <w:p w:rsidR="00F96061" w:rsidRPr="00225A1A" w:rsidRDefault="00F96061" w:rsidP="00F96061">
      <w:pPr>
        <w:pStyle w:val="Header"/>
        <w:rPr>
          <w:lang w:val="ru-RU"/>
        </w:rPr>
      </w:pPr>
      <w:r w:rsidRPr="00225A1A">
        <w:rPr>
          <w:lang w:val="ru-RU"/>
        </w:rPr>
        <w:t>Авторы:                                                              Кизиева Лариса Александровна</w:t>
      </w:r>
    </w:p>
    <w:p w:rsidR="00F96061" w:rsidRPr="003510E2" w:rsidRDefault="00F96061" w:rsidP="00F96061">
      <w:pPr>
        <w:rPr>
          <w:lang w:val="ru-RU"/>
        </w:rPr>
      </w:pPr>
      <w:r w:rsidRPr="00225A1A">
        <w:rPr>
          <w:lang w:val="ru-RU"/>
        </w:rPr>
        <w:t xml:space="preserve">                                                                            Эртугрул Меликшах</w:t>
      </w:r>
    </w:p>
    <w:p w:rsidR="00F96061" w:rsidRPr="00C97297" w:rsidRDefault="00F96061" w:rsidP="00F96061">
      <w:pPr>
        <w:rPr>
          <w:lang w:val="ru-RU"/>
        </w:rPr>
      </w:pPr>
      <w:r w:rsidRPr="003510E2">
        <w:rPr>
          <w:lang w:val="ru-RU"/>
        </w:rPr>
        <w:tab/>
      </w:r>
      <w:r w:rsidRPr="003510E2">
        <w:rPr>
          <w:lang w:val="ru-RU"/>
        </w:rPr>
        <w:tab/>
      </w:r>
      <w:r w:rsidRPr="003510E2">
        <w:rPr>
          <w:lang w:val="ru-RU"/>
        </w:rPr>
        <w:tab/>
      </w:r>
      <w:r w:rsidRPr="003510E2">
        <w:rPr>
          <w:lang w:val="ru-RU"/>
        </w:rPr>
        <w:tab/>
      </w:r>
      <w:r w:rsidRPr="003510E2">
        <w:rPr>
          <w:lang w:val="ru-RU"/>
        </w:rPr>
        <w:tab/>
      </w:r>
      <w:r w:rsidRPr="003510E2">
        <w:rPr>
          <w:lang w:val="ru-RU"/>
        </w:rPr>
        <w:tab/>
      </w:r>
      <w:r>
        <w:rPr>
          <w:lang w:val="ru-RU"/>
        </w:rPr>
        <w:t xml:space="preserve">    Зафер Караджан</w:t>
      </w:r>
    </w:p>
    <w:p w:rsidR="00F96061" w:rsidRPr="00BD40A4" w:rsidRDefault="00F96061" w:rsidP="00F96061">
      <w:pPr>
        <w:rPr>
          <w:lang w:val="ru-RU"/>
        </w:rPr>
      </w:pPr>
      <w:r w:rsidRPr="00225A1A">
        <w:rPr>
          <w:lang w:val="ru-RU"/>
        </w:rPr>
        <w:tab/>
      </w:r>
      <w:r w:rsidRPr="00225A1A">
        <w:rPr>
          <w:lang w:val="ru-RU"/>
        </w:rPr>
        <w:tab/>
      </w:r>
      <w:r w:rsidRPr="00225A1A">
        <w:rPr>
          <w:lang w:val="ru-RU"/>
        </w:rPr>
        <w:tab/>
      </w:r>
      <w:r w:rsidRPr="00225A1A">
        <w:rPr>
          <w:lang w:val="ru-RU"/>
        </w:rPr>
        <w:tab/>
      </w:r>
      <w:r w:rsidRPr="00225A1A">
        <w:rPr>
          <w:lang w:val="ru-RU"/>
        </w:rPr>
        <w:tab/>
      </w:r>
      <w:r w:rsidRPr="00225A1A">
        <w:rPr>
          <w:lang w:val="ru-RU"/>
        </w:rPr>
        <w:tab/>
        <w:t xml:space="preserve">  </w:t>
      </w:r>
      <w:r w:rsidRPr="00BD40A4">
        <w:rPr>
          <w:lang w:val="ru-RU"/>
        </w:rPr>
        <w:t xml:space="preserve"> </w:t>
      </w:r>
      <w:r w:rsidRPr="00225A1A">
        <w:rPr>
          <w:lang w:val="ru-RU"/>
        </w:rPr>
        <w:t xml:space="preserve"> Сулиев</w:t>
      </w:r>
      <w:r w:rsidRPr="00BD40A4">
        <w:rPr>
          <w:lang w:val="ru-RU"/>
        </w:rPr>
        <w:t xml:space="preserve"> </w:t>
      </w:r>
      <w:r w:rsidRPr="00225A1A">
        <w:rPr>
          <w:lang w:val="ru-RU"/>
        </w:rPr>
        <w:t>Расим</w:t>
      </w: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r w:rsidRPr="00225A1A">
        <w:rPr>
          <w:lang w:val="ru-RU"/>
        </w:rPr>
        <w:t>К Кизиева Л.А.</w:t>
      </w:r>
      <w:r>
        <w:rPr>
          <w:lang w:val="ru-RU"/>
        </w:rPr>
        <w:t>,</w:t>
      </w:r>
      <w:r w:rsidRPr="00225A1A">
        <w:rPr>
          <w:lang w:val="ru-RU"/>
        </w:rPr>
        <w:t xml:space="preserve"> Эртугрул М.</w:t>
      </w:r>
      <w:r>
        <w:rPr>
          <w:lang w:val="ru-RU"/>
        </w:rPr>
        <w:t>,</w:t>
      </w:r>
      <w:r w:rsidRPr="00225A1A">
        <w:rPr>
          <w:lang w:val="ru-RU"/>
        </w:rPr>
        <w:t xml:space="preserve"> Сулиев Р.</w:t>
      </w:r>
      <w:r>
        <w:rPr>
          <w:lang w:val="ru-RU"/>
        </w:rPr>
        <w:t>, Караджан З.</w:t>
      </w:r>
      <w:r w:rsidRPr="00225A1A">
        <w:rPr>
          <w:lang w:val="ru-RU"/>
        </w:rPr>
        <w:t xml:space="preserve"> Проектирование цифровых систем. Лабораторные работы (Описания и образцы тестовых заданий). Алматы, 201</w:t>
      </w:r>
      <w:r w:rsidRPr="00F96061">
        <w:rPr>
          <w:lang w:val="ru-RU"/>
        </w:rPr>
        <w:t>4</w:t>
      </w:r>
      <w:r w:rsidRPr="00225A1A">
        <w:rPr>
          <w:lang w:val="ru-RU"/>
        </w:rPr>
        <w:t>-</w:t>
      </w:r>
      <w:r w:rsidRPr="00F16BBB">
        <w:rPr>
          <w:lang w:val="ru-RU"/>
        </w:rPr>
        <w:t>___</w:t>
      </w:r>
      <w:r w:rsidRPr="00225A1A">
        <w:rPr>
          <w:lang w:val="ru-RU"/>
        </w:rPr>
        <w:t>с.</w:t>
      </w: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F16BBB" w:rsidRDefault="00F96061" w:rsidP="00F96061">
      <w:pPr>
        <w:rPr>
          <w:lang w:val="ru-RU"/>
        </w:rPr>
      </w:pPr>
      <w:r w:rsidRPr="00225A1A">
        <w:t>ISBN</w:t>
      </w:r>
      <w:r w:rsidRPr="00225A1A">
        <w:rPr>
          <w:lang w:val="ru-RU"/>
        </w:rPr>
        <w:t xml:space="preserve"> </w:t>
      </w:r>
      <w:r w:rsidRPr="00F16BBB">
        <w:rPr>
          <w:lang w:val="ru-RU"/>
        </w:rPr>
        <w:t>_______________</w:t>
      </w: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jc w:val="cente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Pr="00225A1A" w:rsidRDefault="00F96061" w:rsidP="00F96061">
      <w:pPr>
        <w:rPr>
          <w:lang w:val="ru-RU"/>
        </w:rPr>
      </w:pPr>
    </w:p>
    <w:p w:rsidR="00F96061" w:rsidRDefault="00F96061" w:rsidP="00F96061">
      <w:pPr>
        <w:rPr>
          <w:lang w:val="ru-RU"/>
        </w:rPr>
      </w:pPr>
      <w:r w:rsidRPr="00225A1A">
        <w:t>ISBN</w:t>
      </w:r>
      <w:r w:rsidRPr="00225A1A">
        <w:rPr>
          <w:lang w:val="ru-RU"/>
        </w:rPr>
        <w:t xml:space="preserve"> </w:t>
      </w:r>
      <w:r w:rsidRPr="00F16BBB">
        <w:rPr>
          <w:lang w:val="ru-RU"/>
        </w:rPr>
        <w:t>____________</w:t>
      </w:r>
      <w:r w:rsidRPr="00225A1A">
        <w:rPr>
          <w:lang w:val="ru-RU"/>
        </w:rPr>
        <w:t xml:space="preserve">   </w:t>
      </w:r>
      <w:r>
        <w:rPr>
          <w:lang w:val="ru-RU"/>
        </w:rPr>
        <w:t xml:space="preserve">                        </w:t>
      </w:r>
      <w:r w:rsidRPr="00225A1A">
        <w:t></w:t>
      </w:r>
      <w:r w:rsidRPr="00225A1A">
        <w:rPr>
          <w:lang w:val="ru-RU"/>
        </w:rPr>
        <w:t xml:space="preserve"> Кизиева Л</w:t>
      </w:r>
      <w:r>
        <w:rPr>
          <w:lang w:val="ru-RU"/>
        </w:rPr>
        <w:t>.А., Эртугрул М. Сулиев Р., Караджан З.</w:t>
      </w:r>
    </w:p>
    <w:p w:rsidR="00F96061" w:rsidRPr="003510E2" w:rsidRDefault="00F96061" w:rsidP="00F96061">
      <w:pPr>
        <w:ind w:left="2832" w:firstLine="708"/>
        <w:rPr>
          <w:lang w:val="ru-RU"/>
        </w:rPr>
        <w:sectPr w:rsidR="00F96061" w:rsidRPr="003510E2">
          <w:headerReference w:type="even" r:id="rId10"/>
          <w:headerReference w:type="default" r:id="rId11"/>
          <w:footerReference w:type="even" r:id="rId12"/>
          <w:footerReference w:type="default" r:id="rId13"/>
          <w:headerReference w:type="first" r:id="rId14"/>
          <w:footerReference w:type="first" r:id="rId15"/>
          <w:pgSz w:w="11905" w:h="16837"/>
          <w:pgMar w:top="1134" w:right="1106" w:bottom="1134" w:left="1620" w:header="720" w:footer="708" w:gutter="0"/>
          <w:cols w:space="720"/>
          <w:docGrid w:linePitch="360"/>
        </w:sectPr>
      </w:pPr>
      <w:r>
        <w:rPr>
          <w:lang w:val="ru-RU"/>
        </w:rPr>
        <w:t xml:space="preserve">  </w:t>
      </w:r>
      <w:r w:rsidRPr="00225A1A">
        <w:t></w:t>
      </w:r>
      <w:r w:rsidRPr="00225A1A">
        <w:rPr>
          <w:lang w:val="ru-RU"/>
        </w:rPr>
        <w:t xml:space="preserve"> Университет имени </w:t>
      </w:r>
      <w:r>
        <w:rPr>
          <w:lang w:val="ru-RU"/>
        </w:rPr>
        <w:t>Сулеймана Демиреля, 201</w:t>
      </w:r>
      <w:r w:rsidRPr="003510E2">
        <w:rPr>
          <w:lang w:val="ru-RU"/>
        </w:rPr>
        <w:t>4</w:t>
      </w:r>
    </w:p>
    <w:p w:rsidR="00F96061" w:rsidRPr="00F16BBB" w:rsidRDefault="00F96061" w:rsidP="00F96061">
      <w:pPr>
        <w:pStyle w:val="Title"/>
        <w:rPr>
          <w:b/>
          <w:bCs/>
          <w:szCs w:val="24"/>
          <w:lang w:val="ru-RU"/>
        </w:rPr>
      </w:pPr>
      <w:r w:rsidRPr="00F16BBB">
        <w:rPr>
          <w:b/>
          <w:bCs/>
          <w:szCs w:val="24"/>
        </w:rPr>
        <w:lastRenderedPageBreak/>
        <w:t>PREFACE</w:t>
      </w:r>
    </w:p>
    <w:bookmarkStart w:id="0" w:name="_Hlk535780486"/>
    <w:p w:rsidR="00F96061" w:rsidRPr="00225A1A" w:rsidRDefault="00DE722B" w:rsidP="00F96061">
      <w:pPr>
        <w:pStyle w:val="Subtitle"/>
        <w:spacing w:after="0"/>
        <w:rPr>
          <w:rFonts w:ascii="Times New Roman" w:hAnsi="Times New Roman"/>
          <w:color w:val="auto"/>
          <w:sz w:val="24"/>
          <w:szCs w:val="24"/>
        </w:rPr>
      </w:pPr>
      <w:r>
        <w:rPr>
          <w:rFonts w:ascii="Times New Roman" w:hAnsi="Times New Roman"/>
          <w:color w:val="auto"/>
          <w:sz w:val="24"/>
          <w:szCs w:val="24"/>
        </w:rPr>
      </w:r>
      <w:r>
        <w:rPr>
          <w:rFonts w:ascii="Times New Roman" w:hAnsi="Times New Roman"/>
          <w:color w:val="auto"/>
          <w:sz w:val="24"/>
          <w:szCs w:val="24"/>
        </w:rPr>
        <w:pict>
          <v:group id="_x0000_s1421" editas="canvas" style="width:467.25pt;height:370.5pt;mso-position-horizontal-relative:char;mso-position-vertical-relative:line" coordsize="9345,74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22" type="#_x0000_t75" style="position:absolute;width:9345;height:7410" o:preferrelative="f">
              <v:fill o:detectmouseclick="t"/>
              <v:path o:extrusionok="t" o:connecttype="none"/>
              <o:lock v:ext="edit" text="t"/>
            </v:shape>
            <v:shape id="_x0000_s1423" type="#_x0000_t75" style="position:absolute;left:360;top:180;width:8820;height:7200">
              <v:imagedata r:id="rId16" o:title="" croptop="1589f" cropbottom="397f" cropleft="2521f" cropright="1260f"/>
            </v:shape>
            <w10:anchorlock/>
          </v:group>
        </w:pic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 Power ON/OFF</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2. 0-36V, 0-1A Current protected, adjustable power supply</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3. (-5V)-0(+5V) Electronically protected, symmetric DC power supply</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4. (-12V)-0(+12V) Electronically protected symmetric DC power supply</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5. 12V-0-12V AC supply</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6. Relay (DC 12V)</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7. 3xLamp (12V)</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8. Buzzer</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9. 8 Ohm – 2 W Speaker</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10. Hexadecimal Decoder</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11. 8 bit Logic Indicator</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12. Potentiometers (1k-10k-100k)</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13. Switch (on-on)</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14. Switch (on-0-on)</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 xml:space="preserve">15. 1 Hz-100 </w:t>
      </w:r>
      <w:proofErr w:type="spellStart"/>
      <w:r w:rsidRPr="00225A1A">
        <w:rPr>
          <w:rFonts w:eastAsia="Calibri"/>
          <w:bCs/>
          <w:lang w:eastAsia="en-US"/>
        </w:rPr>
        <w:t>KHz</w:t>
      </w:r>
      <w:proofErr w:type="spellEnd"/>
      <w:r w:rsidRPr="00225A1A">
        <w:rPr>
          <w:rFonts w:eastAsia="Calibri"/>
          <w:bCs/>
          <w:lang w:eastAsia="en-US"/>
        </w:rPr>
        <w:t xml:space="preserve"> Function Generator (SINE, TRIANGLE, TTL )</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16. 12 bit TTL Binary Switch</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17. 1Hz–10Hz-100Hz-1KHz-10KHz- 100KHz Oscillator</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18. TTL Pulse</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19. One Shuttle TTL Pulse</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20. Set, Reset, Preset Pulse</w:t>
      </w:r>
    </w:p>
    <w:p w:rsidR="00F96061" w:rsidRPr="00225A1A" w:rsidRDefault="00F96061" w:rsidP="00F96061">
      <w:pPr>
        <w:suppressAutoHyphens w:val="0"/>
        <w:autoSpaceDE w:val="0"/>
        <w:autoSpaceDN w:val="0"/>
        <w:adjustRightInd w:val="0"/>
        <w:rPr>
          <w:rFonts w:eastAsia="Calibri"/>
          <w:bCs/>
          <w:lang w:eastAsia="en-US"/>
        </w:rPr>
      </w:pPr>
      <w:r w:rsidRPr="00225A1A">
        <w:rPr>
          <w:rFonts w:eastAsia="Calibri"/>
          <w:bCs/>
          <w:lang w:eastAsia="en-US"/>
        </w:rPr>
        <w:t>21. Protoboard</w:t>
      </w:r>
    </w:p>
    <w:p w:rsidR="00F96061" w:rsidRPr="00225A1A" w:rsidRDefault="00F96061" w:rsidP="00F96061">
      <w:pPr>
        <w:suppressAutoHyphens w:val="0"/>
        <w:autoSpaceDE w:val="0"/>
        <w:autoSpaceDN w:val="0"/>
        <w:adjustRightInd w:val="0"/>
        <w:rPr>
          <w:rFonts w:eastAsia="Calibri"/>
          <w:bCs/>
          <w:lang w:eastAsia="en-US"/>
        </w:rPr>
      </w:pPr>
    </w:p>
    <w:p w:rsidR="00F96061" w:rsidRPr="00F16BBB" w:rsidRDefault="00F96061" w:rsidP="00F96061">
      <w:pPr>
        <w:suppressAutoHyphens w:val="0"/>
        <w:autoSpaceDE w:val="0"/>
        <w:autoSpaceDN w:val="0"/>
        <w:adjustRightInd w:val="0"/>
        <w:jc w:val="center"/>
        <w:rPr>
          <w:rFonts w:eastAsia="Calibri"/>
          <w:b/>
          <w:bCs/>
          <w:lang w:eastAsia="en-US"/>
        </w:rPr>
      </w:pPr>
      <w:r>
        <w:rPr>
          <w:rFonts w:eastAsia="Calibri"/>
          <w:bCs/>
          <w:lang w:eastAsia="en-US"/>
        </w:rPr>
        <w:br w:type="page"/>
      </w:r>
      <w:r w:rsidRPr="00F16BBB">
        <w:rPr>
          <w:rFonts w:eastAsia="Calibri"/>
          <w:b/>
          <w:bCs/>
          <w:lang w:eastAsia="en-US"/>
        </w:rPr>
        <w:lastRenderedPageBreak/>
        <w:t xml:space="preserve">USAGE OF THE CIRCUITS IN BASIC </w:t>
      </w:r>
      <w:bookmarkStart w:id="1" w:name="_GoBack"/>
      <w:bookmarkEnd w:id="1"/>
      <w:r w:rsidRPr="00F16BBB">
        <w:rPr>
          <w:rFonts w:eastAsia="Calibri"/>
          <w:b/>
          <w:bCs/>
          <w:lang w:eastAsia="en-US"/>
        </w:rPr>
        <w:t>ELECTRICS – ELECTRONICS EDUCATION SET</w:t>
      </w:r>
    </w:p>
    <w:p w:rsidR="00F96061" w:rsidRDefault="00F96061" w:rsidP="00F96061">
      <w:pPr>
        <w:suppressAutoHyphens w:val="0"/>
        <w:autoSpaceDE w:val="0"/>
        <w:autoSpaceDN w:val="0"/>
        <w:adjustRightInd w:val="0"/>
        <w:rPr>
          <w:rFonts w:eastAsia="Calibri"/>
          <w:bCs/>
          <w:i/>
          <w:lang w:eastAsia="en-US"/>
        </w:rPr>
      </w:pPr>
    </w:p>
    <w:p w:rsidR="00F96061" w:rsidRPr="00F16BBB" w:rsidRDefault="00F96061" w:rsidP="00F96061">
      <w:pPr>
        <w:suppressAutoHyphens w:val="0"/>
        <w:autoSpaceDE w:val="0"/>
        <w:autoSpaceDN w:val="0"/>
        <w:adjustRightInd w:val="0"/>
        <w:rPr>
          <w:rFonts w:eastAsia="Calibri"/>
          <w:b/>
          <w:bCs/>
          <w:i/>
          <w:lang w:eastAsia="en-US"/>
        </w:rPr>
      </w:pPr>
      <w:r w:rsidRPr="00F16BBB">
        <w:rPr>
          <w:rFonts w:eastAsia="Calibri"/>
          <w:b/>
          <w:bCs/>
          <w:i/>
          <w:lang w:eastAsia="en-US"/>
        </w:rPr>
        <w:t>1- POWER (ON-OFF)</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It is used to give energy to the training set and the experiment circuitry.</w:t>
      </w:r>
    </w:p>
    <w:p w:rsidR="00F96061" w:rsidRPr="00225A1A" w:rsidRDefault="00F96061" w:rsidP="00F96061">
      <w:pPr>
        <w:suppressAutoHyphens w:val="0"/>
        <w:autoSpaceDE w:val="0"/>
        <w:autoSpaceDN w:val="0"/>
        <w:adjustRightInd w:val="0"/>
        <w:rPr>
          <w:rFonts w:eastAsia="Calibri"/>
          <w:lang w:eastAsia="en-US"/>
        </w:rPr>
      </w:pPr>
    </w:p>
    <w:p w:rsidR="00F96061" w:rsidRPr="00F16BBB" w:rsidRDefault="00F96061" w:rsidP="00F96061">
      <w:pPr>
        <w:suppressAutoHyphens w:val="0"/>
        <w:autoSpaceDE w:val="0"/>
        <w:autoSpaceDN w:val="0"/>
        <w:adjustRightInd w:val="0"/>
        <w:rPr>
          <w:rFonts w:eastAsia="Calibri"/>
          <w:b/>
          <w:bCs/>
          <w:i/>
          <w:lang w:eastAsia="en-US"/>
        </w:rPr>
      </w:pPr>
      <w:r w:rsidRPr="00F16BBB">
        <w:rPr>
          <w:rFonts w:eastAsia="Calibri"/>
          <w:b/>
          <w:bCs/>
          <w:i/>
          <w:lang w:eastAsia="en-US"/>
        </w:rPr>
        <w:t>2- ADJUSTABLE DC POWER SUPPLY</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When the power switch position is “ON”, energy is given to 0-36V, 0-1A</w:t>
      </w:r>
      <w:r>
        <w:rPr>
          <w:rFonts w:eastAsia="Calibri"/>
          <w:lang w:eastAsia="en-US"/>
        </w:rPr>
        <w:t xml:space="preserve"> </w:t>
      </w:r>
      <w:r w:rsidRPr="00225A1A">
        <w:rPr>
          <w:rFonts w:eastAsia="Calibri"/>
          <w:lang w:eastAsia="en-US"/>
        </w:rPr>
        <w:t>adjustable power supply. When the energy is given to the power supply, current</w:t>
      </w:r>
      <w:r>
        <w:rPr>
          <w:rFonts w:eastAsia="Calibri"/>
          <w:lang w:eastAsia="en-US"/>
        </w:rPr>
        <w:t xml:space="preserve"> </w:t>
      </w:r>
      <w:r w:rsidRPr="00225A1A">
        <w:rPr>
          <w:rFonts w:eastAsia="Calibri"/>
          <w:lang w:eastAsia="en-US"/>
        </w:rPr>
        <w:t>and voltage potentiometer displays will illuminate. You can adjust the current</w:t>
      </w:r>
      <w:r>
        <w:rPr>
          <w:rFonts w:eastAsia="Calibri"/>
          <w:lang w:eastAsia="en-US"/>
        </w:rPr>
        <w:t xml:space="preserve"> </w:t>
      </w:r>
      <w:r w:rsidRPr="00225A1A">
        <w:rPr>
          <w:rFonts w:eastAsia="Calibri"/>
          <w:lang w:eastAsia="en-US"/>
        </w:rPr>
        <w:t>using CURRENT potentiometer, and voltage using VOLTAGE potentiometer. Make</w:t>
      </w:r>
      <w:r>
        <w:rPr>
          <w:rFonts w:eastAsia="Calibri"/>
          <w:lang w:eastAsia="en-US"/>
        </w:rPr>
        <w:t xml:space="preserve"> </w:t>
      </w:r>
      <w:r w:rsidRPr="00225A1A">
        <w:rPr>
          <w:rFonts w:eastAsia="Calibri"/>
          <w:lang w:eastAsia="en-US"/>
        </w:rPr>
        <w:t>sure that the CURRENT potentiometer is rotated to the leftmost position. So that</w:t>
      </w:r>
      <w:r>
        <w:rPr>
          <w:rFonts w:eastAsia="Calibri"/>
          <w:lang w:eastAsia="en-US"/>
        </w:rPr>
        <w:t xml:space="preserve"> </w:t>
      </w:r>
      <w:r w:rsidRPr="00225A1A">
        <w:rPr>
          <w:rFonts w:eastAsia="Calibri"/>
          <w:lang w:eastAsia="en-US"/>
        </w:rPr>
        <w:t>there will be no voltage at the circuit and CC LED will be illuminating. At normal</w:t>
      </w:r>
      <w:r>
        <w:rPr>
          <w:rFonts w:eastAsia="Calibri"/>
          <w:lang w:eastAsia="en-US"/>
        </w:rPr>
        <w:t xml:space="preserve"> </w:t>
      </w:r>
      <w:r w:rsidRPr="00225A1A">
        <w:rPr>
          <w:rFonts w:eastAsia="Calibri"/>
          <w:lang w:eastAsia="en-US"/>
        </w:rPr>
        <w:t>operating condition, CV LED will be illuminating.</w:t>
      </w:r>
      <w:r>
        <w:rPr>
          <w:rFonts w:eastAsia="Calibri"/>
          <w:lang w:eastAsia="en-US"/>
        </w:rPr>
        <w:t xml:space="preserve"> </w:t>
      </w:r>
      <w:r w:rsidRPr="00225A1A">
        <w:rPr>
          <w:rFonts w:eastAsia="Calibri"/>
          <w:lang w:eastAsia="en-US"/>
        </w:rPr>
        <w:t>In order to obtain a desired current, first make the output nodes short</w:t>
      </w:r>
      <w:r>
        <w:rPr>
          <w:rFonts w:eastAsia="Calibri"/>
          <w:lang w:eastAsia="en-US"/>
        </w:rPr>
        <w:t xml:space="preserve"> </w:t>
      </w:r>
      <w:r w:rsidRPr="00225A1A">
        <w:rPr>
          <w:rFonts w:eastAsia="Calibri"/>
          <w:lang w:eastAsia="en-US"/>
        </w:rPr>
        <w:t>circuited by rotating the CURRENT potentiometer to the leftmost position. Then</w:t>
      </w:r>
      <w:r>
        <w:rPr>
          <w:rFonts w:eastAsia="Calibri"/>
          <w:lang w:eastAsia="en-US"/>
        </w:rPr>
        <w:t xml:space="preserve"> </w:t>
      </w:r>
      <w:r w:rsidRPr="00225A1A">
        <w:rPr>
          <w:rFonts w:eastAsia="Calibri"/>
          <w:lang w:eastAsia="en-US"/>
        </w:rPr>
        <w:t>rotate the potentiometer to the right up to the desired current value.</w:t>
      </w:r>
      <w:r>
        <w:rPr>
          <w:rFonts w:eastAsia="Calibri"/>
          <w:lang w:eastAsia="en-US"/>
        </w:rPr>
        <w:t xml:space="preserve"> </w:t>
      </w:r>
      <w:r w:rsidRPr="00225A1A">
        <w:rPr>
          <w:rFonts w:eastAsia="Calibri"/>
          <w:lang w:eastAsia="en-US"/>
        </w:rPr>
        <w:t>The voltage is adjusted roughly by using COARSE potentiometer first, then</w:t>
      </w:r>
      <w:r>
        <w:rPr>
          <w:rFonts w:eastAsia="Calibri"/>
          <w:lang w:eastAsia="en-US"/>
        </w:rPr>
        <w:t xml:space="preserve"> </w:t>
      </w:r>
      <w:r w:rsidRPr="00225A1A">
        <w:rPr>
          <w:rFonts w:eastAsia="Calibri"/>
          <w:lang w:eastAsia="en-US"/>
        </w:rPr>
        <w:t>the accurate adjustment is done by using FINE potentiometer.</w:t>
      </w:r>
    </w:p>
    <w:p w:rsidR="00F96061" w:rsidRPr="00225A1A" w:rsidRDefault="00F96061" w:rsidP="00F96061">
      <w:pPr>
        <w:suppressAutoHyphens w:val="0"/>
        <w:autoSpaceDE w:val="0"/>
        <w:autoSpaceDN w:val="0"/>
        <w:adjustRightInd w:val="0"/>
        <w:rPr>
          <w:rFonts w:eastAsia="Calibri"/>
          <w:lang w:eastAsia="en-US"/>
        </w:rPr>
      </w:pPr>
    </w:p>
    <w:p w:rsidR="00F96061" w:rsidRPr="00F16BBB" w:rsidRDefault="00F96061" w:rsidP="00F96061">
      <w:pPr>
        <w:suppressAutoHyphens w:val="0"/>
        <w:autoSpaceDE w:val="0"/>
        <w:autoSpaceDN w:val="0"/>
        <w:adjustRightInd w:val="0"/>
        <w:rPr>
          <w:rFonts w:eastAsia="Calibri"/>
          <w:b/>
          <w:bCs/>
          <w:i/>
          <w:lang w:eastAsia="en-US"/>
        </w:rPr>
      </w:pPr>
      <w:r w:rsidRPr="00F16BBB">
        <w:rPr>
          <w:rFonts w:eastAsia="Calibri"/>
          <w:b/>
          <w:bCs/>
          <w:i/>
          <w:lang w:eastAsia="en-US"/>
        </w:rPr>
        <w:t>3-(-5V) 0 (+5V) SYMMETRIC DC SUPPLY</w:t>
      </w:r>
    </w:p>
    <w:p w:rsidR="00F96061"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When the output is shorted, the supply protects itself and the related LED in</w:t>
      </w:r>
      <w:r>
        <w:rPr>
          <w:rFonts w:eastAsia="Calibri"/>
          <w:lang w:eastAsia="en-US"/>
        </w:rPr>
        <w:t xml:space="preserve"> </w:t>
      </w:r>
      <w:r w:rsidRPr="00225A1A">
        <w:rPr>
          <w:rFonts w:eastAsia="Calibri"/>
          <w:lang w:eastAsia="en-US"/>
        </w:rPr>
        <w:t>the TTL power on-off block becomes off. In order to operate the system again</w:t>
      </w:r>
      <w:r>
        <w:rPr>
          <w:rFonts w:eastAsia="Calibri"/>
          <w:lang w:eastAsia="en-US"/>
        </w:rPr>
        <w:t xml:space="preserve"> </w:t>
      </w:r>
      <w:r w:rsidRPr="00225A1A">
        <w:rPr>
          <w:rFonts w:eastAsia="Calibri"/>
          <w:lang w:eastAsia="en-US"/>
        </w:rPr>
        <w:t>turn off the power on-off switch, wait for 5 seconds and turn on the switch.</w:t>
      </w:r>
      <w:r>
        <w:rPr>
          <w:rFonts w:eastAsia="Calibri"/>
          <w:lang w:eastAsia="en-US"/>
        </w:rPr>
        <w:t xml:space="preserve"> </w:t>
      </w:r>
    </w:p>
    <w:p w:rsidR="00F96061" w:rsidRPr="00F16BBB" w:rsidRDefault="00F96061" w:rsidP="00F96061">
      <w:pPr>
        <w:suppressAutoHyphens w:val="0"/>
        <w:autoSpaceDE w:val="0"/>
        <w:autoSpaceDN w:val="0"/>
        <w:adjustRightInd w:val="0"/>
        <w:ind w:firstLine="708"/>
        <w:rPr>
          <w:rFonts w:eastAsia="Calibri"/>
          <w:bCs/>
          <w:i/>
          <w:lang w:eastAsia="en-US"/>
        </w:rPr>
      </w:pPr>
      <w:r w:rsidRPr="00F16BBB">
        <w:rPr>
          <w:rFonts w:eastAsia="Calibri"/>
          <w:bCs/>
          <w:i/>
          <w:lang w:eastAsia="en-US"/>
        </w:rPr>
        <w:t>NOTE: The ground pin is independent. Be careful about this when connecting the circuit.</w:t>
      </w:r>
    </w:p>
    <w:p w:rsidR="00F96061" w:rsidRPr="00225A1A" w:rsidRDefault="00F96061" w:rsidP="00F96061">
      <w:pPr>
        <w:suppressAutoHyphens w:val="0"/>
        <w:autoSpaceDE w:val="0"/>
        <w:autoSpaceDN w:val="0"/>
        <w:adjustRightInd w:val="0"/>
        <w:rPr>
          <w:rFonts w:eastAsia="Calibri"/>
          <w:bCs/>
          <w:lang w:eastAsia="en-US"/>
        </w:rPr>
      </w:pPr>
    </w:p>
    <w:p w:rsidR="00F96061" w:rsidRPr="00F16BBB" w:rsidRDefault="00F96061" w:rsidP="00F96061">
      <w:pPr>
        <w:suppressAutoHyphens w:val="0"/>
        <w:autoSpaceDE w:val="0"/>
        <w:autoSpaceDN w:val="0"/>
        <w:adjustRightInd w:val="0"/>
        <w:rPr>
          <w:rFonts w:eastAsia="Calibri"/>
          <w:b/>
          <w:bCs/>
          <w:i/>
          <w:lang w:eastAsia="en-US"/>
        </w:rPr>
      </w:pPr>
      <w:r w:rsidRPr="00F16BBB">
        <w:rPr>
          <w:rFonts w:eastAsia="Calibri"/>
          <w:b/>
          <w:bCs/>
          <w:i/>
          <w:lang w:eastAsia="en-US"/>
        </w:rPr>
        <w:t>4- (-12V) 0 (+12V) SYMMETRIC DC SUPPLY</w:t>
      </w:r>
    </w:p>
    <w:p w:rsidR="00F96061"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When the output is shorted, the supply protects itself and the LED in the</w:t>
      </w:r>
      <w:r>
        <w:rPr>
          <w:rFonts w:eastAsia="Calibri"/>
          <w:lang w:eastAsia="en-US"/>
        </w:rPr>
        <w:t xml:space="preserve"> </w:t>
      </w:r>
      <w:r w:rsidRPr="00225A1A">
        <w:rPr>
          <w:rFonts w:eastAsia="Calibri"/>
          <w:lang w:eastAsia="en-US"/>
        </w:rPr>
        <w:t>output socket becomes off. In order to operate the system again turn off the</w:t>
      </w:r>
      <w:r>
        <w:rPr>
          <w:rFonts w:eastAsia="Calibri"/>
          <w:lang w:eastAsia="en-US"/>
        </w:rPr>
        <w:t xml:space="preserve"> </w:t>
      </w:r>
      <w:r w:rsidRPr="00225A1A">
        <w:rPr>
          <w:rFonts w:eastAsia="Calibri"/>
          <w:lang w:eastAsia="en-US"/>
        </w:rPr>
        <w:t>power on-off switch, wait for 5 seconds and turn on the switch.</w:t>
      </w:r>
      <w:r>
        <w:rPr>
          <w:rFonts w:eastAsia="Calibri"/>
          <w:lang w:eastAsia="en-US"/>
        </w:rPr>
        <w:t xml:space="preserve"> </w:t>
      </w:r>
    </w:p>
    <w:p w:rsidR="00F96061" w:rsidRPr="00F16BBB" w:rsidRDefault="00F96061" w:rsidP="00F96061">
      <w:pPr>
        <w:suppressAutoHyphens w:val="0"/>
        <w:autoSpaceDE w:val="0"/>
        <w:autoSpaceDN w:val="0"/>
        <w:adjustRightInd w:val="0"/>
        <w:ind w:firstLine="708"/>
        <w:rPr>
          <w:rFonts w:eastAsia="Calibri"/>
          <w:bCs/>
          <w:i/>
          <w:lang w:eastAsia="en-US"/>
        </w:rPr>
      </w:pPr>
      <w:r w:rsidRPr="00F16BBB">
        <w:rPr>
          <w:rFonts w:eastAsia="Calibri"/>
          <w:bCs/>
          <w:i/>
          <w:lang w:eastAsia="en-US"/>
        </w:rPr>
        <w:t>NOTE: The ground pin is independent. Be careful about this when connecting the circuit.</w:t>
      </w:r>
    </w:p>
    <w:p w:rsidR="00F96061" w:rsidRPr="00225A1A" w:rsidRDefault="00F96061" w:rsidP="00F96061">
      <w:pPr>
        <w:suppressAutoHyphens w:val="0"/>
        <w:autoSpaceDE w:val="0"/>
        <w:autoSpaceDN w:val="0"/>
        <w:adjustRightInd w:val="0"/>
        <w:rPr>
          <w:rFonts w:eastAsia="Calibri"/>
          <w:bCs/>
          <w:lang w:eastAsia="en-US"/>
        </w:rPr>
      </w:pPr>
    </w:p>
    <w:p w:rsidR="00F96061" w:rsidRPr="00F16BBB" w:rsidRDefault="00F96061" w:rsidP="00F96061">
      <w:pPr>
        <w:suppressAutoHyphens w:val="0"/>
        <w:autoSpaceDE w:val="0"/>
        <w:autoSpaceDN w:val="0"/>
        <w:adjustRightInd w:val="0"/>
        <w:rPr>
          <w:rFonts w:eastAsia="Calibri"/>
          <w:b/>
          <w:bCs/>
          <w:i/>
          <w:lang w:eastAsia="en-US"/>
        </w:rPr>
      </w:pPr>
      <w:r w:rsidRPr="00F16BBB">
        <w:rPr>
          <w:rFonts w:eastAsia="Calibri"/>
          <w:b/>
          <w:bCs/>
          <w:i/>
          <w:lang w:eastAsia="en-US"/>
        </w:rPr>
        <w:t>5- 12V-0-12V SYMMETRIC AC SUPPLY</w:t>
      </w:r>
    </w:p>
    <w:p w:rsidR="00F96061"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When the output is shorted, the supply protects itself and the LED in the</w:t>
      </w:r>
      <w:r>
        <w:rPr>
          <w:rFonts w:eastAsia="Calibri"/>
          <w:lang w:eastAsia="en-US"/>
        </w:rPr>
        <w:t xml:space="preserve"> </w:t>
      </w:r>
      <w:r w:rsidRPr="00225A1A">
        <w:rPr>
          <w:rFonts w:eastAsia="Calibri"/>
          <w:lang w:eastAsia="en-US"/>
        </w:rPr>
        <w:t>output socket becomes off. In order to operate the system again turn off the</w:t>
      </w:r>
      <w:r>
        <w:rPr>
          <w:rFonts w:eastAsia="Calibri"/>
          <w:lang w:eastAsia="en-US"/>
        </w:rPr>
        <w:t xml:space="preserve"> </w:t>
      </w:r>
      <w:r w:rsidRPr="00225A1A">
        <w:rPr>
          <w:rFonts w:eastAsia="Calibri"/>
          <w:lang w:eastAsia="en-US"/>
        </w:rPr>
        <w:t>power on-off switch, wait for 5 seconds and turn on the switch.</w:t>
      </w:r>
      <w:r>
        <w:rPr>
          <w:rFonts w:eastAsia="Calibri"/>
          <w:lang w:eastAsia="en-US"/>
        </w:rPr>
        <w:t xml:space="preserve"> </w:t>
      </w:r>
    </w:p>
    <w:p w:rsidR="00F96061" w:rsidRPr="00F16BBB" w:rsidRDefault="00F96061" w:rsidP="00F96061">
      <w:pPr>
        <w:suppressAutoHyphens w:val="0"/>
        <w:autoSpaceDE w:val="0"/>
        <w:autoSpaceDN w:val="0"/>
        <w:adjustRightInd w:val="0"/>
        <w:ind w:firstLine="708"/>
        <w:rPr>
          <w:rFonts w:eastAsia="Calibri"/>
          <w:bCs/>
          <w:i/>
          <w:lang w:eastAsia="en-US"/>
        </w:rPr>
      </w:pPr>
      <w:r w:rsidRPr="00F16BBB">
        <w:rPr>
          <w:rFonts w:eastAsia="Calibri"/>
          <w:bCs/>
          <w:i/>
          <w:lang w:eastAsia="en-US"/>
        </w:rPr>
        <w:t>NOTE: The ground pin is independent. Be careful about this when connecting the circuit.</w:t>
      </w:r>
    </w:p>
    <w:p w:rsidR="00F96061" w:rsidRPr="00225A1A" w:rsidRDefault="00F96061" w:rsidP="00F96061">
      <w:pPr>
        <w:suppressAutoHyphens w:val="0"/>
        <w:autoSpaceDE w:val="0"/>
        <w:autoSpaceDN w:val="0"/>
        <w:adjustRightInd w:val="0"/>
        <w:rPr>
          <w:rFonts w:eastAsia="Calibri"/>
          <w:bCs/>
          <w:lang w:eastAsia="en-US"/>
        </w:rPr>
      </w:pPr>
    </w:p>
    <w:p w:rsidR="00F96061" w:rsidRPr="00F16BBB" w:rsidRDefault="00F96061" w:rsidP="00F96061">
      <w:pPr>
        <w:suppressAutoHyphens w:val="0"/>
        <w:autoSpaceDE w:val="0"/>
        <w:autoSpaceDN w:val="0"/>
        <w:adjustRightInd w:val="0"/>
        <w:rPr>
          <w:rFonts w:eastAsia="Calibri"/>
          <w:b/>
          <w:bCs/>
          <w:i/>
          <w:lang w:eastAsia="en-US"/>
        </w:rPr>
      </w:pPr>
      <w:r w:rsidRPr="00F16BBB">
        <w:rPr>
          <w:rFonts w:eastAsia="Calibri"/>
          <w:b/>
          <w:bCs/>
          <w:i/>
          <w:lang w:eastAsia="en-US"/>
        </w:rPr>
        <w:t>6- RELAY</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A DC 12V double group contactor relay</w:t>
      </w:r>
    </w:p>
    <w:p w:rsidR="00F96061" w:rsidRPr="00225A1A" w:rsidRDefault="00F96061" w:rsidP="00F96061">
      <w:pPr>
        <w:suppressAutoHyphens w:val="0"/>
        <w:autoSpaceDE w:val="0"/>
        <w:autoSpaceDN w:val="0"/>
        <w:adjustRightInd w:val="0"/>
        <w:rPr>
          <w:rFonts w:eastAsia="Calibri"/>
          <w:lang w:eastAsia="en-US"/>
        </w:rPr>
      </w:pPr>
    </w:p>
    <w:p w:rsidR="00F96061" w:rsidRPr="00F16BBB" w:rsidRDefault="00F96061" w:rsidP="00F96061">
      <w:pPr>
        <w:suppressAutoHyphens w:val="0"/>
        <w:autoSpaceDE w:val="0"/>
        <w:autoSpaceDN w:val="0"/>
        <w:adjustRightInd w:val="0"/>
        <w:rPr>
          <w:rFonts w:eastAsia="Calibri"/>
          <w:b/>
          <w:bCs/>
          <w:i/>
          <w:lang w:eastAsia="en-US"/>
        </w:rPr>
      </w:pPr>
      <w:r w:rsidRPr="00F16BBB">
        <w:rPr>
          <w:rFonts w:eastAsia="Calibri"/>
          <w:b/>
          <w:bCs/>
          <w:i/>
          <w:lang w:eastAsia="en-US"/>
        </w:rPr>
        <w:t>7- LAMPS</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3 incandescent lamp (12 V)</w:t>
      </w:r>
    </w:p>
    <w:p w:rsidR="00F96061" w:rsidRPr="00225A1A" w:rsidRDefault="00F96061" w:rsidP="00F96061">
      <w:pPr>
        <w:suppressAutoHyphens w:val="0"/>
        <w:autoSpaceDE w:val="0"/>
        <w:autoSpaceDN w:val="0"/>
        <w:adjustRightInd w:val="0"/>
        <w:rPr>
          <w:rFonts w:eastAsia="Calibri"/>
          <w:lang w:eastAsia="en-US"/>
        </w:rPr>
      </w:pPr>
    </w:p>
    <w:p w:rsidR="00F96061" w:rsidRPr="00F16BBB" w:rsidRDefault="00F96061" w:rsidP="00F96061">
      <w:pPr>
        <w:suppressAutoHyphens w:val="0"/>
        <w:autoSpaceDE w:val="0"/>
        <w:autoSpaceDN w:val="0"/>
        <w:adjustRightInd w:val="0"/>
        <w:rPr>
          <w:rFonts w:eastAsia="Calibri"/>
          <w:b/>
          <w:bCs/>
          <w:i/>
          <w:lang w:eastAsia="en-US"/>
        </w:rPr>
      </w:pPr>
      <w:r w:rsidRPr="00F16BBB">
        <w:rPr>
          <w:rFonts w:eastAsia="Calibri"/>
          <w:b/>
          <w:bCs/>
          <w:i/>
          <w:lang w:eastAsia="en-US"/>
        </w:rPr>
        <w:t>8- BUZZER</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The element that produces sound with constant frequency when voltage is</w:t>
      </w:r>
      <w:r>
        <w:rPr>
          <w:rFonts w:eastAsia="Calibri"/>
          <w:lang w:eastAsia="en-US"/>
        </w:rPr>
        <w:t xml:space="preserve"> </w:t>
      </w:r>
      <w:r w:rsidRPr="00225A1A">
        <w:rPr>
          <w:rFonts w:eastAsia="Calibri"/>
          <w:lang w:eastAsia="en-US"/>
        </w:rPr>
        <w:t>applied on the input terminals</w:t>
      </w:r>
    </w:p>
    <w:p w:rsidR="00F96061" w:rsidRPr="00225A1A" w:rsidRDefault="00F96061" w:rsidP="00F96061">
      <w:pPr>
        <w:suppressAutoHyphens w:val="0"/>
        <w:autoSpaceDE w:val="0"/>
        <w:autoSpaceDN w:val="0"/>
        <w:adjustRightInd w:val="0"/>
        <w:rPr>
          <w:rFonts w:eastAsia="Calibri"/>
          <w:lang w:eastAsia="en-US"/>
        </w:rPr>
      </w:pPr>
    </w:p>
    <w:p w:rsidR="00F96061" w:rsidRPr="00F16BBB" w:rsidRDefault="00F96061" w:rsidP="00F96061">
      <w:pPr>
        <w:suppressAutoHyphens w:val="0"/>
        <w:autoSpaceDE w:val="0"/>
        <w:autoSpaceDN w:val="0"/>
        <w:adjustRightInd w:val="0"/>
        <w:rPr>
          <w:rFonts w:eastAsia="Calibri"/>
          <w:b/>
          <w:bCs/>
          <w:i/>
          <w:lang w:eastAsia="en-US"/>
        </w:rPr>
      </w:pPr>
      <w:r w:rsidRPr="00F16BBB">
        <w:rPr>
          <w:rFonts w:eastAsia="Calibri"/>
          <w:b/>
          <w:bCs/>
          <w:i/>
          <w:lang w:eastAsia="en-US"/>
        </w:rPr>
        <w:t>9- SPEAKER</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It includes an 8 Ohm - 2 Watt speaker in order to be used in analog</w:t>
      </w:r>
      <w:r>
        <w:rPr>
          <w:rFonts w:eastAsia="Calibri"/>
          <w:lang w:eastAsia="en-US"/>
        </w:rPr>
        <w:t xml:space="preserve"> </w:t>
      </w:r>
      <w:r w:rsidRPr="00225A1A">
        <w:rPr>
          <w:rFonts w:eastAsia="Calibri"/>
          <w:lang w:eastAsia="en-US"/>
        </w:rPr>
        <w:t>experiments. It is connected by using the input terminals.</w:t>
      </w:r>
    </w:p>
    <w:p w:rsidR="00F96061" w:rsidRPr="00225A1A" w:rsidRDefault="00F96061" w:rsidP="00F96061">
      <w:pPr>
        <w:suppressAutoHyphens w:val="0"/>
        <w:autoSpaceDE w:val="0"/>
        <w:autoSpaceDN w:val="0"/>
        <w:adjustRightInd w:val="0"/>
        <w:rPr>
          <w:rFonts w:eastAsia="Calibri"/>
          <w:lang w:eastAsia="en-US"/>
        </w:rPr>
      </w:pPr>
    </w:p>
    <w:p w:rsidR="00F96061" w:rsidRPr="003224BD" w:rsidRDefault="00F96061" w:rsidP="00F96061">
      <w:pPr>
        <w:suppressAutoHyphens w:val="0"/>
        <w:autoSpaceDE w:val="0"/>
        <w:autoSpaceDN w:val="0"/>
        <w:adjustRightInd w:val="0"/>
        <w:rPr>
          <w:rFonts w:eastAsia="Calibri"/>
          <w:b/>
          <w:bCs/>
          <w:i/>
          <w:lang w:eastAsia="en-US"/>
        </w:rPr>
      </w:pPr>
      <w:r w:rsidRPr="003224BD">
        <w:rPr>
          <w:rFonts w:eastAsia="Calibri"/>
          <w:b/>
          <w:bCs/>
          <w:i/>
          <w:lang w:eastAsia="en-US"/>
        </w:rPr>
        <w:t>10- HEXADECIMAL DECODER</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It is the circuitry that converts BINARY coded data to HEXADECIMAL form.</w:t>
      </w:r>
      <w:r>
        <w:rPr>
          <w:rFonts w:eastAsia="Calibri"/>
          <w:lang w:eastAsia="en-US"/>
        </w:rPr>
        <w:t xml:space="preserve"> </w:t>
      </w:r>
      <w:r w:rsidRPr="00225A1A">
        <w:rPr>
          <w:rFonts w:eastAsia="Calibri"/>
          <w:lang w:eastAsia="en-US"/>
        </w:rPr>
        <w:t>It converts the BINARY data in the form of 0’s and 1’s at the input into</w:t>
      </w:r>
      <w:r>
        <w:rPr>
          <w:rFonts w:eastAsia="Calibri"/>
          <w:lang w:eastAsia="en-US"/>
        </w:rPr>
        <w:t xml:space="preserve"> </w:t>
      </w:r>
      <w:r w:rsidRPr="00225A1A">
        <w:rPr>
          <w:rFonts w:eastAsia="Calibri"/>
          <w:lang w:eastAsia="en-US"/>
        </w:rPr>
        <w:t>HEXADECIMAL codes between 0 and F.</w:t>
      </w:r>
    </w:p>
    <w:p w:rsidR="00F96061" w:rsidRPr="00225A1A" w:rsidRDefault="00F96061" w:rsidP="00F96061">
      <w:pPr>
        <w:suppressAutoHyphens w:val="0"/>
        <w:autoSpaceDE w:val="0"/>
        <w:autoSpaceDN w:val="0"/>
        <w:adjustRightInd w:val="0"/>
        <w:rPr>
          <w:rFonts w:eastAsia="Calibri"/>
          <w:lang w:eastAsia="en-US"/>
        </w:rPr>
      </w:pPr>
    </w:p>
    <w:p w:rsidR="00F96061" w:rsidRDefault="00F96061" w:rsidP="00F96061">
      <w:pPr>
        <w:suppressAutoHyphens w:val="0"/>
        <w:autoSpaceDE w:val="0"/>
        <w:autoSpaceDN w:val="0"/>
        <w:adjustRightInd w:val="0"/>
        <w:rPr>
          <w:rFonts w:eastAsia="Calibri"/>
          <w:bCs/>
          <w:lang w:eastAsia="en-US"/>
        </w:rPr>
      </w:pPr>
    </w:p>
    <w:p w:rsidR="00F96061" w:rsidRPr="003224BD" w:rsidRDefault="00F96061" w:rsidP="00F96061">
      <w:pPr>
        <w:suppressAutoHyphens w:val="0"/>
        <w:autoSpaceDE w:val="0"/>
        <w:autoSpaceDN w:val="0"/>
        <w:adjustRightInd w:val="0"/>
        <w:rPr>
          <w:rFonts w:eastAsia="Calibri"/>
          <w:b/>
          <w:bCs/>
          <w:i/>
          <w:lang w:eastAsia="en-US"/>
        </w:rPr>
      </w:pPr>
      <w:r w:rsidRPr="003224BD">
        <w:rPr>
          <w:rFonts w:eastAsia="Calibri"/>
          <w:b/>
          <w:bCs/>
          <w:i/>
          <w:lang w:eastAsia="en-US"/>
        </w:rPr>
        <w:lastRenderedPageBreak/>
        <w:t>11- 8 BIT LOGIC INDICATOR</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It is used for the data in the form of 0-1 to be indicated by LEDs. If the data</w:t>
      </w:r>
      <w:r>
        <w:rPr>
          <w:rFonts w:eastAsia="Calibri"/>
          <w:lang w:eastAsia="en-US"/>
        </w:rPr>
        <w:t xml:space="preserve"> </w:t>
      </w:r>
      <w:r w:rsidRPr="00225A1A">
        <w:rPr>
          <w:rFonts w:eastAsia="Calibri"/>
          <w:lang w:eastAsia="en-US"/>
        </w:rPr>
        <w:t xml:space="preserve">is </w:t>
      </w:r>
      <w:r w:rsidRPr="00225A1A">
        <w:rPr>
          <w:rFonts w:eastAsia="Calibri"/>
          <w:bCs/>
          <w:lang w:eastAsia="en-US"/>
        </w:rPr>
        <w:t>“0”</w:t>
      </w:r>
      <w:r w:rsidRPr="00225A1A">
        <w:rPr>
          <w:rFonts w:eastAsia="Calibri"/>
          <w:lang w:eastAsia="en-US"/>
        </w:rPr>
        <w:t xml:space="preserve">, LED does not illuminate and if the data is </w:t>
      </w:r>
      <w:r w:rsidRPr="00225A1A">
        <w:rPr>
          <w:rFonts w:eastAsia="Calibri"/>
          <w:bCs/>
          <w:lang w:eastAsia="en-US"/>
        </w:rPr>
        <w:t>“1”</w:t>
      </w:r>
      <w:r w:rsidRPr="00225A1A">
        <w:rPr>
          <w:rFonts w:eastAsia="Calibri"/>
          <w:lang w:eastAsia="en-US"/>
        </w:rPr>
        <w:t>, LED illuminates.</w:t>
      </w:r>
    </w:p>
    <w:p w:rsidR="00F96061" w:rsidRPr="00225A1A" w:rsidRDefault="00F96061" w:rsidP="00F96061">
      <w:pPr>
        <w:suppressAutoHyphens w:val="0"/>
        <w:autoSpaceDE w:val="0"/>
        <w:autoSpaceDN w:val="0"/>
        <w:adjustRightInd w:val="0"/>
        <w:rPr>
          <w:rFonts w:eastAsia="Calibri"/>
          <w:lang w:eastAsia="en-US"/>
        </w:rPr>
      </w:pPr>
    </w:p>
    <w:p w:rsidR="00F96061" w:rsidRPr="003224BD" w:rsidRDefault="00F96061" w:rsidP="00F96061">
      <w:pPr>
        <w:suppressAutoHyphens w:val="0"/>
        <w:autoSpaceDE w:val="0"/>
        <w:autoSpaceDN w:val="0"/>
        <w:adjustRightInd w:val="0"/>
        <w:rPr>
          <w:rFonts w:eastAsia="Calibri"/>
          <w:b/>
          <w:bCs/>
          <w:i/>
          <w:lang w:eastAsia="en-US"/>
        </w:rPr>
      </w:pPr>
      <w:r w:rsidRPr="003224BD">
        <w:rPr>
          <w:rFonts w:eastAsia="Calibri"/>
          <w:b/>
          <w:bCs/>
          <w:i/>
          <w:lang w:eastAsia="en-US"/>
        </w:rPr>
        <w:t>12- POTENTIOMETERS</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3 Potentiometers (1K, 10K and 100K)</w:t>
      </w:r>
    </w:p>
    <w:p w:rsidR="00F96061" w:rsidRPr="00225A1A" w:rsidRDefault="00F96061" w:rsidP="00F96061">
      <w:pPr>
        <w:suppressAutoHyphens w:val="0"/>
        <w:autoSpaceDE w:val="0"/>
        <w:autoSpaceDN w:val="0"/>
        <w:adjustRightInd w:val="0"/>
        <w:rPr>
          <w:rFonts w:eastAsia="Calibri"/>
          <w:lang w:eastAsia="en-US"/>
        </w:rPr>
      </w:pPr>
    </w:p>
    <w:p w:rsidR="00F96061" w:rsidRPr="003224BD" w:rsidRDefault="00F96061" w:rsidP="00F96061">
      <w:pPr>
        <w:suppressAutoHyphens w:val="0"/>
        <w:autoSpaceDE w:val="0"/>
        <w:autoSpaceDN w:val="0"/>
        <w:adjustRightInd w:val="0"/>
        <w:rPr>
          <w:rFonts w:eastAsia="Calibri"/>
          <w:b/>
          <w:bCs/>
          <w:i/>
          <w:lang w:eastAsia="en-US"/>
        </w:rPr>
      </w:pPr>
      <w:r w:rsidRPr="003224BD">
        <w:rPr>
          <w:rFonts w:eastAsia="Calibri"/>
          <w:b/>
          <w:bCs/>
          <w:i/>
          <w:lang w:eastAsia="en-US"/>
        </w:rPr>
        <w:t>13- SWITCH (ON-ON)</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A (</w:t>
      </w:r>
      <w:r w:rsidRPr="00225A1A">
        <w:rPr>
          <w:rFonts w:eastAsia="Calibri"/>
          <w:bCs/>
          <w:lang w:eastAsia="en-US"/>
        </w:rPr>
        <w:t>on-on</w:t>
      </w:r>
      <w:r w:rsidRPr="00225A1A">
        <w:rPr>
          <w:rFonts w:eastAsia="Calibri"/>
          <w:lang w:eastAsia="en-US"/>
        </w:rPr>
        <w:t>) switch</w:t>
      </w:r>
    </w:p>
    <w:p w:rsidR="00F96061" w:rsidRPr="00225A1A" w:rsidRDefault="00F96061" w:rsidP="00F96061">
      <w:pPr>
        <w:suppressAutoHyphens w:val="0"/>
        <w:autoSpaceDE w:val="0"/>
        <w:autoSpaceDN w:val="0"/>
        <w:adjustRightInd w:val="0"/>
        <w:rPr>
          <w:rFonts w:eastAsia="Calibri"/>
          <w:lang w:eastAsia="en-US"/>
        </w:rPr>
      </w:pPr>
    </w:p>
    <w:p w:rsidR="00F96061" w:rsidRPr="003224BD" w:rsidRDefault="00F96061" w:rsidP="00F96061">
      <w:pPr>
        <w:suppressAutoHyphens w:val="0"/>
        <w:autoSpaceDE w:val="0"/>
        <w:autoSpaceDN w:val="0"/>
        <w:adjustRightInd w:val="0"/>
        <w:rPr>
          <w:rFonts w:eastAsia="Calibri"/>
          <w:b/>
          <w:bCs/>
          <w:i/>
          <w:lang w:eastAsia="en-US"/>
        </w:rPr>
      </w:pPr>
      <w:r w:rsidRPr="003224BD">
        <w:rPr>
          <w:rFonts w:eastAsia="Calibri"/>
          <w:b/>
          <w:bCs/>
          <w:i/>
          <w:lang w:eastAsia="en-US"/>
        </w:rPr>
        <w:t>14- SWITCH (ON-0-ON)</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A (</w:t>
      </w:r>
      <w:r w:rsidRPr="00225A1A">
        <w:rPr>
          <w:rFonts w:eastAsia="Calibri"/>
          <w:bCs/>
          <w:lang w:eastAsia="en-US"/>
        </w:rPr>
        <w:t>on-0-on</w:t>
      </w:r>
      <w:r w:rsidRPr="00225A1A">
        <w:rPr>
          <w:rFonts w:eastAsia="Calibri"/>
          <w:lang w:eastAsia="en-US"/>
        </w:rPr>
        <w:t>) switch</w:t>
      </w:r>
    </w:p>
    <w:p w:rsidR="00F96061" w:rsidRPr="00225A1A" w:rsidRDefault="00F96061" w:rsidP="00F96061">
      <w:pPr>
        <w:suppressAutoHyphens w:val="0"/>
        <w:autoSpaceDE w:val="0"/>
        <w:autoSpaceDN w:val="0"/>
        <w:adjustRightInd w:val="0"/>
        <w:rPr>
          <w:rFonts w:eastAsia="Calibri"/>
          <w:lang w:eastAsia="en-US"/>
        </w:rPr>
      </w:pPr>
    </w:p>
    <w:p w:rsidR="00F96061" w:rsidRPr="00EC476D" w:rsidRDefault="00F96061" w:rsidP="00F96061">
      <w:pPr>
        <w:suppressAutoHyphens w:val="0"/>
        <w:autoSpaceDE w:val="0"/>
        <w:autoSpaceDN w:val="0"/>
        <w:adjustRightInd w:val="0"/>
        <w:rPr>
          <w:rFonts w:eastAsia="Calibri"/>
          <w:b/>
          <w:bCs/>
          <w:i/>
          <w:lang w:eastAsia="en-US"/>
        </w:rPr>
      </w:pPr>
      <w:r w:rsidRPr="00EC476D">
        <w:rPr>
          <w:rFonts w:eastAsia="Calibri"/>
          <w:b/>
          <w:bCs/>
          <w:i/>
          <w:lang w:eastAsia="en-US"/>
        </w:rPr>
        <w:t>15- FUNCTION GENERATOR</w:t>
      </w:r>
    </w:p>
    <w:p w:rsidR="00F96061"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A function generator that can produce sinusoidal, triangular and square</w:t>
      </w:r>
      <w:r>
        <w:rPr>
          <w:rFonts w:eastAsia="Calibri"/>
          <w:lang w:eastAsia="en-US"/>
        </w:rPr>
        <w:t xml:space="preserve"> </w:t>
      </w:r>
      <w:r w:rsidRPr="00225A1A">
        <w:rPr>
          <w:rFonts w:eastAsia="Calibri"/>
          <w:lang w:eastAsia="en-US"/>
        </w:rPr>
        <w:t xml:space="preserve">waves with frequencies between 1HZ to 100 </w:t>
      </w:r>
      <w:proofErr w:type="spellStart"/>
      <w:r w:rsidRPr="00225A1A">
        <w:rPr>
          <w:rFonts w:eastAsia="Calibri"/>
          <w:lang w:eastAsia="en-US"/>
        </w:rPr>
        <w:t>KHz</w:t>
      </w:r>
      <w:proofErr w:type="spellEnd"/>
      <w:r w:rsidRPr="00225A1A">
        <w:rPr>
          <w:rFonts w:eastAsia="Calibri"/>
          <w:lang w:eastAsia="en-US"/>
        </w:rPr>
        <w:t xml:space="preserve"> and with adjustable amplitudes.</w:t>
      </w:r>
      <w:r>
        <w:rPr>
          <w:rFonts w:eastAsia="Calibri"/>
          <w:lang w:eastAsia="en-US"/>
        </w:rPr>
        <w:t xml:space="preserve"> </w:t>
      </w:r>
    </w:p>
    <w:p w:rsidR="00F96061" w:rsidRPr="00EC476D" w:rsidRDefault="00F96061" w:rsidP="00F96061">
      <w:pPr>
        <w:suppressAutoHyphens w:val="0"/>
        <w:autoSpaceDE w:val="0"/>
        <w:autoSpaceDN w:val="0"/>
        <w:adjustRightInd w:val="0"/>
        <w:ind w:firstLine="708"/>
        <w:rPr>
          <w:rFonts w:eastAsia="Calibri"/>
          <w:bCs/>
          <w:i/>
          <w:lang w:eastAsia="en-US"/>
        </w:rPr>
      </w:pPr>
      <w:r w:rsidRPr="00EC476D">
        <w:rPr>
          <w:rFonts w:eastAsia="Calibri"/>
          <w:bCs/>
          <w:i/>
          <w:lang w:eastAsia="en-US"/>
        </w:rPr>
        <w:t>NOTE: The ground pin is independent. Be careful about this when connecting the circuit.</w:t>
      </w:r>
    </w:p>
    <w:p w:rsidR="00F96061" w:rsidRPr="00225A1A" w:rsidRDefault="00F96061" w:rsidP="00F96061">
      <w:pPr>
        <w:suppressAutoHyphens w:val="0"/>
        <w:autoSpaceDE w:val="0"/>
        <w:autoSpaceDN w:val="0"/>
        <w:adjustRightInd w:val="0"/>
        <w:rPr>
          <w:rFonts w:eastAsia="Calibri"/>
          <w:bCs/>
          <w:lang w:eastAsia="en-US"/>
        </w:rPr>
      </w:pPr>
    </w:p>
    <w:p w:rsidR="00F96061" w:rsidRPr="00EC476D" w:rsidRDefault="00F96061" w:rsidP="00F96061">
      <w:pPr>
        <w:suppressAutoHyphens w:val="0"/>
        <w:autoSpaceDE w:val="0"/>
        <w:autoSpaceDN w:val="0"/>
        <w:adjustRightInd w:val="0"/>
        <w:rPr>
          <w:rFonts w:eastAsia="Calibri"/>
          <w:b/>
          <w:bCs/>
          <w:i/>
          <w:lang w:eastAsia="en-US"/>
        </w:rPr>
      </w:pPr>
      <w:r w:rsidRPr="00EC476D">
        <w:rPr>
          <w:rFonts w:eastAsia="Calibri"/>
          <w:b/>
          <w:bCs/>
          <w:i/>
          <w:lang w:eastAsia="en-US"/>
        </w:rPr>
        <w:t>16- 12 BIT TTL BINARY SWITCH</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It is used to obtain logic levels “0” and “1”. 12 switches are used for 12 bit</w:t>
      </w:r>
      <w:r>
        <w:rPr>
          <w:rFonts w:eastAsia="Calibri"/>
          <w:lang w:eastAsia="en-US"/>
        </w:rPr>
        <w:t xml:space="preserve"> </w:t>
      </w:r>
      <w:r w:rsidRPr="00225A1A">
        <w:rPr>
          <w:rFonts w:eastAsia="Calibri"/>
          <w:lang w:eastAsia="en-US"/>
        </w:rPr>
        <w:t>data. LEDs are used in order to show the switch position and output data.</w:t>
      </w:r>
    </w:p>
    <w:p w:rsidR="00F96061" w:rsidRPr="00225A1A" w:rsidRDefault="00F96061" w:rsidP="00F96061">
      <w:pPr>
        <w:suppressAutoHyphens w:val="0"/>
        <w:autoSpaceDE w:val="0"/>
        <w:autoSpaceDN w:val="0"/>
        <w:adjustRightInd w:val="0"/>
        <w:rPr>
          <w:rFonts w:eastAsia="Calibri"/>
          <w:lang w:eastAsia="en-US"/>
        </w:rPr>
      </w:pPr>
    </w:p>
    <w:p w:rsidR="00F96061" w:rsidRPr="00EC476D" w:rsidRDefault="00F96061" w:rsidP="00F96061">
      <w:pPr>
        <w:suppressAutoHyphens w:val="0"/>
        <w:autoSpaceDE w:val="0"/>
        <w:autoSpaceDN w:val="0"/>
        <w:adjustRightInd w:val="0"/>
        <w:rPr>
          <w:rFonts w:eastAsia="Calibri"/>
          <w:b/>
          <w:bCs/>
          <w:i/>
          <w:lang w:eastAsia="en-US"/>
        </w:rPr>
      </w:pPr>
      <w:r w:rsidRPr="00EC476D">
        <w:rPr>
          <w:rFonts w:eastAsia="Calibri"/>
          <w:b/>
          <w:bCs/>
          <w:i/>
          <w:lang w:eastAsia="en-US"/>
        </w:rPr>
        <w:t>17- CONSTANT FREQUENCY SELECTIVE TTL OSCILLATOR</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 xml:space="preserve">It is the oscillator circuit that produces 1Hz-10 KHz-100Hz-1 kHz-10 KHz-100 </w:t>
      </w:r>
      <w:proofErr w:type="spellStart"/>
      <w:r w:rsidRPr="00225A1A">
        <w:rPr>
          <w:rFonts w:eastAsia="Calibri"/>
          <w:lang w:eastAsia="en-US"/>
        </w:rPr>
        <w:t>KHz</w:t>
      </w:r>
      <w:proofErr w:type="spellEnd"/>
      <w:r w:rsidRPr="00225A1A">
        <w:rPr>
          <w:rFonts w:eastAsia="Calibri"/>
          <w:lang w:eastAsia="en-US"/>
        </w:rPr>
        <w:t xml:space="preserve"> signals in the TTL level. Desired frequency can be obtained from the output terminals.</w:t>
      </w:r>
    </w:p>
    <w:p w:rsidR="00F96061" w:rsidRPr="00225A1A" w:rsidRDefault="00F96061" w:rsidP="00F96061">
      <w:pPr>
        <w:suppressAutoHyphens w:val="0"/>
        <w:autoSpaceDE w:val="0"/>
        <w:autoSpaceDN w:val="0"/>
        <w:adjustRightInd w:val="0"/>
        <w:rPr>
          <w:rFonts w:eastAsia="Calibri"/>
          <w:lang w:eastAsia="en-US"/>
        </w:rPr>
      </w:pPr>
    </w:p>
    <w:p w:rsidR="00F96061" w:rsidRPr="00EC476D" w:rsidRDefault="00F96061" w:rsidP="00F96061">
      <w:pPr>
        <w:suppressAutoHyphens w:val="0"/>
        <w:autoSpaceDE w:val="0"/>
        <w:autoSpaceDN w:val="0"/>
        <w:adjustRightInd w:val="0"/>
        <w:rPr>
          <w:rFonts w:eastAsia="Calibri"/>
          <w:b/>
          <w:bCs/>
          <w:i/>
          <w:lang w:eastAsia="en-US"/>
        </w:rPr>
      </w:pPr>
      <w:r w:rsidRPr="00EC476D">
        <w:rPr>
          <w:rFonts w:eastAsia="Calibri"/>
          <w:b/>
          <w:bCs/>
          <w:i/>
          <w:lang w:eastAsia="en-US"/>
        </w:rPr>
        <w:t>18- TTL PULSE CIRCUIT</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It is used to obtain logic pulse. When the button is pressed, both negative</w:t>
      </w:r>
      <w:r>
        <w:rPr>
          <w:rFonts w:eastAsia="Calibri"/>
          <w:lang w:eastAsia="en-US"/>
        </w:rPr>
        <w:t xml:space="preserve"> </w:t>
      </w:r>
      <w:r w:rsidRPr="00225A1A">
        <w:rPr>
          <w:rFonts w:eastAsia="Calibri"/>
          <w:lang w:eastAsia="en-US"/>
        </w:rPr>
        <w:t>and positive pulses are generated. The desired pulse can be taken from the</w:t>
      </w:r>
      <w:r>
        <w:rPr>
          <w:rFonts w:eastAsia="Calibri"/>
          <w:lang w:eastAsia="en-US"/>
        </w:rPr>
        <w:t xml:space="preserve"> </w:t>
      </w:r>
      <w:r w:rsidRPr="00225A1A">
        <w:rPr>
          <w:rFonts w:eastAsia="Calibri"/>
          <w:lang w:eastAsia="en-US"/>
        </w:rPr>
        <w:t>related output terminal.</w:t>
      </w:r>
    </w:p>
    <w:p w:rsidR="00F96061" w:rsidRPr="00225A1A" w:rsidRDefault="00F96061" w:rsidP="00F96061">
      <w:pPr>
        <w:suppressAutoHyphens w:val="0"/>
        <w:autoSpaceDE w:val="0"/>
        <w:autoSpaceDN w:val="0"/>
        <w:adjustRightInd w:val="0"/>
        <w:rPr>
          <w:rFonts w:eastAsia="Calibri"/>
          <w:lang w:eastAsia="en-US"/>
        </w:rPr>
      </w:pPr>
    </w:p>
    <w:p w:rsidR="00F96061" w:rsidRPr="00EC476D" w:rsidRDefault="00F96061" w:rsidP="00F96061">
      <w:pPr>
        <w:suppressAutoHyphens w:val="0"/>
        <w:autoSpaceDE w:val="0"/>
        <w:autoSpaceDN w:val="0"/>
        <w:adjustRightInd w:val="0"/>
        <w:rPr>
          <w:rFonts w:eastAsia="Calibri"/>
          <w:b/>
          <w:bCs/>
          <w:i/>
          <w:lang w:eastAsia="en-US"/>
        </w:rPr>
      </w:pPr>
      <w:r w:rsidRPr="00EC476D">
        <w:rPr>
          <w:rFonts w:eastAsia="Calibri"/>
          <w:b/>
          <w:bCs/>
          <w:i/>
          <w:lang w:eastAsia="en-US"/>
        </w:rPr>
        <w:t>19- ONE SHUTTLE TTL PULSE CIRCUIT</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It is the circuit that can produce positive and negative pulses with adjustable</w:t>
      </w:r>
      <w:r>
        <w:rPr>
          <w:rFonts w:eastAsia="Calibri"/>
          <w:lang w:eastAsia="en-US"/>
        </w:rPr>
        <w:t xml:space="preserve"> </w:t>
      </w:r>
      <w:r w:rsidRPr="00225A1A">
        <w:rPr>
          <w:rFonts w:eastAsia="Calibri"/>
          <w:lang w:eastAsia="en-US"/>
        </w:rPr>
        <w:t>frequency. Whenever the button is pressed, a pulse is generated at the adjusted frequency.</w:t>
      </w:r>
    </w:p>
    <w:p w:rsidR="00F96061" w:rsidRPr="00225A1A" w:rsidRDefault="00F96061" w:rsidP="00F96061">
      <w:pPr>
        <w:suppressAutoHyphens w:val="0"/>
        <w:autoSpaceDE w:val="0"/>
        <w:autoSpaceDN w:val="0"/>
        <w:adjustRightInd w:val="0"/>
        <w:rPr>
          <w:rFonts w:eastAsia="Calibri"/>
          <w:lang w:eastAsia="en-US"/>
        </w:rPr>
      </w:pPr>
    </w:p>
    <w:p w:rsidR="00F96061" w:rsidRPr="00EC476D" w:rsidRDefault="00F96061" w:rsidP="00F96061">
      <w:pPr>
        <w:suppressAutoHyphens w:val="0"/>
        <w:autoSpaceDE w:val="0"/>
        <w:autoSpaceDN w:val="0"/>
        <w:adjustRightInd w:val="0"/>
        <w:rPr>
          <w:rFonts w:eastAsia="Calibri"/>
          <w:b/>
          <w:bCs/>
          <w:i/>
          <w:lang w:eastAsia="en-US"/>
        </w:rPr>
      </w:pPr>
      <w:r w:rsidRPr="00EC476D">
        <w:rPr>
          <w:rFonts w:eastAsia="Calibri"/>
          <w:b/>
          <w:bCs/>
          <w:i/>
          <w:lang w:eastAsia="en-US"/>
        </w:rPr>
        <w:t>20- TTL SET-RESET-PRESET PULSE CIRCUIT</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It is a general purpose PULSE generator of which output is determined</w:t>
      </w:r>
      <w:r>
        <w:rPr>
          <w:rFonts w:eastAsia="Calibri"/>
          <w:lang w:eastAsia="en-US"/>
        </w:rPr>
        <w:t xml:space="preserve"> </w:t>
      </w:r>
      <w:r w:rsidRPr="00225A1A">
        <w:rPr>
          <w:rFonts w:eastAsia="Calibri"/>
          <w:lang w:eastAsia="en-US"/>
        </w:rPr>
        <w:t>according to the position of its input switch.</w:t>
      </w:r>
    </w:p>
    <w:p w:rsidR="00F96061" w:rsidRPr="00225A1A" w:rsidRDefault="00F96061" w:rsidP="00F96061">
      <w:pPr>
        <w:suppressAutoHyphens w:val="0"/>
        <w:autoSpaceDE w:val="0"/>
        <w:autoSpaceDN w:val="0"/>
        <w:adjustRightInd w:val="0"/>
        <w:rPr>
          <w:rFonts w:eastAsia="Calibri"/>
          <w:lang w:eastAsia="en-US"/>
        </w:rPr>
      </w:pPr>
    </w:p>
    <w:p w:rsidR="00F96061" w:rsidRPr="00EC476D" w:rsidRDefault="00F96061" w:rsidP="00F96061">
      <w:pPr>
        <w:suppressAutoHyphens w:val="0"/>
        <w:autoSpaceDE w:val="0"/>
        <w:autoSpaceDN w:val="0"/>
        <w:adjustRightInd w:val="0"/>
        <w:rPr>
          <w:rFonts w:eastAsia="Calibri"/>
          <w:b/>
          <w:bCs/>
          <w:i/>
          <w:lang w:eastAsia="en-US"/>
        </w:rPr>
      </w:pPr>
      <w:r w:rsidRPr="00EC476D">
        <w:rPr>
          <w:rFonts w:eastAsia="Calibri"/>
          <w:b/>
          <w:bCs/>
          <w:i/>
          <w:lang w:eastAsia="en-US"/>
        </w:rPr>
        <w:t>21- PROTOBOARD</w:t>
      </w:r>
      <w:r>
        <w:rPr>
          <w:rFonts w:eastAsia="Calibri"/>
          <w:b/>
          <w:bCs/>
          <w:i/>
          <w:lang w:eastAsia="en-US"/>
        </w:rPr>
        <w:t xml:space="preserve"> (BREADBOARD)</w:t>
      </w:r>
    </w:p>
    <w:p w:rsidR="00F96061" w:rsidRPr="00225A1A" w:rsidRDefault="00F96061" w:rsidP="00F96061">
      <w:pPr>
        <w:suppressAutoHyphens w:val="0"/>
        <w:autoSpaceDE w:val="0"/>
        <w:autoSpaceDN w:val="0"/>
        <w:adjustRightInd w:val="0"/>
        <w:ind w:firstLine="708"/>
        <w:rPr>
          <w:rFonts w:eastAsia="Calibri"/>
          <w:lang w:eastAsia="en-US"/>
        </w:rPr>
      </w:pPr>
      <w:r w:rsidRPr="00225A1A">
        <w:rPr>
          <w:rFonts w:eastAsia="Calibri"/>
          <w:lang w:eastAsia="en-US"/>
        </w:rPr>
        <w:t>It is the component on which the circuits can be set up and external</w:t>
      </w:r>
      <w:r>
        <w:rPr>
          <w:rFonts w:eastAsia="Calibri"/>
          <w:lang w:eastAsia="en-US"/>
        </w:rPr>
        <w:t xml:space="preserve"> </w:t>
      </w:r>
      <w:r w:rsidRPr="00225A1A">
        <w:rPr>
          <w:rFonts w:eastAsia="Calibri"/>
          <w:lang w:eastAsia="en-US"/>
        </w:rPr>
        <w:t>experiments can be done. The information about usage is given in the figure below.</w:t>
      </w:r>
    </w:p>
    <w:p w:rsidR="00F96061" w:rsidRPr="00225A1A" w:rsidRDefault="00F96061" w:rsidP="00F96061">
      <w:pPr>
        <w:jc w:val="center"/>
      </w:pPr>
      <w:r>
        <w:rPr>
          <w:noProof/>
          <w:lang w:eastAsia="en-US"/>
        </w:rPr>
        <w:drawing>
          <wp:inline distT="0" distB="0" distL="0" distR="0">
            <wp:extent cx="3218180" cy="2066290"/>
            <wp:effectExtent l="19050" t="0" r="127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
                    <a:srcRect/>
                    <a:stretch>
                      <a:fillRect/>
                    </a:stretch>
                  </pic:blipFill>
                  <pic:spPr bwMode="auto">
                    <a:xfrm>
                      <a:off x="0" y="0"/>
                      <a:ext cx="3218180" cy="2066290"/>
                    </a:xfrm>
                    <a:prstGeom prst="rect">
                      <a:avLst/>
                    </a:prstGeom>
                    <a:noFill/>
                    <a:ln w="9525">
                      <a:noFill/>
                      <a:miter lim="800000"/>
                      <a:headEnd/>
                      <a:tailEnd/>
                    </a:ln>
                  </pic:spPr>
                </pic:pic>
              </a:graphicData>
            </a:graphic>
          </wp:inline>
        </w:drawing>
      </w:r>
    </w:p>
    <w:p w:rsidR="00F96061" w:rsidRPr="00225A1A" w:rsidRDefault="00F96061" w:rsidP="00F96061">
      <w:r w:rsidRPr="00225A1A">
        <w:t>Standard experiments are done by re</w:t>
      </w:r>
      <w:r>
        <w:t xml:space="preserve">placing the Protoboard with </w:t>
      </w:r>
      <w:r w:rsidRPr="00225A1A">
        <w:t xml:space="preserve">Y-0016/001-014 modules. </w:t>
      </w:r>
    </w:p>
    <w:p w:rsidR="00F96061" w:rsidRPr="009A6799" w:rsidRDefault="00F96061" w:rsidP="00F96061">
      <w:pPr>
        <w:jc w:val="center"/>
        <w:rPr>
          <w:b/>
          <w:caps/>
        </w:rPr>
      </w:pPr>
      <w:r>
        <w:rPr>
          <w:b/>
          <w:caps/>
        </w:rPr>
        <w:lastRenderedPageBreak/>
        <w:t>Preliminaries 1</w:t>
      </w:r>
    </w:p>
    <w:p w:rsidR="00F96061" w:rsidRPr="00B1653F" w:rsidRDefault="00DE722B" w:rsidP="00F96061">
      <w:pPr>
        <w:jc w:val="center"/>
        <w:rPr>
          <w:b/>
        </w:rPr>
      </w:pPr>
      <w:r>
        <w:rPr>
          <w:b/>
          <w:noProof/>
          <w:lang w:eastAsia="en-US"/>
        </w:rPr>
        <w:pict>
          <v:shapetype id="_x0000_t202" coordsize="21600,21600" o:spt="202" path="m,l,21600r21600,l21600,xe">
            <v:stroke joinstyle="miter"/>
            <v:path gradientshapeok="t" o:connecttype="rect"/>
          </v:shapetype>
          <v:shape id="_x0000_s1424" type="#_x0000_t202" style="position:absolute;left:0;text-align:left;margin-left:1in;margin-top:13.2pt;width:90pt;height:18pt;z-index:251680768" stroked="f">
            <v:textbox>
              <w:txbxContent>
                <w:p w:rsidR="00F96061" w:rsidRDefault="00F96061" w:rsidP="00F96061">
                  <w:r>
                    <w:t xml:space="preserve">4 band </w:t>
                  </w:r>
                  <w:proofErr w:type="gramStart"/>
                  <w:r>
                    <w:t>resistor</w:t>
                  </w:r>
                  <w:proofErr w:type="gramEnd"/>
                </w:p>
              </w:txbxContent>
            </v:textbox>
          </v:shape>
        </w:pict>
      </w:r>
      <w:r w:rsidR="00F96061" w:rsidRPr="00B1653F">
        <w:rPr>
          <w:b/>
        </w:rPr>
        <w:t>RESISTORS’ COLORED CODES.</w:t>
      </w:r>
    </w:p>
    <w:p w:rsidR="00F96061" w:rsidRPr="00225A1A" w:rsidRDefault="00DE722B" w:rsidP="00F96061">
      <w:pPr>
        <w:jc w:val="center"/>
        <w:rPr>
          <w:lang w:eastAsia="ko-KR"/>
        </w:rPr>
      </w:pPr>
      <w:r>
        <w:rPr>
          <w:noProof/>
          <w:lang w:eastAsia="en-US"/>
        </w:rPr>
        <w:pict>
          <v:shape id="_x0000_s1425" type="#_x0000_t202" style="position:absolute;left:0;text-align:left;margin-left:81pt;margin-top:278.4pt;width:99pt;height:18pt;z-index:251681792" stroked="f">
            <v:textbox>
              <w:txbxContent>
                <w:p w:rsidR="00F96061" w:rsidRDefault="00F96061" w:rsidP="00F96061">
                  <w:r>
                    <w:t xml:space="preserve">5 band </w:t>
                  </w:r>
                  <w:proofErr w:type="gramStart"/>
                  <w:r>
                    <w:t>resistor</w:t>
                  </w:r>
                  <w:proofErr w:type="gramEnd"/>
                </w:p>
              </w:txbxContent>
            </v:textbox>
          </v:shape>
        </w:pict>
      </w:r>
      <w:r w:rsidR="00F96061">
        <w:rPr>
          <w:noProof/>
          <w:lang w:eastAsia="en-US"/>
        </w:rPr>
        <w:drawing>
          <wp:inline distT="0" distB="0" distL="0" distR="0">
            <wp:extent cx="5438775" cy="4144645"/>
            <wp:effectExtent l="19050" t="0" r="9525"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srcRect/>
                    <a:stretch>
                      <a:fillRect/>
                    </a:stretch>
                  </pic:blipFill>
                  <pic:spPr bwMode="auto">
                    <a:xfrm>
                      <a:off x="0" y="0"/>
                      <a:ext cx="5438775" cy="4144645"/>
                    </a:xfrm>
                    <a:prstGeom prst="rect">
                      <a:avLst/>
                    </a:prstGeom>
                    <a:noFill/>
                    <a:ln w="9525">
                      <a:noFill/>
                      <a:miter lim="800000"/>
                      <a:headEnd/>
                      <a:tailEnd/>
                    </a:ln>
                  </pic:spPr>
                </pic:pic>
              </a:graphicData>
            </a:graphic>
          </wp:inline>
        </w:drawing>
      </w:r>
    </w:p>
    <w:p w:rsidR="00F96061" w:rsidRPr="00225A1A" w:rsidRDefault="00F96061" w:rsidP="00F96061">
      <w:pPr>
        <w:pStyle w:val="a"/>
        <w:ind w:left="0"/>
        <w:jc w:val="center"/>
        <w:rPr>
          <w:lang w:eastAsia="ko-KR"/>
        </w:rPr>
      </w:pPr>
      <w:r w:rsidRPr="00225A1A">
        <w:rPr>
          <w:lang w:eastAsia="ko-KR"/>
        </w:rPr>
        <w:t>Figure 1.12</w:t>
      </w:r>
    </w:p>
    <w:p w:rsidR="00F96061" w:rsidRPr="00225A1A" w:rsidRDefault="00F96061" w:rsidP="00F96061">
      <w:pPr>
        <w:pStyle w:val="BodyTextIndent2"/>
        <w:spacing w:after="0" w:line="240" w:lineRule="auto"/>
        <w:ind w:left="0"/>
      </w:pPr>
      <w:r w:rsidRPr="00225A1A">
        <w:rPr>
          <w:lang w:eastAsia="tr-TR"/>
        </w:rPr>
        <w:t>As we see, the last color shows the tolerance. Tolerance determines the maximum and minimum values of resistance. Carbon resistors have higher tolerances than metal film resistors. Because of that, metal film resistors are used in precision-bored (delicate) circuits while carbon resistors are used in circuits which are not precision-bored</w:t>
      </w:r>
      <w:r>
        <w:rPr>
          <w:lang w:eastAsia="tr-TR"/>
        </w:rPr>
        <w:t xml:space="preserve">. </w:t>
      </w:r>
      <w:r w:rsidRPr="00225A1A">
        <w:t>For instance, let’s calculate the value of resistance and limits of resistance values according to the tolerance of a four band resistor on which there are colors of brown, black, red and gold.</w:t>
      </w:r>
    </w:p>
    <w:p w:rsidR="00F96061" w:rsidRPr="00225A1A" w:rsidRDefault="00F96061" w:rsidP="00F96061">
      <w:pPr>
        <w:pStyle w:val="a"/>
        <w:ind w:left="360"/>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8"/>
        <w:gridCol w:w="1899"/>
        <w:gridCol w:w="1899"/>
        <w:gridCol w:w="1899"/>
        <w:gridCol w:w="1899"/>
      </w:tblGrid>
      <w:tr w:rsidR="00F96061" w:rsidRPr="00225A1A" w:rsidTr="009C13D2">
        <w:trPr>
          <w:trHeight w:val="360"/>
          <w:jc w:val="center"/>
        </w:trPr>
        <w:tc>
          <w:tcPr>
            <w:tcW w:w="1898"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1.Colour</w:t>
            </w:r>
          </w:p>
          <w:p w:rsidR="00F96061" w:rsidRPr="00225A1A" w:rsidRDefault="00F96061" w:rsidP="009C13D2">
            <w:pPr>
              <w:jc w:val="center"/>
            </w:pPr>
            <w:r w:rsidRPr="00225A1A">
              <w:t>(1.Number)</w:t>
            </w:r>
          </w:p>
        </w:tc>
        <w:tc>
          <w:tcPr>
            <w:tcW w:w="1899"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2.Colour</w:t>
            </w:r>
          </w:p>
          <w:p w:rsidR="00F96061" w:rsidRPr="00225A1A" w:rsidRDefault="00F96061" w:rsidP="009C13D2">
            <w:pPr>
              <w:jc w:val="center"/>
            </w:pPr>
            <w:r w:rsidRPr="00225A1A">
              <w:t>(2.Number)</w:t>
            </w:r>
          </w:p>
        </w:tc>
        <w:tc>
          <w:tcPr>
            <w:tcW w:w="1899"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3.Colour</w:t>
            </w:r>
          </w:p>
          <w:p w:rsidR="00F96061" w:rsidRPr="00225A1A" w:rsidRDefault="00F96061" w:rsidP="009C13D2">
            <w:pPr>
              <w:jc w:val="center"/>
            </w:pPr>
            <w:r w:rsidRPr="00225A1A">
              <w:t>(Multiplier)</w:t>
            </w:r>
          </w:p>
        </w:tc>
        <w:tc>
          <w:tcPr>
            <w:tcW w:w="1899"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Value</w:t>
            </w:r>
          </w:p>
          <w:p w:rsidR="00F96061" w:rsidRPr="00225A1A" w:rsidRDefault="00F96061" w:rsidP="009C13D2">
            <w:pPr>
              <w:jc w:val="center"/>
            </w:pPr>
            <w:r w:rsidRPr="00225A1A">
              <w:t>(Ohm)</w:t>
            </w:r>
          </w:p>
        </w:tc>
        <w:tc>
          <w:tcPr>
            <w:tcW w:w="1899"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Tolerance</w:t>
            </w:r>
          </w:p>
          <w:p w:rsidR="00F96061" w:rsidRPr="00225A1A" w:rsidRDefault="00F96061" w:rsidP="009C13D2">
            <w:pPr>
              <w:jc w:val="center"/>
            </w:pPr>
            <w:r w:rsidRPr="00225A1A">
              <w:t>(%)</w:t>
            </w:r>
          </w:p>
        </w:tc>
      </w:tr>
      <w:tr w:rsidR="00F96061" w:rsidRPr="00225A1A" w:rsidTr="009C13D2">
        <w:trPr>
          <w:trHeight w:val="526"/>
          <w:jc w:val="center"/>
        </w:trPr>
        <w:tc>
          <w:tcPr>
            <w:tcW w:w="1898"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1</w:t>
            </w:r>
          </w:p>
        </w:tc>
        <w:tc>
          <w:tcPr>
            <w:tcW w:w="1899"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0</w:t>
            </w:r>
          </w:p>
        </w:tc>
        <w:tc>
          <w:tcPr>
            <w:tcW w:w="1899"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00</w:t>
            </w:r>
          </w:p>
        </w:tc>
        <w:tc>
          <w:tcPr>
            <w:tcW w:w="1899"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1000R</w:t>
            </w:r>
          </w:p>
        </w:tc>
        <w:tc>
          <w:tcPr>
            <w:tcW w:w="1899"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5</w:t>
            </w:r>
          </w:p>
        </w:tc>
      </w:tr>
    </w:tbl>
    <w:p w:rsidR="00F96061" w:rsidRPr="00225A1A" w:rsidRDefault="00F96061" w:rsidP="00F96061">
      <w:pPr>
        <w:pStyle w:val="a"/>
        <w:ind w:left="360"/>
        <w:jc w:val="both"/>
        <w:rPr>
          <w:lang w:eastAsia="tr-TR"/>
        </w:rPr>
      </w:pPr>
    </w:p>
    <w:p w:rsidR="00F96061" w:rsidRDefault="00F96061" w:rsidP="00F96061">
      <w:pPr>
        <w:jc w:val="both"/>
      </w:pPr>
      <w:r w:rsidRPr="00225A1A">
        <w:t>% ±5 tolerance</w:t>
      </w:r>
      <w:r>
        <w:t xml:space="preserve"> </w:t>
      </w:r>
      <w:r w:rsidRPr="00225A1A">
        <w:t>=</w:t>
      </w:r>
      <w:r>
        <w:t xml:space="preserve"> </w:t>
      </w:r>
      <w:r w:rsidRPr="00225A1A">
        <w:t>1000</w:t>
      </w:r>
      <w:r>
        <w:t>*(5/100) = 50R</w:t>
      </w:r>
    </w:p>
    <w:p w:rsidR="00F96061" w:rsidRPr="00225A1A" w:rsidRDefault="00F96061" w:rsidP="00F96061">
      <w:pPr>
        <w:jc w:val="both"/>
      </w:pPr>
      <w:r w:rsidRPr="00225A1A">
        <w:t xml:space="preserve">This means that the resistance is between 1000-50= 950 R and 1000+50=1050 R. </w:t>
      </w:r>
    </w:p>
    <w:p w:rsidR="00F96061" w:rsidRDefault="00F96061" w:rsidP="00F96061">
      <w:pPr>
        <w:pStyle w:val="a"/>
        <w:ind w:left="0"/>
        <w:jc w:val="both"/>
      </w:pPr>
    </w:p>
    <w:p w:rsidR="00F96061" w:rsidRPr="00225A1A" w:rsidRDefault="00F96061" w:rsidP="00F96061">
      <w:pPr>
        <w:pStyle w:val="a"/>
        <w:ind w:left="0"/>
        <w:jc w:val="both"/>
      </w:pPr>
      <w:r w:rsidRPr="00225A1A">
        <w:t>For instance, let’s calculate the value of resistance and limits of resistance values according to the tolerance of a five band resistor on which there are colors of red, red, black, brown and purple.</w:t>
      </w:r>
    </w:p>
    <w:p w:rsidR="00F96061" w:rsidRPr="00225A1A" w:rsidRDefault="00F96061" w:rsidP="00F96061">
      <w:pPr>
        <w:pStyle w:val="a"/>
        <w:ind w:left="360"/>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2"/>
        <w:gridCol w:w="1582"/>
        <w:gridCol w:w="1582"/>
        <w:gridCol w:w="1582"/>
        <w:gridCol w:w="1583"/>
        <w:gridCol w:w="1583"/>
      </w:tblGrid>
      <w:tr w:rsidR="00F96061" w:rsidRPr="00225A1A" w:rsidTr="009C13D2">
        <w:trPr>
          <w:jc w:val="center"/>
        </w:trPr>
        <w:tc>
          <w:tcPr>
            <w:tcW w:w="1582"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1.Colour</w:t>
            </w:r>
          </w:p>
          <w:p w:rsidR="00F96061" w:rsidRPr="00225A1A" w:rsidRDefault="00F96061" w:rsidP="009C13D2">
            <w:pPr>
              <w:jc w:val="center"/>
            </w:pPr>
            <w:r w:rsidRPr="00225A1A">
              <w:t>(1.Number)</w:t>
            </w:r>
          </w:p>
        </w:tc>
        <w:tc>
          <w:tcPr>
            <w:tcW w:w="1582"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2. Color</w:t>
            </w:r>
          </w:p>
          <w:p w:rsidR="00F96061" w:rsidRPr="00225A1A" w:rsidRDefault="00F96061" w:rsidP="009C13D2">
            <w:pPr>
              <w:jc w:val="center"/>
            </w:pPr>
            <w:r w:rsidRPr="00225A1A">
              <w:t>(2.Number)</w:t>
            </w:r>
          </w:p>
        </w:tc>
        <w:tc>
          <w:tcPr>
            <w:tcW w:w="1582"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3. Color</w:t>
            </w:r>
            <w:r w:rsidRPr="00225A1A">
              <w:br/>
              <w:t>(3.Number)</w:t>
            </w:r>
          </w:p>
        </w:tc>
        <w:tc>
          <w:tcPr>
            <w:tcW w:w="1582"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4. Color</w:t>
            </w:r>
          </w:p>
          <w:p w:rsidR="00F96061" w:rsidRPr="00225A1A" w:rsidRDefault="00F96061" w:rsidP="009C13D2">
            <w:pPr>
              <w:jc w:val="center"/>
            </w:pPr>
            <w:r w:rsidRPr="00225A1A">
              <w:t>(Multiplier)</w:t>
            </w:r>
          </w:p>
        </w:tc>
        <w:tc>
          <w:tcPr>
            <w:tcW w:w="1583"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Value</w:t>
            </w:r>
          </w:p>
          <w:p w:rsidR="00F96061" w:rsidRPr="00225A1A" w:rsidRDefault="00F96061" w:rsidP="009C13D2">
            <w:pPr>
              <w:jc w:val="center"/>
            </w:pPr>
            <w:r w:rsidRPr="00225A1A">
              <w:t>(Ohm)</w:t>
            </w:r>
          </w:p>
        </w:tc>
        <w:tc>
          <w:tcPr>
            <w:tcW w:w="1583" w:type="dxa"/>
            <w:tcBorders>
              <w:top w:val="single" w:sz="4" w:space="0" w:color="auto"/>
              <w:left w:val="single" w:sz="4" w:space="0" w:color="auto"/>
              <w:bottom w:val="single" w:sz="4" w:space="0" w:color="auto"/>
              <w:right w:val="single" w:sz="4" w:space="0" w:color="auto"/>
            </w:tcBorders>
          </w:tcPr>
          <w:p w:rsidR="00F96061" w:rsidRPr="00225A1A" w:rsidRDefault="00F96061" w:rsidP="009C13D2">
            <w:pPr>
              <w:jc w:val="center"/>
            </w:pPr>
            <w:r w:rsidRPr="00225A1A">
              <w:t>Tolerance</w:t>
            </w:r>
          </w:p>
          <w:p w:rsidR="00F96061" w:rsidRPr="00225A1A" w:rsidRDefault="00F96061" w:rsidP="009C13D2">
            <w:pPr>
              <w:jc w:val="center"/>
            </w:pPr>
            <w:r w:rsidRPr="00225A1A">
              <w:t>(%)</w:t>
            </w:r>
          </w:p>
        </w:tc>
      </w:tr>
      <w:tr w:rsidR="00F96061" w:rsidRPr="00225A1A" w:rsidTr="009C13D2">
        <w:trPr>
          <w:trHeight w:val="487"/>
          <w:jc w:val="center"/>
        </w:trPr>
        <w:tc>
          <w:tcPr>
            <w:tcW w:w="1582"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2</w:t>
            </w:r>
          </w:p>
        </w:tc>
        <w:tc>
          <w:tcPr>
            <w:tcW w:w="1582"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2</w:t>
            </w:r>
          </w:p>
        </w:tc>
        <w:tc>
          <w:tcPr>
            <w:tcW w:w="1582"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0</w:t>
            </w:r>
          </w:p>
        </w:tc>
        <w:tc>
          <w:tcPr>
            <w:tcW w:w="1582"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0</w:t>
            </w:r>
          </w:p>
        </w:tc>
        <w:tc>
          <w:tcPr>
            <w:tcW w:w="1583"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2200R</w:t>
            </w:r>
          </w:p>
        </w:tc>
        <w:tc>
          <w:tcPr>
            <w:tcW w:w="1583" w:type="dxa"/>
            <w:tcBorders>
              <w:top w:val="single" w:sz="4" w:space="0" w:color="auto"/>
              <w:left w:val="single" w:sz="4" w:space="0" w:color="auto"/>
              <w:bottom w:val="single" w:sz="4" w:space="0" w:color="auto"/>
              <w:right w:val="single" w:sz="4" w:space="0" w:color="auto"/>
            </w:tcBorders>
            <w:vAlign w:val="center"/>
          </w:tcPr>
          <w:p w:rsidR="00F96061" w:rsidRPr="00225A1A" w:rsidRDefault="00F96061" w:rsidP="009C13D2">
            <w:pPr>
              <w:jc w:val="center"/>
            </w:pPr>
            <w:r w:rsidRPr="00225A1A">
              <w:t>0</w:t>
            </w:r>
            <w:r>
              <w:t>.</w:t>
            </w:r>
            <w:r w:rsidRPr="00225A1A">
              <w:t>1</w:t>
            </w:r>
          </w:p>
        </w:tc>
      </w:tr>
    </w:tbl>
    <w:p w:rsidR="00F96061" w:rsidRPr="00225A1A" w:rsidRDefault="00F96061" w:rsidP="00F96061">
      <w:pPr>
        <w:pStyle w:val="a"/>
        <w:ind w:left="360"/>
        <w:jc w:val="both"/>
        <w:rPr>
          <w:lang w:eastAsia="tr-TR"/>
        </w:rPr>
      </w:pPr>
    </w:p>
    <w:p w:rsidR="00F96061" w:rsidRPr="00225A1A" w:rsidRDefault="00F96061" w:rsidP="00F96061">
      <w:pPr>
        <w:jc w:val="both"/>
      </w:pPr>
      <w:r w:rsidRPr="00225A1A">
        <w:t>% ±0,1 tolerance</w:t>
      </w:r>
      <w:r>
        <w:t xml:space="preserve"> </w:t>
      </w:r>
      <w:r w:rsidRPr="00225A1A">
        <w:t>=</w:t>
      </w:r>
      <w:r>
        <w:t xml:space="preserve"> </w:t>
      </w:r>
      <w:r w:rsidRPr="00225A1A">
        <w:t>2200</w:t>
      </w:r>
      <w:r>
        <w:t>*(0.1/100) = 2.2R</w:t>
      </w:r>
    </w:p>
    <w:p w:rsidR="00F96061" w:rsidRPr="00225A1A" w:rsidRDefault="00F96061" w:rsidP="00F96061">
      <w:pPr>
        <w:jc w:val="both"/>
      </w:pPr>
      <w:r w:rsidRPr="00225A1A">
        <w:t>This means that, the resistance value is between 2200-2</w:t>
      </w:r>
      <w:r>
        <w:t>.</w:t>
      </w:r>
      <w:r w:rsidRPr="00225A1A">
        <w:t>2=2197,8R and 2200+2</w:t>
      </w:r>
      <w:r>
        <w:t>.</w:t>
      </w:r>
      <w:r w:rsidRPr="00225A1A">
        <w:t>2=2202.</w:t>
      </w:r>
      <w:r>
        <w:t>2</w:t>
      </w:r>
    </w:p>
    <w:p w:rsidR="00F96061" w:rsidRPr="00225A1A" w:rsidRDefault="00F96061" w:rsidP="00F96061">
      <w:pPr>
        <w:jc w:val="both"/>
      </w:pPr>
      <w:r w:rsidRPr="00225A1A">
        <w:t xml:space="preserve">Smaller the tolerance limits of a resistor, better is the resistor. </w:t>
      </w:r>
    </w:p>
    <w:p w:rsidR="00F96061" w:rsidRDefault="00F96061" w:rsidP="00F96061">
      <w:pPr>
        <w:ind w:firstLine="708"/>
        <w:jc w:val="both"/>
      </w:pPr>
      <w:r w:rsidRPr="00225A1A">
        <w:t>In delicate electronic circuits, tolerances of some resistors are specifically shown on a schema. If these kinds of circuits are being applied, attention must be paid to the tolerance value.</w:t>
      </w:r>
      <w:r>
        <w:t xml:space="preserve"> </w:t>
      </w:r>
      <w:r w:rsidRPr="00225A1A">
        <w:t xml:space="preserve">Another point to pay </w:t>
      </w:r>
      <w:r w:rsidRPr="00225A1A">
        <w:lastRenderedPageBreak/>
        <w:t xml:space="preserve">attention is the power of resistor. Power of resistors is determined as Watt (W). If too great currents pass through the resistors and if the resistors do not have enough power they may be </w:t>
      </w:r>
      <w:proofErr w:type="spellStart"/>
      <w:r w:rsidRPr="00225A1A">
        <w:t>heatened</w:t>
      </w:r>
      <w:proofErr w:type="spellEnd"/>
      <w:r w:rsidRPr="00225A1A">
        <w:t xml:space="preserve"> and deformed. Because of that, you should use the resistors which have enough power suitable for the structure of the circuit.</w:t>
      </w:r>
      <w:r>
        <w:t xml:space="preserve"> </w:t>
      </w:r>
      <w:r w:rsidRPr="00225A1A">
        <w:t>Resistors present the same opposition to the direct current (DC) and alternating current (AC). This opposition is called “ohmic resistance”.</w:t>
      </w:r>
    </w:p>
    <w:p w:rsidR="00F96061" w:rsidRDefault="00F96061" w:rsidP="00F96061">
      <w:pPr>
        <w:ind w:firstLine="708"/>
        <w:jc w:val="both"/>
      </w:pPr>
    </w:p>
    <w:p w:rsidR="00F96061" w:rsidRPr="00B1653F" w:rsidRDefault="00F96061" w:rsidP="00F96061">
      <w:pPr>
        <w:jc w:val="center"/>
        <w:rPr>
          <w:b/>
          <w:caps/>
        </w:rPr>
      </w:pPr>
      <w:r w:rsidRPr="00B1653F">
        <w:rPr>
          <w:b/>
          <w:caps/>
        </w:rPr>
        <w:t>Preliminaries 2</w:t>
      </w:r>
    </w:p>
    <w:p w:rsidR="00F96061" w:rsidRPr="00B1653F" w:rsidRDefault="00F96061" w:rsidP="00F96061">
      <w:pPr>
        <w:tabs>
          <w:tab w:val="left" w:pos="7088"/>
        </w:tabs>
        <w:jc w:val="center"/>
        <w:rPr>
          <w:b/>
        </w:rPr>
      </w:pPr>
      <w:r w:rsidRPr="00B1653F">
        <w:rPr>
          <w:b/>
        </w:rPr>
        <w:t>MEASUREMENTS with DIGITAL MULTIMETER.</w:t>
      </w:r>
    </w:p>
    <w:p w:rsidR="00F96061" w:rsidRDefault="00F96061" w:rsidP="00F96061">
      <w:pPr>
        <w:ind w:firstLine="708"/>
        <w:jc w:val="both"/>
      </w:pPr>
    </w:p>
    <w:p w:rsidR="00F96061" w:rsidRPr="00C31A45" w:rsidRDefault="00F96061" w:rsidP="00F96061">
      <w:pPr>
        <w:pStyle w:val="BodyText"/>
        <w:ind w:firstLine="720"/>
        <w:rPr>
          <w:sz w:val="24"/>
          <w:szCs w:val="24"/>
        </w:rPr>
      </w:pPr>
      <w:r w:rsidRPr="00C31A45">
        <w:rPr>
          <w:sz w:val="24"/>
          <w:szCs w:val="24"/>
        </w:rPr>
        <w:t xml:space="preserve">Digital multimeter is a multifunctional instrument. It can measure resistance, capacitance, DC and AC voltage, DC and AC current, short-circuit. It can help us to define transistor’s base, emitter and collector, anode and cathode for diode. </w:t>
      </w:r>
    </w:p>
    <w:p w:rsidR="00F96061" w:rsidRPr="00C31A45" w:rsidRDefault="00F96061" w:rsidP="00F96061">
      <w:pPr>
        <w:jc w:val="center"/>
        <w:rPr>
          <w:b/>
          <w:i/>
        </w:rPr>
      </w:pPr>
      <w:r w:rsidRPr="00C31A45">
        <w:rPr>
          <w:b/>
          <w:i/>
        </w:rPr>
        <w:t>Process of measurement.</w:t>
      </w:r>
    </w:p>
    <w:p w:rsidR="00F96061" w:rsidRPr="00225A1A" w:rsidRDefault="00F96061" w:rsidP="00F96061">
      <w:pPr>
        <w:ind w:firstLine="720"/>
        <w:jc w:val="both"/>
      </w:pPr>
      <w:r w:rsidRPr="00225A1A">
        <w:t xml:space="preserve">Before the work it needs to check if the instrument ready to work. For this purpose in the mode “measurement of resistance” it needs to connect test leads (range of measurement is 200 Ω). The sound signal will appear to inform us about short-circuit. It means that the instrument is suitable for measurement. This mode is used for searching short-circuit somewhere in the electric circuit. In other positions of the pointer (not “measurement of resistance”) we can see 0 on the display without contact between the leads. </w:t>
      </w:r>
    </w:p>
    <w:p w:rsidR="00F96061" w:rsidRPr="00225A1A" w:rsidRDefault="00F96061" w:rsidP="00F96061">
      <w:pPr>
        <w:jc w:val="both"/>
      </w:pPr>
    </w:p>
    <w:p w:rsidR="00F96061" w:rsidRPr="00C31A45" w:rsidRDefault="00F96061" w:rsidP="00F96061">
      <w:pPr>
        <w:pStyle w:val="a"/>
        <w:numPr>
          <w:ilvl w:val="0"/>
          <w:numId w:val="19"/>
        </w:numPr>
        <w:jc w:val="both"/>
        <w:rPr>
          <w:b/>
          <w:i/>
        </w:rPr>
      </w:pPr>
      <w:r w:rsidRPr="00C31A45">
        <w:rPr>
          <w:b/>
          <w:i/>
        </w:rPr>
        <w:t xml:space="preserve">Measurement of resistance. </w:t>
      </w:r>
    </w:p>
    <w:p w:rsidR="00F96061" w:rsidRPr="00225A1A" w:rsidRDefault="00F96061" w:rsidP="00F96061">
      <w:pPr>
        <w:jc w:val="both"/>
      </w:pPr>
      <w:r w:rsidRPr="00225A1A">
        <w:tab/>
        <w:t>Resistances are measured by “Ohmmeter”. The resistance that ohmmeters measure is ohmic resistance. Ohmmeters are devices that contain a DC (direct current) in themselves. A small current passes through  the resistor during the measurement; ohmmeter examines this current and makes the measurement. The direction of this current does not affect the measurement. Ohmmeters are produced in two types: analog and digital (or numerical) types. It is difficult to measure delicate values with analog ohmmeters because their quadrants are not linear and they need selection of applicable level and caliber adjustment. There is also room for delusions of eye while reading the values. So, their production is very limited. Digital devices are commonly used by electricians. They can measure electric current (</w:t>
      </w:r>
      <w:proofErr w:type="spellStart"/>
      <w:r w:rsidRPr="00225A1A">
        <w:t>Amper</w:t>
      </w:r>
      <w:proofErr w:type="spellEnd"/>
      <w:r w:rsidRPr="00225A1A">
        <w:t>), electric voltage (volt) and resistance (ohm). These devices are also called “MULTIMETER” (</w:t>
      </w:r>
      <w:proofErr w:type="spellStart"/>
      <w:r w:rsidRPr="00225A1A">
        <w:t>Amper</w:t>
      </w:r>
      <w:proofErr w:type="spellEnd"/>
      <w:r w:rsidRPr="00225A1A">
        <w:t xml:space="preserve">-Volt-Ohm). Delicate values can be read by digital multimeters and they are easy to use. A typical multimeter can be seen in figure 1.13 </w:t>
      </w:r>
    </w:p>
    <w:p w:rsidR="00F96061" w:rsidRPr="00225A1A" w:rsidRDefault="00F96061" w:rsidP="00F96061">
      <w:pPr>
        <w:pStyle w:val="a"/>
        <w:ind w:left="360"/>
        <w:jc w:val="center"/>
      </w:pPr>
      <w:r>
        <w:rPr>
          <w:noProof/>
          <w:lang w:eastAsia="en-US"/>
        </w:rPr>
        <w:drawing>
          <wp:inline distT="0" distB="0" distL="0" distR="0">
            <wp:extent cx="3740785" cy="3942715"/>
            <wp:effectExtent l="1905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9"/>
                    <a:srcRect r="990" b="1207"/>
                    <a:stretch>
                      <a:fillRect/>
                    </a:stretch>
                  </pic:blipFill>
                  <pic:spPr bwMode="auto">
                    <a:xfrm>
                      <a:off x="0" y="0"/>
                      <a:ext cx="3740785" cy="3942715"/>
                    </a:xfrm>
                    <a:prstGeom prst="rect">
                      <a:avLst/>
                    </a:prstGeom>
                    <a:noFill/>
                    <a:ln w="9525">
                      <a:noFill/>
                      <a:miter lim="800000"/>
                      <a:headEnd/>
                      <a:tailEnd/>
                    </a:ln>
                  </pic:spPr>
                </pic:pic>
              </a:graphicData>
            </a:graphic>
          </wp:inline>
        </w:drawing>
      </w:r>
    </w:p>
    <w:p w:rsidR="00F96061" w:rsidRPr="00225A1A" w:rsidRDefault="00F96061" w:rsidP="00F96061">
      <w:pPr>
        <w:pStyle w:val="a"/>
        <w:ind w:left="360"/>
        <w:jc w:val="center"/>
      </w:pPr>
      <w:r w:rsidRPr="00225A1A">
        <w:t>Figure 1.13</w:t>
      </w:r>
    </w:p>
    <w:p w:rsidR="00F96061" w:rsidRPr="00225A1A" w:rsidRDefault="00F96061" w:rsidP="00F96061">
      <w:pPr>
        <w:ind w:firstLine="720"/>
        <w:jc w:val="both"/>
      </w:pPr>
      <w:r w:rsidRPr="00225A1A">
        <w:lastRenderedPageBreak/>
        <w:t>The cables that are used to connect the terminals of the measured component to the multimeter are called “probes”. Probes have special plugs on both sides. The part of the probe that we grab by the hand is made of good insulators and the parts (terminals) that are used for measurement are made of good conductors. The conducting parts are also called “live terminals”. In order to prevent problems of usage, probes are produced as black and red. Black probe is called (-) negative probe and red prob</w:t>
      </w:r>
      <w:r>
        <w:t xml:space="preserve">e is called (+) positive probe. </w:t>
      </w:r>
      <w:r w:rsidRPr="00225A1A">
        <w:t xml:space="preserve">Resistance measurement with multimeter is shown in figure 1.14 </w:t>
      </w:r>
    </w:p>
    <w:p w:rsidR="00F96061" w:rsidRPr="00225A1A" w:rsidRDefault="00F96061" w:rsidP="00F96061">
      <w:pPr>
        <w:jc w:val="center"/>
      </w:pPr>
      <w:r>
        <w:rPr>
          <w:noProof/>
          <w:lang w:eastAsia="en-US"/>
        </w:rPr>
        <w:drawing>
          <wp:inline distT="0" distB="0" distL="0" distR="0">
            <wp:extent cx="3324860" cy="2280285"/>
            <wp:effectExtent l="19050" t="0" r="8890" b="0"/>
            <wp:docPr id="15" name="Рисунок 1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1"/>
                    <pic:cNvPicPr>
                      <a:picLocks noChangeAspect="1" noChangeArrowheads="1"/>
                    </pic:cNvPicPr>
                  </pic:nvPicPr>
                  <pic:blipFill>
                    <a:blip r:embed="rId20"/>
                    <a:srcRect/>
                    <a:stretch>
                      <a:fillRect/>
                    </a:stretch>
                  </pic:blipFill>
                  <pic:spPr bwMode="auto">
                    <a:xfrm>
                      <a:off x="0" y="0"/>
                      <a:ext cx="3324860" cy="2280285"/>
                    </a:xfrm>
                    <a:prstGeom prst="rect">
                      <a:avLst/>
                    </a:prstGeom>
                    <a:noFill/>
                    <a:ln w="9525">
                      <a:noFill/>
                      <a:miter lim="800000"/>
                      <a:headEnd/>
                      <a:tailEnd/>
                    </a:ln>
                  </pic:spPr>
                </pic:pic>
              </a:graphicData>
            </a:graphic>
          </wp:inline>
        </w:drawing>
      </w:r>
    </w:p>
    <w:p w:rsidR="00F96061" w:rsidRPr="00225A1A" w:rsidRDefault="00F96061" w:rsidP="00F96061">
      <w:pPr>
        <w:jc w:val="center"/>
      </w:pPr>
      <w:r w:rsidRPr="00225A1A">
        <w:t>Figure 1.14</w:t>
      </w:r>
      <w:r>
        <w:t xml:space="preserve"> </w:t>
      </w:r>
      <w:r w:rsidRPr="00225A1A">
        <w:t xml:space="preserve">(prop: probe, </w:t>
      </w:r>
      <w:proofErr w:type="spellStart"/>
      <w:r w:rsidRPr="00225A1A">
        <w:t>canlı</w:t>
      </w:r>
      <w:proofErr w:type="spellEnd"/>
      <w:r w:rsidRPr="00225A1A">
        <w:t xml:space="preserve"> </w:t>
      </w:r>
      <w:proofErr w:type="spellStart"/>
      <w:r w:rsidRPr="00225A1A">
        <w:t>uç</w:t>
      </w:r>
      <w:proofErr w:type="spellEnd"/>
      <w:r w:rsidRPr="00225A1A">
        <w:t>: active terminals)</w:t>
      </w:r>
    </w:p>
    <w:p w:rsidR="00F96061" w:rsidRPr="00225A1A" w:rsidRDefault="00F96061" w:rsidP="00F96061">
      <w:pPr>
        <w:ind w:firstLine="720"/>
        <w:jc w:val="both"/>
      </w:pPr>
      <w:r w:rsidRPr="00225A1A">
        <w:t>Black probe will be plugged to “com” socket in all measurements. Red probe will be plugged to the socket of related measurement unit. In resistance measurement, the red probe will be plugged to ohm socket. The switch will be adjusted to “ohm.</w:t>
      </w:r>
    </w:p>
    <w:p w:rsidR="00F96061" w:rsidRPr="00225A1A" w:rsidRDefault="00F96061" w:rsidP="00F96061">
      <w:pPr>
        <w:ind w:firstLine="720"/>
        <w:jc w:val="both"/>
      </w:pPr>
      <w:r w:rsidRPr="00225A1A">
        <w:t xml:space="preserve">If the resistance is connected to a circuit, it should be disconnected from the circuit before measurement. Otherwise, supply of the circuit will damage the ohmmeter. If there is not a supply connected to the circuit, even so, the resistance should be disconnected from the circuit because the other components cause miss-measurement. The second point to pay attention is that if the measured resistance has a big value, you should not touch the terminals of the probe. Otherwise, resistance of your body will also be measured and the result will be wrong. </w:t>
      </w:r>
    </w:p>
    <w:p w:rsidR="00F96061" w:rsidRPr="00225A1A" w:rsidRDefault="00F96061" w:rsidP="00F96061">
      <w:pPr>
        <w:pStyle w:val="BodyText"/>
        <w:rPr>
          <w:sz w:val="24"/>
          <w:szCs w:val="24"/>
        </w:rPr>
      </w:pPr>
    </w:p>
    <w:p w:rsidR="00F96061" w:rsidRPr="00864274" w:rsidRDefault="00F96061" w:rsidP="00F96061">
      <w:pPr>
        <w:pStyle w:val="BodyText"/>
        <w:numPr>
          <w:ilvl w:val="0"/>
          <w:numId w:val="15"/>
        </w:numPr>
        <w:rPr>
          <w:b/>
          <w:i/>
          <w:sz w:val="24"/>
          <w:szCs w:val="24"/>
        </w:rPr>
      </w:pPr>
      <w:r w:rsidRPr="00864274">
        <w:rPr>
          <w:b/>
          <w:i/>
          <w:sz w:val="24"/>
          <w:szCs w:val="24"/>
        </w:rPr>
        <w:t xml:space="preserve">Measurement of DC voltage. </w:t>
      </w:r>
    </w:p>
    <w:p w:rsidR="00F96061" w:rsidRPr="00225A1A" w:rsidRDefault="00F96061" w:rsidP="00F96061">
      <w:pPr>
        <w:pStyle w:val="BodyText"/>
        <w:ind w:firstLine="720"/>
        <w:rPr>
          <w:sz w:val="24"/>
          <w:szCs w:val="24"/>
        </w:rPr>
      </w:pPr>
      <w:r w:rsidRPr="00225A1A">
        <w:rPr>
          <w:sz w:val="24"/>
          <w:szCs w:val="24"/>
        </w:rPr>
        <w:t xml:space="preserve">Set the FUNCTION switch to the position “measurement of DC voltage” and connect the test leads across the source or load under measurement. Connect the BLACK test lead to the COM jack and the RED test lead to the V/Ω jack. After checking define range of measurement. Range for DCV-200mV-1000V. For DCV: if polarity is wrong, indications will be with sigh “-“. About correctness of measurement range we can judge comparing measuring parameter and chosen range. If measuring parameter is over the lower measuring range, you should switch the FUNCTION switch to it to increase measurement accuracy. If measuring parameter is out of the range there is 1 on the display. In case of measurement of the same value in different ranges the accuracy of measurement will be different. For example, if V=1.5V: range 2V- the result is 1.505 V( three digits after decimal point); range 20V-the result is 1.51V( two digits after decimal point); range 200V-01.5V (one digit after decimal point). To increase accuracy it needs to choose the range, which corresponds to measuring parameter. </w:t>
      </w:r>
    </w:p>
    <w:p w:rsidR="00F96061" w:rsidRPr="00225A1A" w:rsidRDefault="00F96061" w:rsidP="00F96061">
      <w:pPr>
        <w:jc w:val="both"/>
      </w:pPr>
    </w:p>
    <w:p w:rsidR="00F96061" w:rsidRPr="00864274" w:rsidRDefault="00F96061" w:rsidP="00F96061">
      <w:pPr>
        <w:numPr>
          <w:ilvl w:val="0"/>
          <w:numId w:val="15"/>
        </w:numPr>
        <w:jc w:val="both"/>
        <w:rPr>
          <w:b/>
          <w:i/>
        </w:rPr>
      </w:pPr>
      <w:r w:rsidRPr="00864274">
        <w:rPr>
          <w:b/>
          <w:i/>
        </w:rPr>
        <w:t xml:space="preserve">Definition of p-n-junction resistance. </w:t>
      </w:r>
    </w:p>
    <w:p w:rsidR="00F96061" w:rsidRPr="00225A1A" w:rsidRDefault="00F96061" w:rsidP="00F96061">
      <w:pPr>
        <w:pStyle w:val="BodyText"/>
        <w:ind w:firstLine="720"/>
        <w:rPr>
          <w:sz w:val="24"/>
          <w:szCs w:val="24"/>
        </w:rPr>
      </w:pPr>
      <w:r w:rsidRPr="00225A1A">
        <w:rPr>
          <w:sz w:val="24"/>
          <w:szCs w:val="24"/>
        </w:rPr>
        <w:t xml:space="preserve">In spite of the fact that it is resistance, we can’t use position of the FUNCTION switch “measurement of resistance”. We will see 1 on the display in this case. We must use for the switch a special position, where convention of the diode is situated. Test leads are in the position for voltage measurement. We touch pins of the diode by test leads. If we have reverse bias, we can see 1 on the display. If it is forward bias, we can see some definite value on the display. It is the diode’s resistance and it is definition of the diode’s anode and cathode. RED test lead in this case is connected with anode. If the diode is LED one, it can light. </w:t>
      </w:r>
    </w:p>
    <w:p w:rsidR="00F96061" w:rsidRPr="00225A1A" w:rsidRDefault="00F96061" w:rsidP="00F96061">
      <w:pPr>
        <w:pStyle w:val="BodyText"/>
        <w:rPr>
          <w:sz w:val="24"/>
          <w:szCs w:val="24"/>
        </w:rPr>
      </w:pPr>
    </w:p>
    <w:p w:rsidR="00F96061" w:rsidRPr="00225A1A" w:rsidRDefault="00F96061" w:rsidP="00F96061">
      <w:pPr>
        <w:pStyle w:val="BodyText"/>
        <w:rPr>
          <w:sz w:val="24"/>
          <w:szCs w:val="24"/>
        </w:rPr>
      </w:pPr>
    </w:p>
    <w:p w:rsidR="00F96061" w:rsidRPr="009E0535" w:rsidRDefault="00F96061" w:rsidP="00F96061">
      <w:pPr>
        <w:jc w:val="center"/>
        <w:rPr>
          <w:b/>
          <w:lang w:eastAsia="tr-TR"/>
        </w:rPr>
      </w:pPr>
      <w:r w:rsidRPr="009E0535">
        <w:rPr>
          <w:b/>
        </w:rPr>
        <w:lastRenderedPageBreak/>
        <w:t>DEFINITIONS</w:t>
      </w:r>
    </w:p>
    <w:p w:rsidR="00F96061" w:rsidRPr="00225A1A" w:rsidRDefault="00F96061" w:rsidP="00F96061">
      <w:pPr>
        <w:ind w:firstLine="540"/>
        <w:jc w:val="both"/>
      </w:pPr>
    </w:p>
    <w:p w:rsidR="00F96061" w:rsidRPr="00225A1A" w:rsidRDefault="00F96061" w:rsidP="00F96061">
      <w:pPr>
        <w:ind w:firstLine="720"/>
        <w:jc w:val="both"/>
      </w:pPr>
      <w:r w:rsidRPr="009E0535">
        <w:rPr>
          <w:b/>
          <w:bCs/>
        </w:rPr>
        <w:t>Electricity</w:t>
      </w:r>
      <w:r w:rsidRPr="00225A1A">
        <w:rPr>
          <w:bCs/>
        </w:rPr>
        <w:t>:</w:t>
      </w:r>
      <w:r w:rsidRPr="00225A1A">
        <w:t xml:space="preserve"> It is a type of energy. Electrical energy is generated by two different points having different number of electrons in any condition. The number of electrons that a point has is called the electrical charge or the electrical potential of that point. The thunderbolt which comes into being between the earth and the clouds can be given as an example to electrical energy.</w:t>
      </w:r>
    </w:p>
    <w:p w:rsidR="00F96061" w:rsidRPr="00225A1A" w:rsidRDefault="00F96061" w:rsidP="00F96061">
      <w:pPr>
        <w:ind w:firstLine="720"/>
        <w:jc w:val="both"/>
        <w:rPr>
          <w:bCs/>
        </w:rPr>
      </w:pPr>
      <w:r w:rsidRPr="009E0535">
        <w:rPr>
          <w:b/>
        </w:rPr>
        <w:t>Coulomb</w:t>
      </w:r>
      <w:r w:rsidRPr="00225A1A">
        <w:t>:</w:t>
      </w:r>
      <w:r w:rsidRPr="00225A1A">
        <w:rPr>
          <w:bCs/>
        </w:rPr>
        <w:t xml:space="preserve"> the unit showing the number of electrons.</w:t>
      </w:r>
      <w:r w:rsidRPr="00225A1A">
        <w:t xml:space="preserve">  1 coulomb=625.10</w:t>
      </w:r>
      <w:r w:rsidRPr="00225A1A">
        <w:rPr>
          <w:vertAlign w:val="superscript"/>
        </w:rPr>
        <w:t>16</w:t>
      </w:r>
      <w:r w:rsidRPr="00225A1A">
        <w:rPr>
          <w:bCs/>
        </w:rPr>
        <w:t xml:space="preserve"> electrons</w:t>
      </w:r>
    </w:p>
    <w:p w:rsidR="00F96061" w:rsidRPr="00225A1A" w:rsidRDefault="00F96061" w:rsidP="00F96061">
      <w:pPr>
        <w:ind w:firstLine="720"/>
        <w:jc w:val="both"/>
      </w:pPr>
      <w:r w:rsidRPr="009E0535">
        <w:rPr>
          <w:b/>
          <w:bCs/>
        </w:rPr>
        <w:t>Electric current</w:t>
      </w:r>
      <w:r w:rsidRPr="00225A1A">
        <w:rPr>
          <w:bCs/>
        </w:rPr>
        <w:t>:</w:t>
      </w:r>
      <w:r w:rsidRPr="00225A1A">
        <w:t xml:space="preserve"> it is the flow of electron between two different points. </w:t>
      </w:r>
      <w:r w:rsidRPr="00225A1A">
        <w:rPr>
          <w:bCs/>
        </w:rPr>
        <w:t>“</w:t>
      </w:r>
      <w:proofErr w:type="spellStart"/>
      <w:r w:rsidRPr="00225A1A">
        <w:rPr>
          <w:bCs/>
        </w:rPr>
        <w:t>Amper</w:t>
      </w:r>
      <w:proofErr w:type="spellEnd"/>
      <w:r w:rsidRPr="00225A1A">
        <w:rPr>
          <w:bCs/>
        </w:rPr>
        <w:t>”</w:t>
      </w:r>
      <w:r w:rsidRPr="00225A1A">
        <w:t xml:space="preserve"> is its unit. </w:t>
      </w:r>
      <w:proofErr w:type="spellStart"/>
      <w:r w:rsidRPr="00225A1A">
        <w:t>Amper</w:t>
      </w:r>
      <w:proofErr w:type="spellEnd"/>
      <w:r w:rsidRPr="00225A1A">
        <w:t xml:space="preserve"> is the speed of the flow of 1 coulomb electrons in 1 second between any two different points. The point that has more electrons is electrically negative. The point to where the electrons move is positive. Those points are called </w:t>
      </w:r>
      <w:r w:rsidRPr="00225A1A">
        <w:rPr>
          <w:bCs/>
        </w:rPr>
        <w:t xml:space="preserve">“poles”. </w:t>
      </w:r>
      <w:r w:rsidRPr="00225A1A">
        <w:t>So, the electron flow is from negative to positive. Electric current is just the flow of electrons. The direction of the electric current is assumed as from positive to negative (opposite to the direction of electron flow) in order to avoid showing negative sign in mathematical operation.</w:t>
      </w:r>
      <w:r>
        <w:t xml:space="preserve"> </w:t>
      </w:r>
      <w:r w:rsidRPr="00225A1A">
        <w:t>Measurement devices of electrics and electronics are produced in compliance with the direction of circuit.</w:t>
      </w:r>
    </w:p>
    <w:p w:rsidR="00F96061" w:rsidRPr="00225A1A" w:rsidRDefault="00F96061" w:rsidP="00F96061">
      <w:pPr>
        <w:ind w:firstLine="720"/>
        <w:jc w:val="both"/>
      </w:pPr>
      <w:r w:rsidRPr="009E0535">
        <w:rPr>
          <w:b/>
          <w:bCs/>
        </w:rPr>
        <w:t>Direct current</w:t>
      </w:r>
      <w:r w:rsidRPr="00225A1A">
        <w:rPr>
          <w:bCs/>
        </w:rPr>
        <w:t>:</w:t>
      </w:r>
      <w:r w:rsidRPr="00225A1A">
        <w:t xml:space="preserve"> The current of which the direction does not change. Direct current is symbolized by </w:t>
      </w:r>
      <w:r w:rsidRPr="00225A1A">
        <w:rPr>
          <w:bCs/>
        </w:rPr>
        <w:t>“DC”.</w:t>
      </w:r>
      <w:r w:rsidRPr="00225A1A">
        <w:t xml:space="preserve"> Some DC types are shown in figure 2.</w:t>
      </w:r>
    </w:p>
    <w:p w:rsidR="00F96061" w:rsidRPr="00225A1A" w:rsidRDefault="00F96061" w:rsidP="00F96061">
      <w:pPr>
        <w:jc w:val="center"/>
      </w:pPr>
      <w:r>
        <w:rPr>
          <w:noProof/>
          <w:lang w:eastAsia="en-US"/>
        </w:rPr>
        <w:drawing>
          <wp:inline distT="0" distB="0" distL="0" distR="0">
            <wp:extent cx="5842635" cy="1567815"/>
            <wp:effectExtent l="19050" t="0" r="5715" b="0"/>
            <wp:docPr id="16" name="Рисунок 163" descr="şeki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şekil 2"/>
                    <pic:cNvPicPr>
                      <a:picLocks noChangeAspect="1" noChangeArrowheads="1"/>
                    </pic:cNvPicPr>
                  </pic:nvPicPr>
                  <pic:blipFill>
                    <a:blip r:embed="rId21"/>
                    <a:srcRect/>
                    <a:stretch>
                      <a:fillRect/>
                    </a:stretch>
                  </pic:blipFill>
                  <pic:spPr bwMode="auto">
                    <a:xfrm>
                      <a:off x="0" y="0"/>
                      <a:ext cx="5842635" cy="1567815"/>
                    </a:xfrm>
                    <a:prstGeom prst="rect">
                      <a:avLst/>
                    </a:prstGeom>
                    <a:noFill/>
                    <a:ln w="9525">
                      <a:noFill/>
                      <a:miter lim="800000"/>
                      <a:headEnd/>
                      <a:tailEnd/>
                    </a:ln>
                  </pic:spPr>
                </pic:pic>
              </a:graphicData>
            </a:graphic>
          </wp:inline>
        </w:drawing>
      </w:r>
    </w:p>
    <w:p w:rsidR="00F96061" w:rsidRPr="00225A1A" w:rsidRDefault="00F96061" w:rsidP="00F96061">
      <w:pPr>
        <w:jc w:val="center"/>
      </w:pPr>
      <w:r w:rsidRPr="00225A1A">
        <w:t>Figure 2</w:t>
      </w:r>
      <w:r>
        <w:t xml:space="preserve"> </w:t>
      </w:r>
      <w:r w:rsidRPr="00225A1A">
        <w:t>(</w:t>
      </w:r>
      <w:proofErr w:type="spellStart"/>
      <w:r w:rsidRPr="00225A1A">
        <w:t>gerilim</w:t>
      </w:r>
      <w:proofErr w:type="spellEnd"/>
      <w:r w:rsidRPr="00225A1A">
        <w:t xml:space="preserve"> yada </w:t>
      </w:r>
      <w:proofErr w:type="spellStart"/>
      <w:r w:rsidRPr="00225A1A">
        <w:t>akım</w:t>
      </w:r>
      <w:proofErr w:type="spellEnd"/>
      <w:r w:rsidRPr="00225A1A">
        <w:t>: voltage or current, zaman: time)</w:t>
      </w:r>
    </w:p>
    <w:p w:rsidR="00F96061" w:rsidRPr="00225A1A" w:rsidRDefault="00F96061" w:rsidP="00F96061">
      <w:pPr>
        <w:ind w:firstLine="720"/>
        <w:jc w:val="both"/>
      </w:pPr>
      <w:r w:rsidRPr="00225A1A">
        <w:t>The change in the magnitude of voltage or current in the direct current supply does not affect the working of some electrical devices. However, direct current is required to be constant in electronical devices.</w:t>
      </w:r>
      <w:r>
        <w:t xml:space="preserve"> </w:t>
      </w:r>
      <w:r w:rsidRPr="00225A1A">
        <w:t>The supplies in the direct current circuits are used as voltage supply, adjustable voltage supply, current supply or adjustable current supply. Output voltage of the adjustable voltage supply and the current that is given by the adjustable current supply can be adjusted. DC supply symbols are shown in figure 3.</w:t>
      </w:r>
    </w:p>
    <w:p w:rsidR="00F96061" w:rsidRPr="00225A1A" w:rsidRDefault="00F96061" w:rsidP="00F96061">
      <w:pPr>
        <w:jc w:val="center"/>
      </w:pPr>
      <w:r>
        <w:rPr>
          <w:noProof/>
          <w:lang w:eastAsia="en-US"/>
        </w:rPr>
        <w:drawing>
          <wp:inline distT="0" distB="0" distL="0" distR="0">
            <wp:extent cx="3122930" cy="1270635"/>
            <wp:effectExtent l="19050" t="0" r="127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2"/>
                    <a:srcRect/>
                    <a:stretch>
                      <a:fillRect/>
                    </a:stretch>
                  </pic:blipFill>
                  <pic:spPr bwMode="auto">
                    <a:xfrm>
                      <a:off x="0" y="0"/>
                      <a:ext cx="3122930" cy="1270635"/>
                    </a:xfrm>
                    <a:prstGeom prst="rect">
                      <a:avLst/>
                    </a:prstGeom>
                    <a:noFill/>
                    <a:ln w="9525">
                      <a:noFill/>
                      <a:miter lim="800000"/>
                      <a:headEnd/>
                      <a:tailEnd/>
                    </a:ln>
                  </pic:spPr>
                </pic:pic>
              </a:graphicData>
            </a:graphic>
          </wp:inline>
        </w:drawing>
      </w:r>
    </w:p>
    <w:p w:rsidR="00F96061" w:rsidRPr="00225A1A" w:rsidRDefault="00F96061" w:rsidP="00F96061">
      <w:pPr>
        <w:jc w:val="center"/>
      </w:pPr>
      <w:r w:rsidRPr="00225A1A">
        <w:t>Figure 3</w:t>
      </w:r>
    </w:p>
    <w:p w:rsidR="00F96061" w:rsidRPr="00225A1A" w:rsidRDefault="00F96061" w:rsidP="00F96061">
      <w:pPr>
        <w:ind w:firstLine="720"/>
        <w:jc w:val="both"/>
      </w:pPr>
      <w:r w:rsidRPr="00225A1A">
        <w:t>The units which the electric energy makes work is called load. In figure 4, a load is connected to the terminals of a DC supply. During the work time, the direction of the current passing through the load does not change.</w:t>
      </w:r>
    </w:p>
    <w:p w:rsidR="00F96061" w:rsidRPr="00225A1A" w:rsidRDefault="00F96061" w:rsidP="00F96061">
      <w:pPr>
        <w:jc w:val="center"/>
      </w:pPr>
      <w:r>
        <w:rPr>
          <w:noProof/>
          <w:lang w:eastAsia="en-US"/>
        </w:rPr>
        <w:drawing>
          <wp:inline distT="0" distB="0" distL="0" distR="0">
            <wp:extent cx="2303780" cy="1163955"/>
            <wp:effectExtent l="19050" t="0" r="127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srcRect/>
                    <a:stretch>
                      <a:fillRect/>
                    </a:stretch>
                  </pic:blipFill>
                  <pic:spPr bwMode="auto">
                    <a:xfrm>
                      <a:off x="0" y="0"/>
                      <a:ext cx="2303780" cy="1163955"/>
                    </a:xfrm>
                    <a:prstGeom prst="rect">
                      <a:avLst/>
                    </a:prstGeom>
                    <a:noFill/>
                    <a:ln w="9525">
                      <a:noFill/>
                      <a:miter lim="800000"/>
                      <a:headEnd/>
                      <a:tailEnd/>
                    </a:ln>
                  </pic:spPr>
                </pic:pic>
              </a:graphicData>
            </a:graphic>
          </wp:inline>
        </w:drawing>
      </w:r>
    </w:p>
    <w:p w:rsidR="00F96061" w:rsidRPr="00225A1A" w:rsidRDefault="00F96061" w:rsidP="00F96061">
      <w:pPr>
        <w:jc w:val="center"/>
      </w:pPr>
      <w:r w:rsidRPr="00225A1A">
        <w:t>Figure 4</w:t>
      </w:r>
    </w:p>
    <w:p w:rsidR="00F96061" w:rsidRPr="00225A1A" w:rsidRDefault="00F96061" w:rsidP="00F96061">
      <w:pPr>
        <w:ind w:firstLine="720"/>
        <w:jc w:val="both"/>
      </w:pPr>
      <w:r w:rsidRPr="00225A1A">
        <w:t>Also, the magnitude of DC does not change in the supplies that we use in daily life. DC is generally generated by using chemical ways. For example, batteries or accumulators.</w:t>
      </w:r>
    </w:p>
    <w:p w:rsidR="00F96061" w:rsidRPr="00225A1A" w:rsidRDefault="00F96061" w:rsidP="00F96061">
      <w:pPr>
        <w:ind w:firstLine="720"/>
        <w:jc w:val="both"/>
      </w:pPr>
      <w:r w:rsidRPr="009E0535">
        <w:rPr>
          <w:b/>
        </w:rPr>
        <w:t>Alternating Current (AC)</w:t>
      </w:r>
      <w:r w:rsidRPr="00225A1A">
        <w:t xml:space="preserve">: Electrical current which periodically reverses direction and magnitude. It is symbolized by “AC” (Alternating Current). Pendulum swing is an example of periodical move. </w:t>
      </w:r>
      <w:r w:rsidRPr="00225A1A">
        <w:lastRenderedPageBreak/>
        <w:t>Pendulum swing is from the midpoint and at equal distance to both sides. Half of the pendulum move is called “Alternation”. A complete move of the pendulum consisting of two alternations is called a “period.” A period is shown in figure 5.</w:t>
      </w:r>
    </w:p>
    <w:p w:rsidR="00F96061" w:rsidRPr="00225A1A" w:rsidRDefault="00F96061" w:rsidP="00F96061">
      <w:pPr>
        <w:jc w:val="center"/>
      </w:pPr>
      <w:r>
        <w:rPr>
          <w:noProof/>
          <w:lang w:eastAsia="en-US"/>
        </w:rPr>
        <w:drawing>
          <wp:inline distT="0" distB="0" distL="0" distR="0">
            <wp:extent cx="4013835" cy="2517775"/>
            <wp:effectExtent l="19050" t="0" r="5715" b="0"/>
            <wp:docPr id="19" name="Рисунок 16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 descr="5"/>
                    <pic:cNvPicPr>
                      <a:picLocks noChangeAspect="1" noChangeArrowheads="1"/>
                    </pic:cNvPicPr>
                  </pic:nvPicPr>
                  <pic:blipFill>
                    <a:blip r:embed="rId24"/>
                    <a:srcRect/>
                    <a:stretch>
                      <a:fillRect/>
                    </a:stretch>
                  </pic:blipFill>
                  <pic:spPr bwMode="auto">
                    <a:xfrm>
                      <a:off x="0" y="0"/>
                      <a:ext cx="4013835" cy="2517775"/>
                    </a:xfrm>
                    <a:prstGeom prst="rect">
                      <a:avLst/>
                    </a:prstGeom>
                    <a:noFill/>
                    <a:ln w="9525">
                      <a:noFill/>
                      <a:miter lim="800000"/>
                      <a:headEnd/>
                      <a:tailEnd/>
                    </a:ln>
                  </pic:spPr>
                </pic:pic>
              </a:graphicData>
            </a:graphic>
          </wp:inline>
        </w:drawing>
      </w:r>
    </w:p>
    <w:p w:rsidR="00F96061" w:rsidRPr="00225A1A" w:rsidRDefault="00F96061" w:rsidP="00F96061">
      <w:pPr>
        <w:jc w:val="center"/>
      </w:pPr>
      <w:r w:rsidRPr="00225A1A">
        <w:t>Figure 5</w:t>
      </w:r>
    </w:p>
    <w:p w:rsidR="00F96061" w:rsidRPr="00225A1A" w:rsidRDefault="00F96061" w:rsidP="00F96061">
      <w:pPr>
        <w:ind w:firstLine="720"/>
        <w:jc w:val="both"/>
      </w:pPr>
      <w:r w:rsidRPr="00225A1A">
        <w:t xml:space="preserve">  City network, generators are the sources of alternating current. Magnitude of the alternating current also varies during the work time. The magnitude of AC at any moment is called “</w:t>
      </w:r>
      <w:proofErr w:type="spellStart"/>
      <w:r w:rsidRPr="00225A1A">
        <w:t>instantaneousvalue</w:t>
      </w:r>
      <w:proofErr w:type="spellEnd"/>
      <w:r w:rsidRPr="00225A1A">
        <w:t>.” Instantaneous value is shown by “e” for voltage and by “</w:t>
      </w:r>
      <w:proofErr w:type="spellStart"/>
      <w:r w:rsidRPr="00225A1A">
        <w:t>i</w:t>
      </w:r>
      <w:proofErr w:type="spellEnd"/>
      <w:r w:rsidRPr="00225A1A">
        <w:t xml:space="preserve">” for current. Measurement devices measure the </w:t>
      </w:r>
      <w:proofErr w:type="spellStart"/>
      <w:r w:rsidRPr="00225A1A">
        <w:t>effectivevalue</w:t>
      </w:r>
      <w:proofErr w:type="spellEnd"/>
      <w:r w:rsidRPr="00225A1A">
        <w:t xml:space="preserve"> of the AC. Effective value is also called RMS (Root-Mean-Square). Effective value is the one we use in daily life. Effective value is shown by “E” for voltage and by “I” for current. The maximum value of an alternation is called “maximum value.” Maximum value appears twice in a period: one in negative alternation and one in positive alternation. Maximum value is shown by “</w:t>
      </w:r>
      <w:proofErr w:type="spellStart"/>
      <w:r w:rsidRPr="00225A1A">
        <w:t>Emax</w:t>
      </w:r>
      <w:proofErr w:type="spellEnd"/>
      <w:r w:rsidRPr="00225A1A">
        <w:t>” for voltage and by “Imax” for current. In the experiments of this book, mostly, the oscilloscope will be used. Oscilloscopes are the devices by which we can see and measure the electrical wave forms. “Peak to peak value” is the AC value which is the easiest one to measure by oscilloscope. Peak to peak value is the sum of two maximum values in a period. It is shown by “Epp” for voltage and by “</w:t>
      </w:r>
      <w:proofErr w:type="spellStart"/>
      <w:r w:rsidRPr="00225A1A">
        <w:t>Ipp</w:t>
      </w:r>
      <w:proofErr w:type="spellEnd"/>
      <w:r w:rsidRPr="00225A1A">
        <w:t xml:space="preserve">” for current. “pp” means peak to peak. Commonly used values for AC is shown in figure 5. </w:t>
      </w:r>
    </w:p>
    <w:p w:rsidR="00F96061" w:rsidRPr="00225A1A" w:rsidRDefault="00F96061" w:rsidP="00F96061">
      <w:pPr>
        <w:ind w:firstLine="720"/>
        <w:jc w:val="both"/>
      </w:pPr>
      <w:r w:rsidRPr="00225A1A">
        <w:t>The number of period in a second is called “frequency.” Its unit is Hertz (Hz). Commonly used values of frequency are the Kilohertz (</w:t>
      </w:r>
      <w:proofErr w:type="spellStart"/>
      <w:r w:rsidRPr="00225A1A">
        <w:t>KHz</w:t>
      </w:r>
      <w:proofErr w:type="spellEnd"/>
      <w:r w:rsidRPr="00225A1A">
        <w:t xml:space="preserve">) and Megahertz (MHz). Mathematical relations of these units are shown in figure 6. </w:t>
      </w:r>
    </w:p>
    <w:p w:rsidR="00F96061" w:rsidRPr="00225A1A" w:rsidRDefault="00F96061" w:rsidP="00F96061">
      <w:pPr>
        <w:jc w:val="center"/>
      </w:pPr>
      <w:r>
        <w:rPr>
          <w:noProof/>
          <w:lang w:eastAsia="en-US"/>
        </w:rPr>
        <w:drawing>
          <wp:inline distT="0" distB="0" distL="0" distR="0">
            <wp:extent cx="3432175" cy="1116330"/>
            <wp:effectExtent l="19050" t="0" r="0" b="0"/>
            <wp:docPr id="2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5"/>
                    <a:srcRect/>
                    <a:stretch>
                      <a:fillRect/>
                    </a:stretch>
                  </pic:blipFill>
                  <pic:spPr bwMode="auto">
                    <a:xfrm>
                      <a:off x="0" y="0"/>
                      <a:ext cx="3432175" cy="1116330"/>
                    </a:xfrm>
                    <a:prstGeom prst="rect">
                      <a:avLst/>
                    </a:prstGeom>
                    <a:noFill/>
                    <a:ln w="9525">
                      <a:noFill/>
                      <a:miter lim="800000"/>
                      <a:headEnd/>
                      <a:tailEnd/>
                    </a:ln>
                  </pic:spPr>
                </pic:pic>
              </a:graphicData>
            </a:graphic>
          </wp:inline>
        </w:drawing>
      </w:r>
    </w:p>
    <w:p w:rsidR="00F96061" w:rsidRPr="00225A1A" w:rsidRDefault="00F96061" w:rsidP="00F96061">
      <w:pPr>
        <w:jc w:val="center"/>
      </w:pPr>
      <w:r w:rsidRPr="00225A1A">
        <w:t>Figure 6</w:t>
      </w:r>
    </w:p>
    <w:p w:rsidR="00F96061" w:rsidRPr="00225A1A" w:rsidRDefault="00F96061" w:rsidP="00F96061">
      <w:pPr>
        <w:ind w:firstLine="720"/>
        <w:jc w:val="both"/>
      </w:pPr>
      <w:r w:rsidRPr="00225A1A">
        <w:t xml:space="preserve">AC supplies are used as voltage and current sources. Ac supply symbols are shown in figure </w:t>
      </w:r>
    </w:p>
    <w:p w:rsidR="00F96061" w:rsidRPr="00225A1A" w:rsidRDefault="00F96061" w:rsidP="00F96061">
      <w:pPr>
        <w:jc w:val="center"/>
      </w:pPr>
      <w:r>
        <w:rPr>
          <w:noProof/>
          <w:lang w:eastAsia="en-US"/>
        </w:rPr>
        <w:drawing>
          <wp:inline distT="0" distB="0" distL="0" distR="0">
            <wp:extent cx="3147060" cy="1341755"/>
            <wp:effectExtent l="19050" t="0" r="0" b="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6"/>
                    <a:srcRect/>
                    <a:stretch>
                      <a:fillRect/>
                    </a:stretch>
                  </pic:blipFill>
                  <pic:spPr bwMode="auto">
                    <a:xfrm>
                      <a:off x="0" y="0"/>
                      <a:ext cx="3147060" cy="1341755"/>
                    </a:xfrm>
                    <a:prstGeom prst="rect">
                      <a:avLst/>
                    </a:prstGeom>
                    <a:noFill/>
                    <a:ln w="9525">
                      <a:noFill/>
                      <a:miter lim="800000"/>
                      <a:headEnd/>
                      <a:tailEnd/>
                    </a:ln>
                  </pic:spPr>
                </pic:pic>
              </a:graphicData>
            </a:graphic>
          </wp:inline>
        </w:drawing>
      </w:r>
    </w:p>
    <w:p w:rsidR="00F96061" w:rsidRPr="00225A1A" w:rsidRDefault="00F96061" w:rsidP="00F96061">
      <w:pPr>
        <w:jc w:val="center"/>
      </w:pPr>
      <w:r w:rsidRPr="00225A1A">
        <w:t>Figure 7</w:t>
      </w:r>
    </w:p>
    <w:p w:rsidR="00F96061" w:rsidRPr="00225A1A" w:rsidRDefault="00F96061" w:rsidP="00F96061">
      <w:pPr>
        <w:ind w:firstLine="720"/>
        <w:jc w:val="both"/>
      </w:pPr>
      <w:r w:rsidRPr="00225A1A">
        <w:t xml:space="preserve">In figure 8, a load is connected to the terminals of an AC supply. The direction of the current passing through the load varies during the work time depending on the change of the supply poles. </w:t>
      </w:r>
    </w:p>
    <w:p w:rsidR="00F96061" w:rsidRPr="00225A1A" w:rsidRDefault="00F96061" w:rsidP="00F96061">
      <w:pPr>
        <w:jc w:val="center"/>
      </w:pPr>
      <w:r>
        <w:rPr>
          <w:noProof/>
          <w:lang w:eastAsia="en-US"/>
        </w:rPr>
        <w:lastRenderedPageBreak/>
        <w:drawing>
          <wp:inline distT="0" distB="0" distL="0" distR="0">
            <wp:extent cx="5059045" cy="1175385"/>
            <wp:effectExtent l="19050" t="0" r="8255" b="0"/>
            <wp:docPr id="2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7"/>
                    <a:srcRect/>
                    <a:stretch>
                      <a:fillRect/>
                    </a:stretch>
                  </pic:blipFill>
                  <pic:spPr bwMode="auto">
                    <a:xfrm>
                      <a:off x="0" y="0"/>
                      <a:ext cx="5059045" cy="1175385"/>
                    </a:xfrm>
                    <a:prstGeom prst="rect">
                      <a:avLst/>
                    </a:prstGeom>
                    <a:noFill/>
                    <a:ln w="9525">
                      <a:noFill/>
                      <a:miter lim="800000"/>
                      <a:headEnd/>
                      <a:tailEnd/>
                    </a:ln>
                  </pic:spPr>
                </pic:pic>
              </a:graphicData>
            </a:graphic>
          </wp:inline>
        </w:drawing>
      </w:r>
    </w:p>
    <w:p w:rsidR="00F96061" w:rsidRPr="00225A1A" w:rsidRDefault="00F96061" w:rsidP="00F96061">
      <w:pPr>
        <w:jc w:val="center"/>
      </w:pPr>
      <w:r w:rsidRPr="00225A1A">
        <w:t>Figure 8</w:t>
      </w:r>
    </w:p>
    <w:p w:rsidR="00F96061" w:rsidRPr="00225A1A" w:rsidRDefault="00F96061" w:rsidP="00F96061">
      <w:pPr>
        <w:ind w:firstLine="720"/>
        <w:jc w:val="both"/>
      </w:pPr>
      <w:r w:rsidRPr="00225A1A">
        <w:t>AC is the electrical energy which is used in domestic electrical and electronical devices, industry and almost in every aspect of life. AC can be converted to DC by basic methods. Supply is also called “generator.”</w:t>
      </w:r>
    </w:p>
    <w:p w:rsidR="00F96061" w:rsidRPr="00225A1A" w:rsidRDefault="00F96061" w:rsidP="00F96061">
      <w:pPr>
        <w:ind w:firstLine="720"/>
        <w:jc w:val="both"/>
      </w:pPr>
      <w:r w:rsidRPr="0090607A">
        <w:rPr>
          <w:b/>
        </w:rPr>
        <w:t>Electric Voltage</w:t>
      </w:r>
      <w:r w:rsidRPr="00225A1A">
        <w:t>: Voltage is a representation of the electric potential energy per unit charge. It is shown by “V” and its unit is “Volt”.</w:t>
      </w:r>
    </w:p>
    <w:p w:rsidR="00F96061" w:rsidRPr="00225A1A" w:rsidRDefault="00F96061" w:rsidP="00F96061">
      <w:pPr>
        <w:ind w:firstLine="720"/>
        <w:jc w:val="both"/>
      </w:pPr>
      <w:r w:rsidRPr="0090607A">
        <w:rPr>
          <w:b/>
        </w:rPr>
        <w:t>Conductor</w:t>
      </w:r>
      <w:r w:rsidRPr="00225A1A">
        <w:t>: The materials that allow electric current to pass through. Gold, silver and copper are good conductors.</w:t>
      </w:r>
    </w:p>
    <w:p w:rsidR="00F96061" w:rsidRPr="00225A1A" w:rsidRDefault="00F96061" w:rsidP="00F96061">
      <w:pPr>
        <w:ind w:firstLine="720"/>
        <w:jc w:val="both"/>
      </w:pPr>
      <w:r w:rsidRPr="0090607A">
        <w:rPr>
          <w:b/>
        </w:rPr>
        <w:t>Non-Conductor</w:t>
      </w:r>
      <w:r w:rsidRPr="00225A1A">
        <w:t>: The materials that does not allow electric current to pass through. Air, plastic and mica are non-conductors.</w:t>
      </w:r>
    </w:p>
    <w:p w:rsidR="00F96061" w:rsidRPr="00225A1A" w:rsidRDefault="00F96061" w:rsidP="00F96061">
      <w:pPr>
        <w:ind w:firstLine="720"/>
        <w:jc w:val="both"/>
      </w:pPr>
      <w:r w:rsidRPr="0090607A">
        <w:rPr>
          <w:b/>
        </w:rPr>
        <w:t>Semiconductor</w:t>
      </w:r>
      <w:r w:rsidRPr="00225A1A">
        <w:t>: A semiconductor is a solid whose electrical conductivity can be controlled over a wide range, either permanently or dynamically. Semiconductors are tremendously important.</w:t>
      </w:r>
    </w:p>
    <w:p w:rsidR="00F96061" w:rsidRPr="00225A1A" w:rsidRDefault="00F96061" w:rsidP="00F96061">
      <w:pPr>
        <w:ind w:firstLine="720"/>
        <w:jc w:val="both"/>
      </w:pPr>
      <w:r w:rsidRPr="0090607A">
        <w:rPr>
          <w:b/>
        </w:rPr>
        <w:t>Passive Components</w:t>
      </w:r>
      <w:r w:rsidRPr="00225A1A">
        <w:t>: Component of a circuit should be learned well in order to accommodate electrical circuits. Circuit arrangements and fault determination processes will be eased if the structures and properties of components are learned well. The component which doesn’t do amplification is called “passive circuit components”. Commonly used passive components are resistors, inductors and capacitors.</w:t>
      </w:r>
    </w:p>
    <w:bookmarkEnd w:id="0"/>
    <w:p w:rsidR="00F96061" w:rsidRPr="00225A1A" w:rsidRDefault="00F96061" w:rsidP="00F96061"/>
    <w:p w:rsidR="00F96061" w:rsidRPr="00225A1A" w:rsidRDefault="00F96061" w:rsidP="00F96061"/>
    <w:p w:rsidR="00F96061" w:rsidRPr="00225A1A" w:rsidRDefault="00F96061" w:rsidP="00F96061"/>
    <w:p w:rsidR="009A166B" w:rsidRPr="00784EA2" w:rsidRDefault="00302680" w:rsidP="00F96061">
      <w:pPr>
        <w:pageBreakBefore/>
        <w:jc w:val="center"/>
        <w:rPr>
          <w:b/>
        </w:rPr>
      </w:pPr>
      <w:r>
        <w:rPr>
          <w:b/>
        </w:rPr>
        <w:lastRenderedPageBreak/>
        <w:t>LABORATORY WORK # 1</w:t>
      </w:r>
    </w:p>
    <w:p w:rsidR="009A166B" w:rsidRDefault="009A166B" w:rsidP="009A166B">
      <w:pPr>
        <w:jc w:val="center"/>
        <w:rPr>
          <w:b/>
        </w:rPr>
      </w:pPr>
      <w:r w:rsidRPr="00784EA2">
        <w:rPr>
          <w:b/>
        </w:rPr>
        <w:t>DIODE</w:t>
      </w:r>
      <w:r>
        <w:rPr>
          <w:b/>
        </w:rPr>
        <w:t xml:space="preserve"> and TRANSISTOR</w:t>
      </w:r>
      <w:r w:rsidRPr="00784EA2">
        <w:rPr>
          <w:b/>
        </w:rPr>
        <w:t xml:space="preserve"> APPLICATIONS</w:t>
      </w:r>
    </w:p>
    <w:p w:rsidR="009A166B" w:rsidRPr="009A166B" w:rsidRDefault="009A166B" w:rsidP="009A166B">
      <w:pPr>
        <w:jc w:val="center"/>
        <w:rPr>
          <w:b/>
        </w:rPr>
      </w:pPr>
    </w:p>
    <w:p w:rsidR="009A166B" w:rsidRPr="00784EA2" w:rsidRDefault="009A166B" w:rsidP="009A166B">
      <w:pPr>
        <w:jc w:val="both"/>
      </w:pPr>
      <w:r w:rsidRPr="00784EA2">
        <w:rPr>
          <w:b/>
        </w:rPr>
        <w:t>Aims</w:t>
      </w:r>
      <w:r w:rsidRPr="00784EA2">
        <w:t>: i</w:t>
      </w:r>
      <w:r>
        <w:t xml:space="preserve">nvestigate properties of diodes, </w:t>
      </w:r>
      <w:r w:rsidRPr="00784EA2">
        <w:t>LEDs,</w:t>
      </w:r>
      <w:r>
        <w:t xml:space="preserve"> and transistors. </w:t>
      </w:r>
      <w:r w:rsidRPr="00784EA2">
        <w:t xml:space="preserve">Define what logic gates are realized schematically, learn the gates’ properties.  </w:t>
      </w:r>
      <w:r>
        <w:t>Improve</w:t>
      </w:r>
      <w:r w:rsidRPr="00784EA2">
        <w:t xml:space="preserve"> skills of the scheme mounting. Compare experimental results with theoretical foundations about diodes.  </w:t>
      </w:r>
    </w:p>
    <w:p w:rsidR="009A166B" w:rsidRPr="00784EA2" w:rsidRDefault="009A166B" w:rsidP="009A166B">
      <w:pPr>
        <w:jc w:val="both"/>
      </w:pPr>
    </w:p>
    <w:p w:rsidR="009A166B" w:rsidRPr="00784EA2" w:rsidRDefault="009A166B" w:rsidP="009A166B">
      <w:pPr>
        <w:jc w:val="center"/>
        <w:rPr>
          <w:b/>
          <w:i/>
        </w:rPr>
      </w:pPr>
      <w:r>
        <w:rPr>
          <w:b/>
          <w:i/>
        </w:rPr>
        <w:t>PREPARATION TO LAB WORK</w:t>
      </w:r>
    </w:p>
    <w:p w:rsidR="009A166B" w:rsidRPr="00784EA2" w:rsidRDefault="009A166B" w:rsidP="009A166B">
      <w:pPr>
        <w:pStyle w:val="BodyText"/>
        <w:numPr>
          <w:ilvl w:val="0"/>
          <w:numId w:val="1"/>
        </w:numPr>
        <w:rPr>
          <w:sz w:val="24"/>
          <w:szCs w:val="24"/>
        </w:rPr>
      </w:pPr>
      <w:r w:rsidRPr="00784EA2">
        <w:rPr>
          <w:sz w:val="24"/>
          <w:szCs w:val="24"/>
        </w:rPr>
        <w:t xml:space="preserve">Learn the information </w:t>
      </w:r>
      <w:r>
        <w:rPr>
          <w:sz w:val="24"/>
          <w:szCs w:val="24"/>
        </w:rPr>
        <w:t xml:space="preserve">about diodes, </w:t>
      </w:r>
      <w:r w:rsidRPr="00784EA2">
        <w:rPr>
          <w:sz w:val="24"/>
          <w:szCs w:val="24"/>
        </w:rPr>
        <w:t>LEDs</w:t>
      </w:r>
      <w:r>
        <w:rPr>
          <w:sz w:val="24"/>
          <w:szCs w:val="24"/>
        </w:rPr>
        <w:t>, and transistors</w:t>
      </w:r>
      <w:r w:rsidRPr="00784EA2">
        <w:rPr>
          <w:sz w:val="24"/>
          <w:szCs w:val="24"/>
        </w:rPr>
        <w:t>.</w:t>
      </w:r>
    </w:p>
    <w:p w:rsidR="009A166B" w:rsidRDefault="009A166B" w:rsidP="009A166B">
      <w:pPr>
        <w:pStyle w:val="BodyText"/>
        <w:numPr>
          <w:ilvl w:val="0"/>
          <w:numId w:val="1"/>
        </w:numPr>
        <w:rPr>
          <w:sz w:val="24"/>
          <w:szCs w:val="24"/>
        </w:rPr>
      </w:pPr>
      <w:r w:rsidRPr="00784EA2">
        <w:rPr>
          <w:sz w:val="24"/>
          <w:szCs w:val="24"/>
        </w:rPr>
        <w:t xml:space="preserve">Show semiconductor diode </w:t>
      </w:r>
      <w:proofErr w:type="spellStart"/>
      <w:r w:rsidRPr="00784EA2">
        <w:rPr>
          <w:sz w:val="24"/>
          <w:szCs w:val="24"/>
        </w:rPr>
        <w:t>i</w:t>
      </w:r>
      <w:proofErr w:type="spellEnd"/>
      <w:r w:rsidRPr="00784EA2">
        <w:rPr>
          <w:sz w:val="24"/>
          <w:szCs w:val="24"/>
        </w:rPr>
        <w:t xml:space="preserve">-v-characteristic. </w:t>
      </w:r>
    </w:p>
    <w:p w:rsidR="009A166B" w:rsidRPr="00784EA2" w:rsidRDefault="009A166B" w:rsidP="009A166B">
      <w:pPr>
        <w:pStyle w:val="BodyText"/>
        <w:numPr>
          <w:ilvl w:val="0"/>
          <w:numId w:val="1"/>
        </w:numPr>
        <w:rPr>
          <w:sz w:val="24"/>
          <w:szCs w:val="24"/>
        </w:rPr>
      </w:pPr>
      <w:r w:rsidRPr="00784EA2">
        <w:rPr>
          <w:sz w:val="24"/>
          <w:szCs w:val="24"/>
        </w:rPr>
        <w:t>Show bipolar transistor’s characteristics.</w:t>
      </w:r>
    </w:p>
    <w:p w:rsidR="009A166B" w:rsidRDefault="009A166B" w:rsidP="009A166B">
      <w:pPr>
        <w:pStyle w:val="BodyText"/>
        <w:numPr>
          <w:ilvl w:val="0"/>
          <w:numId w:val="1"/>
        </w:numPr>
        <w:rPr>
          <w:sz w:val="24"/>
          <w:szCs w:val="24"/>
        </w:rPr>
      </w:pPr>
      <w:r w:rsidRPr="00784EA2">
        <w:rPr>
          <w:sz w:val="24"/>
          <w:szCs w:val="24"/>
        </w:rPr>
        <w:t>Consider experiments’ schemes and draw them with application of Scheme Design System. Analyze what gates are realized on the schemes’ basis. Fill in the tables theoretically.</w:t>
      </w:r>
    </w:p>
    <w:p w:rsidR="009A166B" w:rsidRPr="00784EA2" w:rsidRDefault="009A166B" w:rsidP="009A166B">
      <w:pPr>
        <w:pStyle w:val="BodyText"/>
        <w:numPr>
          <w:ilvl w:val="0"/>
          <w:numId w:val="1"/>
        </w:numPr>
        <w:rPr>
          <w:sz w:val="24"/>
          <w:szCs w:val="24"/>
        </w:rPr>
      </w:pPr>
      <w:r w:rsidRPr="00784EA2">
        <w:rPr>
          <w:sz w:val="24"/>
          <w:szCs w:val="24"/>
        </w:rPr>
        <w:t xml:space="preserve">Answer the questions below in written form. </w:t>
      </w:r>
    </w:p>
    <w:p w:rsidR="009A166B" w:rsidRPr="00784EA2" w:rsidRDefault="009A166B" w:rsidP="009A166B">
      <w:pPr>
        <w:pStyle w:val="BodyText"/>
        <w:numPr>
          <w:ilvl w:val="1"/>
          <w:numId w:val="1"/>
        </w:numPr>
        <w:rPr>
          <w:sz w:val="24"/>
          <w:szCs w:val="24"/>
        </w:rPr>
      </w:pPr>
      <w:r w:rsidRPr="00784EA2">
        <w:rPr>
          <w:sz w:val="24"/>
          <w:szCs w:val="24"/>
        </w:rPr>
        <w:t>What is a semiconductor diode?</w:t>
      </w:r>
    </w:p>
    <w:p w:rsidR="009A166B" w:rsidRPr="00784EA2" w:rsidRDefault="009A166B" w:rsidP="009A166B">
      <w:pPr>
        <w:pStyle w:val="BodyText"/>
        <w:numPr>
          <w:ilvl w:val="1"/>
          <w:numId w:val="1"/>
        </w:numPr>
        <w:rPr>
          <w:sz w:val="24"/>
          <w:szCs w:val="24"/>
        </w:rPr>
      </w:pPr>
      <w:r w:rsidRPr="00784EA2">
        <w:rPr>
          <w:sz w:val="24"/>
          <w:szCs w:val="24"/>
        </w:rPr>
        <w:t>What is diode’s forward/reverse bias?</w:t>
      </w:r>
    </w:p>
    <w:p w:rsidR="009A166B" w:rsidRPr="00784EA2" w:rsidRDefault="009A166B" w:rsidP="009A166B">
      <w:pPr>
        <w:pStyle w:val="BodyText"/>
        <w:numPr>
          <w:ilvl w:val="1"/>
          <w:numId w:val="1"/>
        </w:numPr>
        <w:rPr>
          <w:sz w:val="24"/>
          <w:szCs w:val="24"/>
        </w:rPr>
      </w:pPr>
      <w:r w:rsidRPr="00784EA2">
        <w:rPr>
          <w:sz w:val="24"/>
          <w:szCs w:val="24"/>
        </w:rPr>
        <w:t>What is diode’s cathode/anode?</w:t>
      </w:r>
    </w:p>
    <w:p w:rsidR="009A166B" w:rsidRPr="00784EA2" w:rsidRDefault="009A166B" w:rsidP="009A166B">
      <w:pPr>
        <w:pStyle w:val="BodyText"/>
        <w:numPr>
          <w:ilvl w:val="1"/>
          <w:numId w:val="1"/>
        </w:numPr>
        <w:rPr>
          <w:sz w:val="24"/>
          <w:szCs w:val="24"/>
        </w:rPr>
      </w:pPr>
      <w:r w:rsidRPr="00784EA2">
        <w:rPr>
          <w:sz w:val="24"/>
          <w:szCs w:val="24"/>
        </w:rPr>
        <w:t>How can you define cathode and anode for real diode?</w:t>
      </w:r>
    </w:p>
    <w:p w:rsidR="009A166B" w:rsidRPr="00784EA2" w:rsidRDefault="009A166B" w:rsidP="009A166B">
      <w:pPr>
        <w:pStyle w:val="BodyText"/>
        <w:numPr>
          <w:ilvl w:val="1"/>
          <w:numId w:val="1"/>
        </w:numPr>
        <w:rPr>
          <w:sz w:val="24"/>
          <w:szCs w:val="24"/>
        </w:rPr>
      </w:pPr>
      <w:r w:rsidRPr="00784EA2">
        <w:rPr>
          <w:sz w:val="24"/>
          <w:szCs w:val="24"/>
        </w:rPr>
        <w:t xml:space="preserve">Explain a semiconductor diode’s behavior according to its </w:t>
      </w:r>
      <w:proofErr w:type="spellStart"/>
      <w:r w:rsidRPr="00784EA2">
        <w:rPr>
          <w:sz w:val="24"/>
          <w:szCs w:val="24"/>
        </w:rPr>
        <w:t>i</w:t>
      </w:r>
      <w:proofErr w:type="spellEnd"/>
      <w:r w:rsidRPr="00784EA2">
        <w:rPr>
          <w:sz w:val="24"/>
          <w:szCs w:val="24"/>
        </w:rPr>
        <w:t>-v-characteristic.</w:t>
      </w:r>
    </w:p>
    <w:p w:rsidR="009A166B" w:rsidRPr="00784EA2" w:rsidRDefault="009A166B" w:rsidP="009A166B">
      <w:pPr>
        <w:pStyle w:val="BodyText"/>
        <w:numPr>
          <w:ilvl w:val="1"/>
          <w:numId w:val="1"/>
        </w:numPr>
        <w:rPr>
          <w:sz w:val="24"/>
          <w:szCs w:val="24"/>
        </w:rPr>
      </w:pPr>
      <w:r w:rsidRPr="00784EA2">
        <w:rPr>
          <w:sz w:val="24"/>
          <w:szCs w:val="24"/>
        </w:rPr>
        <w:t>What is LED?</w:t>
      </w:r>
    </w:p>
    <w:p w:rsidR="009A166B" w:rsidRPr="00784EA2" w:rsidRDefault="009A166B" w:rsidP="009A166B">
      <w:pPr>
        <w:pStyle w:val="BodyText"/>
        <w:numPr>
          <w:ilvl w:val="1"/>
          <w:numId w:val="1"/>
        </w:numPr>
        <w:rPr>
          <w:sz w:val="24"/>
          <w:szCs w:val="24"/>
        </w:rPr>
      </w:pPr>
      <w:r w:rsidRPr="00784EA2">
        <w:rPr>
          <w:sz w:val="24"/>
          <w:szCs w:val="24"/>
        </w:rPr>
        <w:t>What is a bipolar transistor?</w:t>
      </w:r>
    </w:p>
    <w:p w:rsidR="009A166B" w:rsidRPr="00784EA2" w:rsidRDefault="009A166B" w:rsidP="009A166B">
      <w:pPr>
        <w:pStyle w:val="BodyText"/>
        <w:numPr>
          <w:ilvl w:val="1"/>
          <w:numId w:val="1"/>
        </w:numPr>
        <w:rPr>
          <w:sz w:val="24"/>
          <w:szCs w:val="24"/>
        </w:rPr>
      </w:pPr>
      <w:r w:rsidRPr="00784EA2">
        <w:rPr>
          <w:sz w:val="24"/>
          <w:szCs w:val="24"/>
        </w:rPr>
        <w:t>What are names of a bipolar transistor’s electrodes?</w:t>
      </w:r>
    </w:p>
    <w:p w:rsidR="009A166B" w:rsidRPr="00784EA2" w:rsidRDefault="009A166B" w:rsidP="009A166B">
      <w:pPr>
        <w:pStyle w:val="BodyText"/>
        <w:numPr>
          <w:ilvl w:val="1"/>
          <w:numId w:val="1"/>
        </w:numPr>
        <w:rPr>
          <w:sz w:val="24"/>
          <w:szCs w:val="24"/>
        </w:rPr>
      </w:pPr>
      <w:r w:rsidRPr="00784EA2">
        <w:rPr>
          <w:sz w:val="24"/>
          <w:szCs w:val="24"/>
        </w:rPr>
        <w:t>How to define situation of a bipolar transistor’s electrodes?</w:t>
      </w:r>
    </w:p>
    <w:p w:rsidR="009A166B" w:rsidRPr="00784EA2" w:rsidRDefault="009A166B" w:rsidP="009A166B">
      <w:pPr>
        <w:pStyle w:val="BodyText"/>
        <w:numPr>
          <w:ilvl w:val="1"/>
          <w:numId w:val="1"/>
        </w:numPr>
        <w:rPr>
          <w:sz w:val="24"/>
          <w:szCs w:val="24"/>
        </w:rPr>
      </w:pPr>
      <w:r w:rsidRPr="00784EA2">
        <w:rPr>
          <w:sz w:val="24"/>
          <w:szCs w:val="24"/>
        </w:rPr>
        <w:t>What are conditions to have a bipolar transistor ON(OFF)?</w:t>
      </w:r>
    </w:p>
    <w:p w:rsidR="009A166B" w:rsidRPr="00784EA2" w:rsidRDefault="0074389B" w:rsidP="009A166B">
      <w:pPr>
        <w:pStyle w:val="BodyText"/>
        <w:numPr>
          <w:ilvl w:val="1"/>
          <w:numId w:val="1"/>
        </w:numPr>
        <w:rPr>
          <w:sz w:val="24"/>
          <w:szCs w:val="24"/>
        </w:rPr>
      </w:pPr>
      <w:r>
        <w:rPr>
          <w:sz w:val="24"/>
          <w:szCs w:val="24"/>
        </w:rPr>
        <w:t>What types of</w:t>
      </w:r>
      <w:r w:rsidR="009A166B" w:rsidRPr="00784EA2">
        <w:rPr>
          <w:sz w:val="24"/>
          <w:szCs w:val="24"/>
        </w:rPr>
        <w:t xml:space="preserve"> bipolar transistors do you know?</w:t>
      </w:r>
    </w:p>
    <w:p w:rsidR="009A166B" w:rsidRPr="00784EA2" w:rsidRDefault="009A166B" w:rsidP="009A166B">
      <w:pPr>
        <w:pStyle w:val="BodyText"/>
        <w:numPr>
          <w:ilvl w:val="1"/>
          <w:numId w:val="1"/>
        </w:numPr>
        <w:rPr>
          <w:sz w:val="24"/>
          <w:szCs w:val="24"/>
        </w:rPr>
      </w:pPr>
      <w:r w:rsidRPr="00784EA2">
        <w:rPr>
          <w:sz w:val="24"/>
          <w:szCs w:val="24"/>
        </w:rPr>
        <w:t>What are typical silicon transistor’s parameters?</w:t>
      </w:r>
    </w:p>
    <w:p w:rsidR="009A166B" w:rsidRPr="009A166B" w:rsidRDefault="009A166B" w:rsidP="009A166B">
      <w:pPr>
        <w:pStyle w:val="BodyText"/>
        <w:numPr>
          <w:ilvl w:val="1"/>
          <w:numId w:val="1"/>
        </w:numPr>
        <w:rPr>
          <w:sz w:val="24"/>
          <w:szCs w:val="24"/>
        </w:rPr>
      </w:pPr>
      <w:r w:rsidRPr="00784EA2">
        <w:rPr>
          <w:sz w:val="24"/>
          <w:szCs w:val="24"/>
        </w:rPr>
        <w:t>What modes of a bipolar transistor’s operation do you know?</w:t>
      </w:r>
    </w:p>
    <w:p w:rsidR="009A166B" w:rsidRPr="00784EA2" w:rsidRDefault="009A166B" w:rsidP="009A166B">
      <w:pPr>
        <w:pStyle w:val="BodyText"/>
        <w:jc w:val="center"/>
        <w:rPr>
          <w:sz w:val="24"/>
          <w:szCs w:val="24"/>
        </w:rPr>
      </w:pPr>
    </w:p>
    <w:p w:rsidR="009A166B" w:rsidRPr="00784EA2" w:rsidRDefault="009A166B" w:rsidP="009A166B">
      <w:pPr>
        <w:pStyle w:val="BodyText"/>
        <w:jc w:val="center"/>
        <w:rPr>
          <w:b/>
          <w:i/>
          <w:sz w:val="24"/>
          <w:szCs w:val="24"/>
        </w:rPr>
      </w:pPr>
      <w:r>
        <w:rPr>
          <w:b/>
          <w:i/>
          <w:sz w:val="24"/>
          <w:szCs w:val="24"/>
        </w:rPr>
        <w:t>LAB WORK PERFORMANCE</w:t>
      </w:r>
    </w:p>
    <w:p w:rsidR="009A166B" w:rsidRPr="00784EA2" w:rsidRDefault="009A166B" w:rsidP="009A166B">
      <w:pPr>
        <w:pStyle w:val="BodyText"/>
        <w:numPr>
          <w:ilvl w:val="0"/>
          <w:numId w:val="2"/>
        </w:numPr>
        <w:rPr>
          <w:sz w:val="24"/>
          <w:szCs w:val="24"/>
        </w:rPr>
      </w:pPr>
      <w:r w:rsidRPr="00784EA2">
        <w:rPr>
          <w:sz w:val="24"/>
          <w:szCs w:val="24"/>
        </w:rPr>
        <w:t>Demonstrate presence of your home preparation for lab work to your instructor.</w:t>
      </w:r>
    </w:p>
    <w:p w:rsidR="009A166B" w:rsidRPr="00784EA2" w:rsidRDefault="009A166B" w:rsidP="009A166B">
      <w:pPr>
        <w:pStyle w:val="BodyText"/>
        <w:numPr>
          <w:ilvl w:val="0"/>
          <w:numId w:val="2"/>
        </w:numPr>
        <w:rPr>
          <w:sz w:val="24"/>
          <w:szCs w:val="24"/>
        </w:rPr>
      </w:pPr>
      <w:r w:rsidRPr="00784EA2">
        <w:rPr>
          <w:sz w:val="24"/>
          <w:szCs w:val="24"/>
        </w:rPr>
        <w:t>Pass test of 10 questions.</w:t>
      </w:r>
    </w:p>
    <w:p w:rsidR="009A166B" w:rsidRPr="00784EA2" w:rsidRDefault="009A166B" w:rsidP="009A166B">
      <w:pPr>
        <w:pStyle w:val="BodyText"/>
        <w:numPr>
          <w:ilvl w:val="0"/>
          <w:numId w:val="2"/>
        </w:numPr>
        <w:rPr>
          <w:sz w:val="24"/>
          <w:szCs w:val="24"/>
        </w:rPr>
      </w:pPr>
      <w:r w:rsidRPr="00784EA2">
        <w:rPr>
          <w:sz w:val="24"/>
          <w:szCs w:val="24"/>
        </w:rPr>
        <w:t>Get a permission to begin the work.</w:t>
      </w:r>
    </w:p>
    <w:p w:rsidR="009A166B" w:rsidRPr="00784EA2" w:rsidRDefault="009A166B" w:rsidP="009A166B">
      <w:pPr>
        <w:pStyle w:val="BodyText"/>
        <w:numPr>
          <w:ilvl w:val="0"/>
          <w:numId w:val="2"/>
        </w:numPr>
        <w:rPr>
          <w:sz w:val="24"/>
          <w:szCs w:val="24"/>
        </w:rPr>
      </w:pPr>
      <w:r w:rsidRPr="00784EA2">
        <w:rPr>
          <w:sz w:val="24"/>
          <w:szCs w:val="24"/>
        </w:rPr>
        <w:t>Mo</w:t>
      </w:r>
      <w:r w:rsidR="00AF5BA4">
        <w:rPr>
          <w:sz w:val="24"/>
          <w:szCs w:val="24"/>
        </w:rPr>
        <w:t>unt the schemes of experiment 1</w:t>
      </w:r>
      <w:r w:rsidRPr="00784EA2">
        <w:rPr>
          <w:sz w:val="24"/>
          <w:szCs w:val="24"/>
        </w:rPr>
        <w:t xml:space="preserve">A on the breadboard and perform them. </w:t>
      </w:r>
    </w:p>
    <w:p w:rsidR="009A166B" w:rsidRPr="00784EA2" w:rsidRDefault="009A166B" w:rsidP="009A166B">
      <w:pPr>
        <w:pStyle w:val="BodyText"/>
        <w:numPr>
          <w:ilvl w:val="0"/>
          <w:numId w:val="2"/>
        </w:numPr>
        <w:rPr>
          <w:sz w:val="24"/>
          <w:szCs w:val="24"/>
        </w:rPr>
      </w:pPr>
      <w:r w:rsidRPr="00784EA2">
        <w:rPr>
          <w:sz w:val="24"/>
          <w:szCs w:val="24"/>
        </w:rPr>
        <w:t>Make a conclusion about functionality of the schemes. Compare your results with theoretical ones.</w:t>
      </w:r>
    </w:p>
    <w:p w:rsidR="009A166B" w:rsidRPr="00784EA2" w:rsidRDefault="009A166B" w:rsidP="009A166B">
      <w:pPr>
        <w:pStyle w:val="BodyText"/>
        <w:numPr>
          <w:ilvl w:val="0"/>
          <w:numId w:val="2"/>
        </w:numPr>
        <w:rPr>
          <w:sz w:val="24"/>
          <w:szCs w:val="24"/>
        </w:rPr>
      </w:pPr>
      <w:r w:rsidRPr="00784EA2">
        <w:rPr>
          <w:sz w:val="24"/>
          <w:szCs w:val="24"/>
        </w:rPr>
        <w:t>Demonstrate your results to your instructor. If your results are correct you may dismount your scheme, if no – find the mistake.</w:t>
      </w:r>
    </w:p>
    <w:p w:rsidR="009A166B" w:rsidRPr="00784EA2" w:rsidRDefault="009A166B" w:rsidP="009A166B">
      <w:pPr>
        <w:pStyle w:val="BodyText"/>
        <w:numPr>
          <w:ilvl w:val="0"/>
          <w:numId w:val="2"/>
        </w:numPr>
        <w:rPr>
          <w:sz w:val="24"/>
          <w:szCs w:val="24"/>
        </w:rPr>
      </w:pPr>
      <w:r w:rsidRPr="00784EA2">
        <w:rPr>
          <w:sz w:val="24"/>
          <w:szCs w:val="24"/>
        </w:rPr>
        <w:t xml:space="preserve">Repeat steps 4 to 6 for experiment </w:t>
      </w:r>
      <w:r w:rsidR="00AF5BA4">
        <w:rPr>
          <w:sz w:val="24"/>
          <w:szCs w:val="24"/>
        </w:rPr>
        <w:t>1</w:t>
      </w:r>
      <w:r w:rsidRPr="00784EA2">
        <w:rPr>
          <w:sz w:val="24"/>
          <w:szCs w:val="24"/>
        </w:rPr>
        <w:t>B</w:t>
      </w:r>
      <w:r w:rsidR="00AF5BA4">
        <w:rPr>
          <w:sz w:val="24"/>
          <w:szCs w:val="24"/>
        </w:rPr>
        <w:t>, 1</w:t>
      </w:r>
      <w:r>
        <w:rPr>
          <w:sz w:val="24"/>
          <w:szCs w:val="24"/>
        </w:rPr>
        <w:t>C.</w:t>
      </w:r>
    </w:p>
    <w:p w:rsidR="009A166B" w:rsidRPr="00784EA2" w:rsidRDefault="009A166B" w:rsidP="009A166B">
      <w:pPr>
        <w:pStyle w:val="BodyText"/>
        <w:numPr>
          <w:ilvl w:val="0"/>
          <w:numId w:val="2"/>
        </w:numPr>
        <w:rPr>
          <w:sz w:val="24"/>
          <w:szCs w:val="24"/>
        </w:rPr>
      </w:pPr>
      <w:r w:rsidRPr="00784EA2">
        <w:rPr>
          <w:sz w:val="24"/>
          <w:szCs w:val="24"/>
        </w:rPr>
        <w:t>Be ready to answer your instructor’s questions in process of work.</w:t>
      </w:r>
    </w:p>
    <w:p w:rsidR="009A166B" w:rsidRPr="00784EA2" w:rsidRDefault="009A166B" w:rsidP="009A166B">
      <w:pPr>
        <w:pStyle w:val="BodyText"/>
        <w:numPr>
          <w:ilvl w:val="0"/>
          <w:numId w:val="2"/>
        </w:numPr>
        <w:rPr>
          <w:sz w:val="24"/>
          <w:szCs w:val="24"/>
        </w:rPr>
      </w:pPr>
      <w:r w:rsidRPr="00784EA2">
        <w:rPr>
          <w:sz w:val="24"/>
          <w:szCs w:val="24"/>
        </w:rPr>
        <w:t>Complete your work, dismount your schemes, and clean your working place.</w:t>
      </w:r>
    </w:p>
    <w:p w:rsidR="009A166B" w:rsidRPr="00784EA2" w:rsidRDefault="009A166B" w:rsidP="009A166B">
      <w:pPr>
        <w:pStyle w:val="BodyText"/>
        <w:numPr>
          <w:ilvl w:val="0"/>
          <w:numId w:val="2"/>
        </w:numPr>
        <w:rPr>
          <w:sz w:val="24"/>
          <w:szCs w:val="24"/>
        </w:rPr>
      </w:pPr>
      <w:r w:rsidRPr="00784EA2">
        <w:rPr>
          <w:sz w:val="24"/>
          <w:szCs w:val="24"/>
        </w:rPr>
        <w:t xml:space="preserve">Answer your instructor’s final questions, obtain your mark. </w:t>
      </w:r>
    </w:p>
    <w:p w:rsidR="009A166B" w:rsidRPr="00784EA2" w:rsidRDefault="009A166B" w:rsidP="009A166B">
      <w:pPr>
        <w:pStyle w:val="BodyText"/>
        <w:numPr>
          <w:ilvl w:val="0"/>
          <w:numId w:val="2"/>
        </w:numPr>
        <w:rPr>
          <w:sz w:val="24"/>
          <w:szCs w:val="24"/>
        </w:rPr>
      </w:pPr>
      <w:r w:rsidRPr="00784EA2">
        <w:rPr>
          <w:sz w:val="24"/>
          <w:szCs w:val="24"/>
        </w:rPr>
        <w:t xml:space="preserve">Ask your instructor’s permission to leave. </w:t>
      </w:r>
    </w:p>
    <w:p w:rsidR="009A166B" w:rsidRPr="00784EA2" w:rsidRDefault="009A166B" w:rsidP="009A166B">
      <w:pPr>
        <w:jc w:val="center"/>
        <w:rPr>
          <w:b/>
          <w:bCs/>
        </w:rPr>
      </w:pPr>
      <w:r w:rsidRPr="00784EA2">
        <w:object w:dxaOrig="5414" w:dyaOrig="3614">
          <v:shape id="_x0000_i1026" type="#_x0000_t75" style="width:206.5pt;height:138.5pt" o:ole="" filled="t">
            <v:fill color2="black"/>
            <v:imagedata r:id="rId28" o:title=""/>
          </v:shape>
          <o:OLEObject Type="Embed" ProgID="PBrush" ShapeID="_x0000_i1026" DrawAspect="Content" ObjectID="_1609522440" r:id="rId29"/>
        </w:object>
      </w:r>
    </w:p>
    <w:p w:rsidR="009A166B" w:rsidRPr="00784EA2" w:rsidRDefault="009A166B" w:rsidP="009A166B">
      <w:pPr>
        <w:jc w:val="both"/>
      </w:pPr>
      <w:r w:rsidRPr="00784EA2">
        <w:rPr>
          <w:b/>
          <w:bCs/>
        </w:rPr>
        <w:br w:type="page"/>
      </w:r>
      <w:r w:rsidRPr="00784EA2">
        <w:rPr>
          <w:b/>
          <w:bCs/>
        </w:rPr>
        <w:lastRenderedPageBreak/>
        <w:t xml:space="preserve">Experiment </w:t>
      </w:r>
      <w:r w:rsidR="00AF5BA4">
        <w:rPr>
          <w:b/>
          <w:bCs/>
        </w:rPr>
        <w:t>1</w:t>
      </w:r>
      <w:r w:rsidRPr="00784EA2">
        <w:rPr>
          <w:b/>
          <w:bCs/>
        </w:rPr>
        <w:t>A.</w:t>
      </w:r>
      <w:r w:rsidRPr="00784EA2">
        <w:t xml:space="preserve"> Realize the following circuit on a breadboard. Connecting A, and B inputs to either GND or VCC based on the following table, fill in the blanks. Write ON or OFF for LEDs.</w:t>
      </w:r>
      <w:r>
        <w:t xml:space="preserve"> Measure </w:t>
      </w:r>
      <w:proofErr w:type="spellStart"/>
      <w:r>
        <w:t>Vout</w:t>
      </w:r>
      <w:proofErr w:type="spellEnd"/>
      <w:r>
        <w:t xml:space="preserve"> voltage.</w:t>
      </w:r>
    </w:p>
    <w:p w:rsidR="009A166B" w:rsidRDefault="009A166B" w:rsidP="009A166B">
      <w:pPr>
        <w:jc w:val="center"/>
      </w:pPr>
      <w:r>
        <w:rPr>
          <w:noProof/>
          <w:lang w:eastAsia="en-US"/>
        </w:rPr>
        <w:drawing>
          <wp:inline distT="0" distB="0" distL="0" distR="0">
            <wp:extent cx="1710055" cy="474980"/>
            <wp:effectExtent l="1905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1710055" cy="474980"/>
                    </a:xfrm>
                    <a:prstGeom prst="rect">
                      <a:avLst/>
                    </a:prstGeom>
                    <a:solidFill>
                      <a:srgbClr val="FFFFFF"/>
                    </a:solidFill>
                    <a:ln w="9525">
                      <a:noFill/>
                      <a:miter lim="800000"/>
                      <a:headEnd/>
                      <a:tailEnd/>
                    </a:ln>
                  </pic:spPr>
                </pic:pic>
              </a:graphicData>
            </a:graphic>
          </wp:inline>
        </w:drawing>
      </w:r>
      <w:r>
        <w:tab/>
      </w:r>
      <w:r>
        <w:tab/>
      </w:r>
      <w:r>
        <w:tab/>
      </w:r>
      <w:r>
        <w:tab/>
      </w:r>
      <w:r>
        <w:rPr>
          <w:noProof/>
          <w:lang w:eastAsia="en-US"/>
        </w:rPr>
        <w:drawing>
          <wp:inline distT="0" distB="0" distL="0" distR="0">
            <wp:extent cx="1710055" cy="474980"/>
            <wp:effectExtent l="1905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1710055" cy="474980"/>
                    </a:xfrm>
                    <a:prstGeom prst="rect">
                      <a:avLst/>
                    </a:prstGeom>
                    <a:solidFill>
                      <a:srgbClr val="FFFFFF"/>
                    </a:solidFill>
                    <a:ln w="9525">
                      <a:noFill/>
                      <a:miter lim="800000"/>
                      <a:headEnd/>
                      <a:tailEnd/>
                    </a:ln>
                  </pic:spPr>
                </pic:pic>
              </a:graphicData>
            </a:graphic>
          </wp:inline>
        </w:drawing>
      </w:r>
    </w:p>
    <w:p w:rsidR="009A166B" w:rsidRPr="00784EA2" w:rsidRDefault="009A166B" w:rsidP="009A166B">
      <w:pPr>
        <w:jc w:val="center"/>
      </w:pPr>
    </w:p>
    <w:tbl>
      <w:tblPr>
        <w:tblW w:w="0" w:type="auto"/>
        <w:jc w:val="center"/>
        <w:tblLayout w:type="fixed"/>
        <w:tblLook w:val="0000" w:firstRow="0" w:lastRow="0" w:firstColumn="0" w:lastColumn="0" w:noHBand="0" w:noVBand="0"/>
      </w:tblPr>
      <w:tblGrid>
        <w:gridCol w:w="318"/>
        <w:gridCol w:w="1083"/>
        <w:gridCol w:w="2083"/>
        <w:gridCol w:w="1236"/>
        <w:gridCol w:w="239"/>
        <w:gridCol w:w="349"/>
        <w:gridCol w:w="1083"/>
        <w:gridCol w:w="2083"/>
        <w:gridCol w:w="1236"/>
      </w:tblGrid>
      <w:tr w:rsidR="009A166B" w:rsidRPr="00784EA2" w:rsidTr="00AE4A19">
        <w:trPr>
          <w:cantSplit/>
          <w:jc w:val="center"/>
        </w:trPr>
        <w:tc>
          <w:tcPr>
            <w:tcW w:w="31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108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INPUT</w:t>
            </w:r>
          </w:p>
        </w:tc>
        <w:tc>
          <w:tcPr>
            <w:tcW w:w="3319" w:type="dxa"/>
            <w:gridSpan w:val="2"/>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OUTPUT</w:t>
            </w:r>
          </w:p>
        </w:tc>
        <w:tc>
          <w:tcPr>
            <w:tcW w:w="239" w:type="dxa"/>
            <w:tcBorders>
              <w:left w:val="single" w:sz="4" w:space="0" w:color="000000"/>
            </w:tcBorders>
          </w:tcPr>
          <w:p w:rsidR="009A166B" w:rsidRPr="00784EA2" w:rsidRDefault="009A166B" w:rsidP="00AE4A19">
            <w:pPr>
              <w:snapToGrid w:val="0"/>
              <w:jc w:val="center"/>
            </w:pPr>
          </w:p>
        </w:tc>
        <w:tc>
          <w:tcPr>
            <w:tcW w:w="349"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108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INPUT</w:t>
            </w:r>
          </w:p>
        </w:tc>
        <w:tc>
          <w:tcPr>
            <w:tcW w:w="3319" w:type="dxa"/>
            <w:gridSpan w:val="2"/>
            <w:tcBorders>
              <w:top w:val="single" w:sz="4" w:space="0" w:color="000000"/>
              <w:left w:val="single" w:sz="4" w:space="0" w:color="000000"/>
              <w:bottom w:val="single" w:sz="4" w:space="0" w:color="000000"/>
              <w:right w:val="single" w:sz="4" w:space="0" w:color="000000"/>
            </w:tcBorders>
          </w:tcPr>
          <w:p w:rsidR="009A166B" w:rsidRPr="00784EA2" w:rsidRDefault="009A166B" w:rsidP="00AE4A19">
            <w:pPr>
              <w:snapToGrid w:val="0"/>
              <w:jc w:val="center"/>
              <w:rPr>
                <w:b/>
                <w:bCs/>
              </w:rPr>
            </w:pPr>
            <w:r w:rsidRPr="00784EA2">
              <w:rPr>
                <w:b/>
                <w:bCs/>
              </w:rPr>
              <w:t>OUTPUT</w:t>
            </w:r>
          </w:p>
        </w:tc>
      </w:tr>
      <w:tr w:rsidR="009A166B" w:rsidRPr="00784EA2" w:rsidTr="00AE4A19">
        <w:trPr>
          <w:jc w:val="center"/>
        </w:trPr>
        <w:tc>
          <w:tcPr>
            <w:tcW w:w="31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108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A</w:t>
            </w:r>
          </w:p>
        </w:tc>
        <w:tc>
          <w:tcPr>
            <w:tcW w:w="208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rPr>
                <w:b/>
                <w:bCs/>
              </w:rPr>
              <w:t xml:space="preserve">LED 0 </w:t>
            </w:r>
            <w:r w:rsidRPr="00784EA2">
              <w:rPr>
                <w:bCs/>
              </w:rPr>
              <w:t>(</w:t>
            </w:r>
            <w:r w:rsidRPr="00784EA2">
              <w:t>ON/OFF</w:t>
            </w:r>
            <w:r>
              <w:t>)</w:t>
            </w:r>
          </w:p>
        </w:tc>
        <w:tc>
          <w:tcPr>
            <w:tcW w:w="123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roofErr w:type="spellStart"/>
            <w:r w:rsidRPr="00784EA2">
              <w:rPr>
                <w:b/>
                <w:bCs/>
              </w:rPr>
              <w:t>Vout</w:t>
            </w:r>
            <w:proofErr w:type="spellEnd"/>
            <w:r w:rsidRPr="00784EA2">
              <w:rPr>
                <w:b/>
                <w:bCs/>
              </w:rPr>
              <w:t xml:space="preserve"> </w:t>
            </w:r>
            <w:r w:rsidRPr="00784EA2">
              <w:t>(V)</w:t>
            </w:r>
          </w:p>
        </w:tc>
        <w:tc>
          <w:tcPr>
            <w:tcW w:w="239" w:type="dxa"/>
            <w:tcBorders>
              <w:left w:val="single" w:sz="4" w:space="0" w:color="000000"/>
            </w:tcBorders>
          </w:tcPr>
          <w:p w:rsidR="009A166B" w:rsidRPr="00784EA2" w:rsidRDefault="009A166B" w:rsidP="00AE4A19">
            <w:pPr>
              <w:snapToGrid w:val="0"/>
              <w:jc w:val="center"/>
            </w:pPr>
          </w:p>
        </w:tc>
        <w:tc>
          <w:tcPr>
            <w:tcW w:w="349"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108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A</w:t>
            </w:r>
          </w:p>
        </w:tc>
        <w:tc>
          <w:tcPr>
            <w:tcW w:w="208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rPr>
                <w:b/>
                <w:bCs/>
              </w:rPr>
              <w:t xml:space="preserve">LED 0 </w:t>
            </w:r>
            <w:r w:rsidRPr="00784EA2">
              <w:rPr>
                <w:bCs/>
              </w:rPr>
              <w:t>(</w:t>
            </w:r>
            <w:r w:rsidRPr="00784EA2">
              <w:t>ON/OFF</w:t>
            </w:r>
            <w:r>
              <w:t>)</w:t>
            </w:r>
          </w:p>
        </w:tc>
        <w:tc>
          <w:tcPr>
            <w:tcW w:w="1236" w:type="dxa"/>
            <w:tcBorders>
              <w:top w:val="single" w:sz="4" w:space="0" w:color="000000"/>
              <w:left w:val="single" w:sz="4" w:space="0" w:color="000000"/>
              <w:bottom w:val="single" w:sz="4" w:space="0" w:color="000000"/>
              <w:right w:val="single" w:sz="4" w:space="0" w:color="000000"/>
            </w:tcBorders>
          </w:tcPr>
          <w:p w:rsidR="009A166B" w:rsidRPr="00784EA2" w:rsidRDefault="009A166B" w:rsidP="00AE4A19">
            <w:pPr>
              <w:snapToGrid w:val="0"/>
              <w:jc w:val="center"/>
            </w:pPr>
            <w:proofErr w:type="spellStart"/>
            <w:r w:rsidRPr="00784EA2">
              <w:rPr>
                <w:b/>
                <w:bCs/>
              </w:rPr>
              <w:t>Vout</w:t>
            </w:r>
            <w:proofErr w:type="spellEnd"/>
            <w:r w:rsidRPr="00784EA2">
              <w:rPr>
                <w:b/>
                <w:bCs/>
              </w:rPr>
              <w:t xml:space="preserve"> </w:t>
            </w:r>
            <w:r w:rsidRPr="00784EA2">
              <w:t>(V)</w:t>
            </w:r>
          </w:p>
        </w:tc>
      </w:tr>
      <w:tr w:rsidR="009A166B" w:rsidRPr="00784EA2" w:rsidTr="00AE4A19">
        <w:trPr>
          <w:trHeight w:val="364"/>
          <w:jc w:val="center"/>
        </w:trPr>
        <w:tc>
          <w:tcPr>
            <w:tcW w:w="318"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rPr>
                <w:b/>
                <w:bCs/>
              </w:rPr>
            </w:pPr>
            <w:r w:rsidRPr="00784EA2">
              <w:rPr>
                <w:b/>
                <w:bCs/>
              </w:rPr>
              <w:t>1</w:t>
            </w:r>
          </w:p>
        </w:tc>
        <w:tc>
          <w:tcPr>
            <w:tcW w:w="1083"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r w:rsidRPr="00784EA2">
              <w:t>5V</w:t>
            </w:r>
          </w:p>
        </w:tc>
        <w:tc>
          <w:tcPr>
            <w:tcW w:w="2083"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p>
        </w:tc>
        <w:tc>
          <w:tcPr>
            <w:tcW w:w="1236"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p>
        </w:tc>
        <w:tc>
          <w:tcPr>
            <w:tcW w:w="239" w:type="dxa"/>
            <w:tcBorders>
              <w:left w:val="single" w:sz="4" w:space="0" w:color="000000"/>
            </w:tcBorders>
            <w:vAlign w:val="center"/>
          </w:tcPr>
          <w:p w:rsidR="009A166B" w:rsidRPr="00784EA2" w:rsidRDefault="009A166B" w:rsidP="00AE4A19">
            <w:pPr>
              <w:snapToGrid w:val="0"/>
            </w:pPr>
          </w:p>
        </w:tc>
        <w:tc>
          <w:tcPr>
            <w:tcW w:w="349"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rPr>
                <w:b/>
                <w:bCs/>
              </w:rPr>
            </w:pPr>
            <w:r w:rsidRPr="00784EA2">
              <w:rPr>
                <w:b/>
                <w:bCs/>
              </w:rPr>
              <w:t>1</w:t>
            </w:r>
          </w:p>
        </w:tc>
        <w:tc>
          <w:tcPr>
            <w:tcW w:w="1083"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r w:rsidRPr="00784EA2">
              <w:t>5V</w:t>
            </w:r>
          </w:p>
        </w:tc>
        <w:tc>
          <w:tcPr>
            <w:tcW w:w="2083"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p>
        </w:tc>
        <w:tc>
          <w:tcPr>
            <w:tcW w:w="1236" w:type="dxa"/>
            <w:tcBorders>
              <w:top w:val="single" w:sz="4" w:space="0" w:color="000000"/>
              <w:left w:val="single" w:sz="4" w:space="0" w:color="000000"/>
              <w:bottom w:val="single" w:sz="4" w:space="0" w:color="000000"/>
              <w:right w:val="single" w:sz="4" w:space="0" w:color="000000"/>
            </w:tcBorders>
            <w:vAlign w:val="center"/>
          </w:tcPr>
          <w:p w:rsidR="009A166B" w:rsidRPr="00784EA2" w:rsidRDefault="009A166B" w:rsidP="00AE4A19">
            <w:pPr>
              <w:snapToGrid w:val="0"/>
            </w:pPr>
          </w:p>
        </w:tc>
      </w:tr>
      <w:tr w:rsidR="009A166B" w:rsidRPr="00784EA2" w:rsidTr="00AE4A19">
        <w:trPr>
          <w:trHeight w:val="346"/>
          <w:jc w:val="center"/>
        </w:trPr>
        <w:tc>
          <w:tcPr>
            <w:tcW w:w="318"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rPr>
                <w:b/>
                <w:bCs/>
              </w:rPr>
            </w:pPr>
            <w:r w:rsidRPr="00784EA2">
              <w:rPr>
                <w:b/>
                <w:bCs/>
              </w:rPr>
              <w:t>2</w:t>
            </w:r>
          </w:p>
        </w:tc>
        <w:tc>
          <w:tcPr>
            <w:tcW w:w="1083"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r w:rsidRPr="00784EA2">
              <w:t>0V</w:t>
            </w:r>
          </w:p>
        </w:tc>
        <w:tc>
          <w:tcPr>
            <w:tcW w:w="2083"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p>
        </w:tc>
        <w:tc>
          <w:tcPr>
            <w:tcW w:w="1236"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p>
        </w:tc>
        <w:tc>
          <w:tcPr>
            <w:tcW w:w="239" w:type="dxa"/>
            <w:tcBorders>
              <w:left w:val="single" w:sz="4" w:space="0" w:color="000000"/>
            </w:tcBorders>
            <w:vAlign w:val="center"/>
          </w:tcPr>
          <w:p w:rsidR="009A166B" w:rsidRPr="00784EA2" w:rsidRDefault="009A166B" w:rsidP="00AE4A19">
            <w:pPr>
              <w:snapToGrid w:val="0"/>
            </w:pPr>
          </w:p>
        </w:tc>
        <w:tc>
          <w:tcPr>
            <w:tcW w:w="349"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rPr>
                <w:b/>
                <w:bCs/>
              </w:rPr>
            </w:pPr>
            <w:r w:rsidRPr="00784EA2">
              <w:rPr>
                <w:b/>
                <w:bCs/>
              </w:rPr>
              <w:t>2</w:t>
            </w:r>
          </w:p>
        </w:tc>
        <w:tc>
          <w:tcPr>
            <w:tcW w:w="1083"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r w:rsidRPr="00784EA2">
              <w:t>0V</w:t>
            </w:r>
          </w:p>
        </w:tc>
        <w:tc>
          <w:tcPr>
            <w:tcW w:w="2083" w:type="dxa"/>
            <w:tcBorders>
              <w:top w:val="single" w:sz="4" w:space="0" w:color="000000"/>
              <w:left w:val="single" w:sz="4" w:space="0" w:color="000000"/>
              <w:bottom w:val="single" w:sz="4" w:space="0" w:color="000000"/>
            </w:tcBorders>
            <w:vAlign w:val="center"/>
          </w:tcPr>
          <w:p w:rsidR="009A166B" w:rsidRPr="00784EA2" w:rsidRDefault="009A166B" w:rsidP="00AE4A19">
            <w:pPr>
              <w:snapToGrid w:val="0"/>
            </w:pPr>
          </w:p>
        </w:tc>
        <w:tc>
          <w:tcPr>
            <w:tcW w:w="1236" w:type="dxa"/>
            <w:tcBorders>
              <w:top w:val="single" w:sz="4" w:space="0" w:color="000000"/>
              <w:left w:val="single" w:sz="4" w:space="0" w:color="000000"/>
              <w:bottom w:val="single" w:sz="4" w:space="0" w:color="000000"/>
              <w:right w:val="single" w:sz="4" w:space="0" w:color="000000"/>
            </w:tcBorders>
            <w:vAlign w:val="center"/>
          </w:tcPr>
          <w:p w:rsidR="009A166B" w:rsidRPr="00784EA2" w:rsidRDefault="009A166B" w:rsidP="00AE4A19">
            <w:pPr>
              <w:snapToGrid w:val="0"/>
            </w:pPr>
          </w:p>
        </w:tc>
      </w:tr>
    </w:tbl>
    <w:p w:rsidR="009A166B" w:rsidRPr="00784EA2" w:rsidRDefault="009A166B" w:rsidP="009A166B">
      <w:pPr>
        <w:jc w:val="both"/>
      </w:pPr>
    </w:p>
    <w:p w:rsidR="009A166B" w:rsidRPr="00784EA2" w:rsidRDefault="00AF5BA4" w:rsidP="009A166B">
      <w:pPr>
        <w:jc w:val="both"/>
      </w:pPr>
      <w:r>
        <w:rPr>
          <w:b/>
          <w:bCs/>
        </w:rPr>
        <w:t>Experiment 1</w:t>
      </w:r>
      <w:r w:rsidR="009A166B" w:rsidRPr="00784EA2">
        <w:rPr>
          <w:b/>
          <w:bCs/>
        </w:rPr>
        <w:t>B.</w:t>
      </w:r>
      <w:r w:rsidR="009A166B" w:rsidRPr="00784EA2">
        <w:t xml:space="preserve"> Realize the following circuit on a breadboard. Connecting A, and B inputs to either GND or VCC based on the following table, fill in the blanks. Write ON or OFF for LEDs.</w:t>
      </w:r>
      <w:r w:rsidR="009A166B" w:rsidRPr="00E565A7">
        <w:t xml:space="preserve"> </w:t>
      </w:r>
      <w:r w:rsidR="009A166B">
        <w:t xml:space="preserve">Measure </w:t>
      </w:r>
      <w:proofErr w:type="spellStart"/>
      <w:r w:rsidR="009A166B">
        <w:t>Vout</w:t>
      </w:r>
      <w:proofErr w:type="spellEnd"/>
      <w:r w:rsidR="009A166B">
        <w:t xml:space="preserve"> voltage.</w:t>
      </w:r>
    </w:p>
    <w:p w:rsidR="009A166B" w:rsidRPr="00784EA2" w:rsidRDefault="009A166B" w:rsidP="009A166B">
      <w:pPr>
        <w:jc w:val="center"/>
      </w:pPr>
      <w:r>
        <w:rPr>
          <w:noProof/>
          <w:lang w:eastAsia="en-US"/>
        </w:rPr>
        <w:drawing>
          <wp:inline distT="0" distB="0" distL="0" distR="0">
            <wp:extent cx="2482215" cy="7600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482215" cy="760095"/>
                    </a:xfrm>
                    <a:prstGeom prst="rect">
                      <a:avLst/>
                    </a:prstGeom>
                    <a:solidFill>
                      <a:srgbClr val="FFFFFF"/>
                    </a:solidFill>
                    <a:ln w="9525">
                      <a:noFill/>
                      <a:miter lim="800000"/>
                      <a:headEnd/>
                      <a:tailEnd/>
                    </a:ln>
                  </pic:spPr>
                </pic:pic>
              </a:graphicData>
            </a:graphic>
          </wp:inline>
        </w:drawing>
      </w:r>
    </w:p>
    <w:p w:rsidR="009A166B" w:rsidRPr="00784EA2" w:rsidRDefault="009A166B" w:rsidP="009A166B">
      <w:pPr>
        <w:jc w:val="both"/>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0"/>
        <w:gridCol w:w="759"/>
        <w:gridCol w:w="759"/>
        <w:gridCol w:w="844"/>
        <w:gridCol w:w="1204"/>
      </w:tblGrid>
      <w:tr w:rsidR="009A166B" w:rsidRPr="00784EA2" w:rsidTr="00AE4A19">
        <w:trPr>
          <w:cantSplit/>
          <w:jc w:val="center"/>
        </w:trPr>
        <w:tc>
          <w:tcPr>
            <w:tcW w:w="440" w:type="dxa"/>
          </w:tcPr>
          <w:p w:rsidR="009A166B" w:rsidRPr="00784EA2" w:rsidRDefault="009A166B" w:rsidP="00AE4A19">
            <w:pPr>
              <w:snapToGrid w:val="0"/>
              <w:jc w:val="both"/>
              <w:rPr>
                <w:b/>
                <w:bCs/>
              </w:rPr>
            </w:pPr>
          </w:p>
        </w:tc>
        <w:tc>
          <w:tcPr>
            <w:tcW w:w="1518" w:type="dxa"/>
            <w:gridSpan w:val="2"/>
          </w:tcPr>
          <w:p w:rsidR="009A166B" w:rsidRPr="00784EA2" w:rsidRDefault="009A166B" w:rsidP="00AE4A19">
            <w:pPr>
              <w:snapToGrid w:val="0"/>
              <w:jc w:val="both"/>
              <w:rPr>
                <w:b/>
                <w:bCs/>
              </w:rPr>
            </w:pPr>
            <w:r w:rsidRPr="00784EA2">
              <w:rPr>
                <w:b/>
                <w:bCs/>
              </w:rPr>
              <w:t>INPUTS</w:t>
            </w:r>
          </w:p>
        </w:tc>
        <w:tc>
          <w:tcPr>
            <w:tcW w:w="2048" w:type="dxa"/>
            <w:gridSpan w:val="2"/>
          </w:tcPr>
          <w:p w:rsidR="009A166B" w:rsidRPr="00784EA2" w:rsidRDefault="009A166B" w:rsidP="00AE4A19">
            <w:pPr>
              <w:snapToGrid w:val="0"/>
              <w:jc w:val="both"/>
              <w:rPr>
                <w:b/>
                <w:bCs/>
              </w:rPr>
            </w:pPr>
            <w:r w:rsidRPr="00784EA2">
              <w:rPr>
                <w:b/>
                <w:bCs/>
              </w:rPr>
              <w:t>OUTPUTS</w:t>
            </w:r>
          </w:p>
        </w:tc>
      </w:tr>
      <w:tr w:rsidR="009A166B" w:rsidRPr="00784EA2" w:rsidTr="00AE4A19">
        <w:trPr>
          <w:jc w:val="center"/>
        </w:trPr>
        <w:tc>
          <w:tcPr>
            <w:tcW w:w="440" w:type="dxa"/>
          </w:tcPr>
          <w:p w:rsidR="009A166B" w:rsidRPr="00784EA2" w:rsidRDefault="009A166B" w:rsidP="00AE4A19">
            <w:pPr>
              <w:snapToGrid w:val="0"/>
              <w:jc w:val="both"/>
              <w:rPr>
                <w:b/>
                <w:bCs/>
              </w:rPr>
            </w:pPr>
          </w:p>
        </w:tc>
        <w:tc>
          <w:tcPr>
            <w:tcW w:w="759" w:type="dxa"/>
          </w:tcPr>
          <w:p w:rsidR="009A166B" w:rsidRPr="00784EA2" w:rsidRDefault="009A166B" w:rsidP="00AE4A19">
            <w:pPr>
              <w:snapToGrid w:val="0"/>
              <w:jc w:val="both"/>
              <w:rPr>
                <w:b/>
                <w:bCs/>
              </w:rPr>
            </w:pPr>
            <w:r w:rsidRPr="00784EA2">
              <w:rPr>
                <w:b/>
                <w:bCs/>
              </w:rPr>
              <w:t>A</w:t>
            </w:r>
          </w:p>
        </w:tc>
        <w:tc>
          <w:tcPr>
            <w:tcW w:w="759" w:type="dxa"/>
          </w:tcPr>
          <w:p w:rsidR="009A166B" w:rsidRPr="00784EA2" w:rsidRDefault="009A166B" w:rsidP="00AE4A19">
            <w:pPr>
              <w:snapToGrid w:val="0"/>
              <w:jc w:val="both"/>
              <w:rPr>
                <w:b/>
                <w:bCs/>
              </w:rPr>
            </w:pPr>
            <w:r w:rsidRPr="00784EA2">
              <w:rPr>
                <w:b/>
                <w:bCs/>
              </w:rPr>
              <w:t>B</w:t>
            </w:r>
          </w:p>
        </w:tc>
        <w:tc>
          <w:tcPr>
            <w:tcW w:w="844" w:type="dxa"/>
          </w:tcPr>
          <w:p w:rsidR="009A166B" w:rsidRPr="00784EA2" w:rsidRDefault="009A166B" w:rsidP="00AE4A19">
            <w:pPr>
              <w:snapToGrid w:val="0"/>
              <w:jc w:val="both"/>
              <w:rPr>
                <w:b/>
                <w:bCs/>
              </w:rPr>
            </w:pPr>
            <w:r w:rsidRPr="00784EA2">
              <w:rPr>
                <w:b/>
                <w:bCs/>
              </w:rPr>
              <w:t>LED0</w:t>
            </w:r>
          </w:p>
        </w:tc>
        <w:tc>
          <w:tcPr>
            <w:tcW w:w="1204" w:type="dxa"/>
          </w:tcPr>
          <w:p w:rsidR="009A166B" w:rsidRPr="00784EA2" w:rsidRDefault="009A166B" w:rsidP="00AE4A19">
            <w:pPr>
              <w:snapToGrid w:val="0"/>
              <w:jc w:val="both"/>
              <w:rPr>
                <w:b/>
                <w:bCs/>
              </w:rPr>
            </w:pPr>
            <w:proofErr w:type="spellStart"/>
            <w:r w:rsidRPr="00784EA2">
              <w:rPr>
                <w:b/>
                <w:bCs/>
              </w:rPr>
              <w:t>Vout</w:t>
            </w:r>
            <w:proofErr w:type="spellEnd"/>
            <w:r w:rsidRPr="00784EA2">
              <w:rPr>
                <w:b/>
                <w:bCs/>
              </w:rPr>
              <w:t xml:space="preserve"> (V)</w:t>
            </w:r>
          </w:p>
        </w:tc>
      </w:tr>
      <w:tr w:rsidR="009A166B" w:rsidRPr="00784EA2" w:rsidTr="00AE4A19">
        <w:trPr>
          <w:jc w:val="center"/>
        </w:trPr>
        <w:tc>
          <w:tcPr>
            <w:tcW w:w="440" w:type="dxa"/>
          </w:tcPr>
          <w:p w:rsidR="009A166B" w:rsidRPr="00784EA2" w:rsidRDefault="009A166B" w:rsidP="00AE4A19">
            <w:pPr>
              <w:snapToGrid w:val="0"/>
              <w:jc w:val="both"/>
              <w:rPr>
                <w:b/>
                <w:bCs/>
              </w:rPr>
            </w:pPr>
            <w:r w:rsidRPr="00784EA2">
              <w:rPr>
                <w:b/>
                <w:bCs/>
              </w:rPr>
              <w:t>1</w:t>
            </w:r>
          </w:p>
        </w:tc>
        <w:tc>
          <w:tcPr>
            <w:tcW w:w="759" w:type="dxa"/>
          </w:tcPr>
          <w:p w:rsidR="009A166B" w:rsidRPr="00784EA2" w:rsidRDefault="009A166B" w:rsidP="00AE4A19">
            <w:pPr>
              <w:snapToGrid w:val="0"/>
              <w:jc w:val="both"/>
            </w:pPr>
            <w:r w:rsidRPr="00784EA2">
              <w:t>0V</w:t>
            </w:r>
          </w:p>
        </w:tc>
        <w:tc>
          <w:tcPr>
            <w:tcW w:w="759" w:type="dxa"/>
          </w:tcPr>
          <w:p w:rsidR="009A166B" w:rsidRPr="00784EA2" w:rsidRDefault="009A166B" w:rsidP="00AE4A19">
            <w:pPr>
              <w:snapToGrid w:val="0"/>
              <w:jc w:val="both"/>
            </w:pPr>
            <w:r w:rsidRPr="00784EA2">
              <w:t>0V</w:t>
            </w:r>
          </w:p>
        </w:tc>
        <w:tc>
          <w:tcPr>
            <w:tcW w:w="844" w:type="dxa"/>
          </w:tcPr>
          <w:p w:rsidR="009A166B" w:rsidRPr="00784EA2" w:rsidRDefault="009A166B" w:rsidP="00AE4A19">
            <w:pPr>
              <w:snapToGrid w:val="0"/>
              <w:jc w:val="both"/>
            </w:pPr>
          </w:p>
        </w:tc>
        <w:tc>
          <w:tcPr>
            <w:tcW w:w="1204" w:type="dxa"/>
          </w:tcPr>
          <w:p w:rsidR="009A166B" w:rsidRPr="00784EA2" w:rsidRDefault="009A166B" w:rsidP="00AE4A19">
            <w:pPr>
              <w:snapToGrid w:val="0"/>
              <w:jc w:val="both"/>
            </w:pPr>
          </w:p>
        </w:tc>
      </w:tr>
      <w:tr w:rsidR="009A166B" w:rsidRPr="00784EA2" w:rsidTr="00AE4A19">
        <w:trPr>
          <w:jc w:val="center"/>
        </w:trPr>
        <w:tc>
          <w:tcPr>
            <w:tcW w:w="440" w:type="dxa"/>
          </w:tcPr>
          <w:p w:rsidR="009A166B" w:rsidRPr="00784EA2" w:rsidRDefault="009A166B" w:rsidP="00AE4A19">
            <w:pPr>
              <w:snapToGrid w:val="0"/>
              <w:jc w:val="both"/>
              <w:rPr>
                <w:b/>
                <w:bCs/>
              </w:rPr>
            </w:pPr>
            <w:r w:rsidRPr="00784EA2">
              <w:rPr>
                <w:b/>
                <w:bCs/>
              </w:rPr>
              <w:t>2</w:t>
            </w:r>
          </w:p>
        </w:tc>
        <w:tc>
          <w:tcPr>
            <w:tcW w:w="759" w:type="dxa"/>
          </w:tcPr>
          <w:p w:rsidR="009A166B" w:rsidRPr="00784EA2" w:rsidRDefault="009A166B" w:rsidP="00AE4A19">
            <w:pPr>
              <w:snapToGrid w:val="0"/>
              <w:jc w:val="both"/>
            </w:pPr>
            <w:r w:rsidRPr="00784EA2">
              <w:t>0V</w:t>
            </w:r>
          </w:p>
        </w:tc>
        <w:tc>
          <w:tcPr>
            <w:tcW w:w="759" w:type="dxa"/>
          </w:tcPr>
          <w:p w:rsidR="009A166B" w:rsidRPr="00784EA2" w:rsidRDefault="009A166B" w:rsidP="00AE4A19">
            <w:pPr>
              <w:snapToGrid w:val="0"/>
              <w:jc w:val="both"/>
            </w:pPr>
            <w:r w:rsidRPr="00784EA2">
              <w:t>5V</w:t>
            </w:r>
          </w:p>
        </w:tc>
        <w:tc>
          <w:tcPr>
            <w:tcW w:w="844" w:type="dxa"/>
          </w:tcPr>
          <w:p w:rsidR="009A166B" w:rsidRPr="00784EA2" w:rsidRDefault="009A166B" w:rsidP="00AE4A19">
            <w:pPr>
              <w:snapToGrid w:val="0"/>
              <w:jc w:val="both"/>
            </w:pPr>
          </w:p>
        </w:tc>
        <w:tc>
          <w:tcPr>
            <w:tcW w:w="1204" w:type="dxa"/>
          </w:tcPr>
          <w:p w:rsidR="009A166B" w:rsidRPr="00784EA2" w:rsidRDefault="009A166B" w:rsidP="00AE4A19">
            <w:pPr>
              <w:snapToGrid w:val="0"/>
              <w:jc w:val="both"/>
            </w:pPr>
          </w:p>
        </w:tc>
      </w:tr>
      <w:tr w:rsidR="009A166B" w:rsidRPr="00784EA2" w:rsidTr="00AE4A19">
        <w:trPr>
          <w:jc w:val="center"/>
        </w:trPr>
        <w:tc>
          <w:tcPr>
            <w:tcW w:w="440" w:type="dxa"/>
          </w:tcPr>
          <w:p w:rsidR="009A166B" w:rsidRPr="00784EA2" w:rsidRDefault="009A166B" w:rsidP="00AE4A19">
            <w:pPr>
              <w:snapToGrid w:val="0"/>
              <w:jc w:val="both"/>
              <w:rPr>
                <w:b/>
                <w:bCs/>
              </w:rPr>
            </w:pPr>
            <w:r w:rsidRPr="00784EA2">
              <w:rPr>
                <w:b/>
                <w:bCs/>
              </w:rPr>
              <w:t>3</w:t>
            </w:r>
          </w:p>
        </w:tc>
        <w:tc>
          <w:tcPr>
            <w:tcW w:w="759" w:type="dxa"/>
          </w:tcPr>
          <w:p w:rsidR="009A166B" w:rsidRPr="00784EA2" w:rsidRDefault="009A166B" w:rsidP="00AE4A19">
            <w:pPr>
              <w:snapToGrid w:val="0"/>
            </w:pPr>
            <w:r w:rsidRPr="00784EA2">
              <w:t>5V</w:t>
            </w:r>
          </w:p>
        </w:tc>
        <w:tc>
          <w:tcPr>
            <w:tcW w:w="759" w:type="dxa"/>
          </w:tcPr>
          <w:p w:rsidR="009A166B" w:rsidRPr="00784EA2" w:rsidRDefault="009A166B" w:rsidP="00AE4A19">
            <w:pPr>
              <w:snapToGrid w:val="0"/>
              <w:jc w:val="both"/>
            </w:pPr>
            <w:r w:rsidRPr="00784EA2">
              <w:t>0V</w:t>
            </w:r>
          </w:p>
        </w:tc>
        <w:tc>
          <w:tcPr>
            <w:tcW w:w="844" w:type="dxa"/>
          </w:tcPr>
          <w:p w:rsidR="009A166B" w:rsidRPr="00784EA2" w:rsidRDefault="009A166B" w:rsidP="00AE4A19">
            <w:pPr>
              <w:snapToGrid w:val="0"/>
              <w:jc w:val="both"/>
            </w:pPr>
          </w:p>
        </w:tc>
        <w:tc>
          <w:tcPr>
            <w:tcW w:w="1204" w:type="dxa"/>
          </w:tcPr>
          <w:p w:rsidR="009A166B" w:rsidRPr="00784EA2" w:rsidRDefault="009A166B" w:rsidP="00AE4A19">
            <w:pPr>
              <w:snapToGrid w:val="0"/>
              <w:jc w:val="both"/>
            </w:pPr>
          </w:p>
        </w:tc>
      </w:tr>
      <w:tr w:rsidR="009A166B" w:rsidRPr="00784EA2" w:rsidTr="00AE4A19">
        <w:trPr>
          <w:jc w:val="center"/>
        </w:trPr>
        <w:tc>
          <w:tcPr>
            <w:tcW w:w="440" w:type="dxa"/>
          </w:tcPr>
          <w:p w:rsidR="009A166B" w:rsidRPr="00784EA2" w:rsidRDefault="009A166B" w:rsidP="00AE4A19">
            <w:pPr>
              <w:snapToGrid w:val="0"/>
              <w:jc w:val="both"/>
              <w:rPr>
                <w:b/>
                <w:bCs/>
              </w:rPr>
            </w:pPr>
            <w:r w:rsidRPr="00784EA2">
              <w:rPr>
                <w:b/>
                <w:bCs/>
              </w:rPr>
              <w:t>4</w:t>
            </w:r>
          </w:p>
        </w:tc>
        <w:tc>
          <w:tcPr>
            <w:tcW w:w="759" w:type="dxa"/>
          </w:tcPr>
          <w:p w:rsidR="009A166B" w:rsidRPr="00784EA2" w:rsidRDefault="009A166B" w:rsidP="00AE4A19">
            <w:pPr>
              <w:snapToGrid w:val="0"/>
            </w:pPr>
            <w:r w:rsidRPr="00784EA2">
              <w:t>5V</w:t>
            </w:r>
          </w:p>
        </w:tc>
        <w:tc>
          <w:tcPr>
            <w:tcW w:w="759" w:type="dxa"/>
          </w:tcPr>
          <w:p w:rsidR="009A166B" w:rsidRPr="00784EA2" w:rsidRDefault="009A166B" w:rsidP="00AE4A19">
            <w:pPr>
              <w:snapToGrid w:val="0"/>
              <w:jc w:val="both"/>
            </w:pPr>
            <w:r w:rsidRPr="00784EA2">
              <w:t>5V</w:t>
            </w:r>
          </w:p>
        </w:tc>
        <w:tc>
          <w:tcPr>
            <w:tcW w:w="844" w:type="dxa"/>
          </w:tcPr>
          <w:p w:rsidR="009A166B" w:rsidRPr="00784EA2" w:rsidRDefault="009A166B" w:rsidP="00AE4A19">
            <w:pPr>
              <w:snapToGrid w:val="0"/>
              <w:jc w:val="both"/>
            </w:pPr>
          </w:p>
        </w:tc>
        <w:tc>
          <w:tcPr>
            <w:tcW w:w="1204" w:type="dxa"/>
          </w:tcPr>
          <w:p w:rsidR="009A166B" w:rsidRPr="00784EA2" w:rsidRDefault="009A166B" w:rsidP="00AE4A19">
            <w:pPr>
              <w:snapToGrid w:val="0"/>
              <w:jc w:val="both"/>
            </w:pPr>
          </w:p>
        </w:tc>
      </w:tr>
    </w:tbl>
    <w:p w:rsidR="009A166B" w:rsidRPr="00784EA2" w:rsidRDefault="009A166B" w:rsidP="009A166B">
      <w:pPr>
        <w:jc w:val="both"/>
      </w:pPr>
    </w:p>
    <w:p w:rsidR="009A166B" w:rsidRPr="00784EA2" w:rsidRDefault="00AF5BA4" w:rsidP="009A166B">
      <w:r>
        <w:rPr>
          <w:b/>
          <w:bCs/>
        </w:rPr>
        <w:t>Experiment 1</w:t>
      </w:r>
      <w:r w:rsidR="009A166B">
        <w:rPr>
          <w:b/>
          <w:bCs/>
        </w:rPr>
        <w:t>C</w:t>
      </w:r>
      <w:r w:rsidR="009A166B" w:rsidRPr="00784EA2">
        <w:rPr>
          <w:b/>
          <w:bCs/>
        </w:rPr>
        <w:t>.</w:t>
      </w:r>
      <w:r w:rsidR="009A166B" w:rsidRPr="00784EA2">
        <w:t xml:space="preserve"> Realize the following circuit on a breadboard. Connecting A, and B inputs to either GND or VCC based on the following table, fill in the blanks. Write ON or OFF for LEDs.</w:t>
      </w:r>
      <w:r w:rsidR="009A166B">
        <w:t xml:space="preserve"> Measure </w:t>
      </w:r>
      <w:proofErr w:type="spellStart"/>
      <w:r w:rsidR="009A166B">
        <w:t>Vout</w:t>
      </w:r>
      <w:proofErr w:type="spellEnd"/>
      <w:r w:rsidR="009A166B">
        <w:t xml:space="preserve"> voltage.</w:t>
      </w:r>
    </w:p>
    <w:p w:rsidR="009A166B" w:rsidRPr="00784EA2" w:rsidRDefault="009A166B" w:rsidP="009A166B">
      <w:pPr>
        <w:jc w:val="center"/>
      </w:pPr>
      <w:r>
        <w:rPr>
          <w:noProof/>
          <w:lang w:eastAsia="en-US"/>
        </w:rPr>
        <w:drawing>
          <wp:inline distT="0" distB="0" distL="0" distR="0">
            <wp:extent cx="1793240" cy="268351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1793240" cy="2683510"/>
                    </a:xfrm>
                    <a:prstGeom prst="rect">
                      <a:avLst/>
                    </a:prstGeom>
                    <a:solidFill>
                      <a:srgbClr val="FFFFFF"/>
                    </a:solidFill>
                    <a:ln w="9525">
                      <a:noFill/>
                      <a:miter lim="800000"/>
                      <a:headEnd/>
                      <a:tailEnd/>
                    </a:ln>
                  </pic:spPr>
                </pic:pic>
              </a:graphicData>
            </a:graphic>
          </wp:inline>
        </w:drawing>
      </w:r>
      <w:r w:rsidRPr="00784EA2">
        <w:tab/>
      </w:r>
      <w:r w:rsidRPr="00784EA2">
        <w:tab/>
      </w:r>
      <w:r>
        <w:rPr>
          <w:noProof/>
          <w:lang w:eastAsia="en-US"/>
        </w:rPr>
        <w:drawing>
          <wp:inline distT="0" distB="0" distL="0" distR="0">
            <wp:extent cx="3040380" cy="2695575"/>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3040380" cy="2695575"/>
                    </a:xfrm>
                    <a:prstGeom prst="rect">
                      <a:avLst/>
                    </a:prstGeom>
                    <a:solidFill>
                      <a:srgbClr val="FFFFFF"/>
                    </a:solidFill>
                    <a:ln w="9525">
                      <a:noFill/>
                      <a:miter lim="800000"/>
                      <a:headEnd/>
                      <a:tailEnd/>
                    </a:ln>
                  </pic:spPr>
                </pic:pic>
              </a:graphicData>
            </a:graphic>
          </wp:inline>
        </w:drawing>
      </w:r>
    </w:p>
    <w:p w:rsidR="009A166B" w:rsidRPr="00784EA2" w:rsidRDefault="009A166B" w:rsidP="009A166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115" w:type="dxa"/>
          <w:right w:w="115" w:type="dxa"/>
        </w:tblCellMar>
        <w:tblLook w:val="01E0" w:firstRow="1" w:lastRow="1" w:firstColumn="1" w:lastColumn="1" w:noHBand="0" w:noVBand="0"/>
      </w:tblPr>
      <w:tblGrid>
        <w:gridCol w:w="3573"/>
        <w:gridCol w:w="4410"/>
      </w:tblGrid>
      <w:tr w:rsidR="009A166B" w:rsidRPr="00784EA2" w:rsidTr="00AE4A19">
        <w:trPr>
          <w:trHeight w:val="1559"/>
          <w:jc w:val="center"/>
        </w:trPr>
        <w:tc>
          <w:tcPr>
            <w:tcW w:w="3528" w:type="dxa"/>
          </w:tcPr>
          <w:tbl>
            <w:tblPr>
              <w:tblW w:w="3338" w:type="dxa"/>
              <w:tblLook w:val="0000" w:firstRow="0" w:lastRow="0" w:firstColumn="0" w:lastColumn="0" w:noHBand="0" w:noVBand="0"/>
            </w:tblPr>
            <w:tblGrid>
              <w:gridCol w:w="433"/>
              <w:gridCol w:w="608"/>
              <w:gridCol w:w="608"/>
              <w:gridCol w:w="776"/>
              <w:gridCol w:w="913"/>
            </w:tblGrid>
            <w:tr w:rsidR="009A166B" w:rsidRPr="00784EA2" w:rsidTr="00AE4A19">
              <w:tc>
                <w:tcPr>
                  <w:tcW w:w="43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p>
              </w:tc>
              <w:tc>
                <w:tcPr>
                  <w:tcW w:w="1216" w:type="dxa"/>
                  <w:gridSpan w:val="2"/>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INPUTS</w:t>
                  </w:r>
                </w:p>
              </w:tc>
              <w:tc>
                <w:tcPr>
                  <w:tcW w:w="1689" w:type="dxa"/>
                  <w:gridSpan w:val="2"/>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OUTPUTS</w:t>
                  </w:r>
                </w:p>
              </w:tc>
            </w:tr>
            <w:tr w:rsidR="009A166B" w:rsidRPr="00784EA2" w:rsidTr="00AE4A19">
              <w:tc>
                <w:tcPr>
                  <w:tcW w:w="43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A</w:t>
                  </w: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B</w:t>
                  </w:r>
                </w:p>
              </w:tc>
              <w:tc>
                <w:tcPr>
                  <w:tcW w:w="77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LED</w:t>
                  </w:r>
                </w:p>
              </w:tc>
              <w:tc>
                <w:tcPr>
                  <w:tcW w:w="91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proofErr w:type="spellStart"/>
                  <w:r w:rsidRPr="00784EA2">
                    <w:rPr>
                      <w:b/>
                      <w:bCs/>
                    </w:rPr>
                    <w:t>Vout</w:t>
                  </w:r>
                  <w:proofErr w:type="spellEnd"/>
                </w:p>
              </w:tc>
            </w:tr>
            <w:tr w:rsidR="009A166B" w:rsidRPr="00784EA2" w:rsidTr="00AE4A19">
              <w:tc>
                <w:tcPr>
                  <w:tcW w:w="43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1</w:t>
                  </w: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0V</w:t>
                  </w: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0V</w:t>
                  </w:r>
                </w:p>
              </w:tc>
              <w:tc>
                <w:tcPr>
                  <w:tcW w:w="77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91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r>
            <w:tr w:rsidR="009A166B" w:rsidRPr="00784EA2" w:rsidTr="00AE4A19">
              <w:tc>
                <w:tcPr>
                  <w:tcW w:w="43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2</w:t>
                  </w: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0V</w:t>
                  </w: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5V</w:t>
                  </w:r>
                </w:p>
              </w:tc>
              <w:tc>
                <w:tcPr>
                  <w:tcW w:w="77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91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r>
            <w:tr w:rsidR="009A166B" w:rsidRPr="00784EA2" w:rsidTr="00AE4A19">
              <w:tc>
                <w:tcPr>
                  <w:tcW w:w="43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3</w:t>
                  </w: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5V</w:t>
                  </w: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0V</w:t>
                  </w:r>
                </w:p>
              </w:tc>
              <w:tc>
                <w:tcPr>
                  <w:tcW w:w="77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91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r>
            <w:tr w:rsidR="009A166B" w:rsidRPr="00784EA2" w:rsidTr="00AE4A19">
              <w:tc>
                <w:tcPr>
                  <w:tcW w:w="43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4</w:t>
                  </w: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5V</w:t>
                  </w:r>
                </w:p>
              </w:tc>
              <w:tc>
                <w:tcPr>
                  <w:tcW w:w="60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5V</w:t>
                  </w:r>
                </w:p>
              </w:tc>
              <w:tc>
                <w:tcPr>
                  <w:tcW w:w="77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913"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r>
          </w:tbl>
          <w:p w:rsidR="009A166B" w:rsidRPr="00784EA2" w:rsidRDefault="009A166B" w:rsidP="00AE4A19">
            <w:pPr>
              <w:jc w:val="center"/>
            </w:pPr>
          </w:p>
        </w:tc>
        <w:tc>
          <w:tcPr>
            <w:tcW w:w="4410" w:type="dxa"/>
          </w:tcPr>
          <w:tbl>
            <w:tblPr>
              <w:tblpPr w:leftFromText="180" w:rightFromText="180" w:vertAnchor="text" w:horzAnchor="page" w:tblpXSpec="center" w:tblpY="-1442"/>
              <w:tblOverlap w:val="never"/>
              <w:tblW w:w="3005" w:type="dxa"/>
              <w:tblLook w:val="0000" w:firstRow="0" w:lastRow="0" w:firstColumn="0" w:lastColumn="0" w:noHBand="0" w:noVBand="0"/>
            </w:tblPr>
            <w:tblGrid>
              <w:gridCol w:w="416"/>
              <w:gridCol w:w="561"/>
              <w:gridCol w:w="561"/>
              <w:gridCol w:w="728"/>
              <w:gridCol w:w="739"/>
            </w:tblGrid>
            <w:tr w:rsidR="009A166B" w:rsidRPr="00784EA2" w:rsidTr="00AE4A19">
              <w:tc>
                <w:tcPr>
                  <w:tcW w:w="41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1122" w:type="dxa"/>
                  <w:gridSpan w:val="2"/>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INPUTS</w:t>
                  </w:r>
                </w:p>
              </w:tc>
              <w:tc>
                <w:tcPr>
                  <w:tcW w:w="1467" w:type="dxa"/>
                  <w:gridSpan w:val="2"/>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OUTPUTS</w:t>
                  </w:r>
                </w:p>
              </w:tc>
            </w:tr>
            <w:tr w:rsidR="009A166B" w:rsidRPr="00784EA2" w:rsidTr="00AE4A19">
              <w:tc>
                <w:tcPr>
                  <w:tcW w:w="41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A</w:t>
                  </w: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B</w:t>
                  </w:r>
                </w:p>
              </w:tc>
              <w:tc>
                <w:tcPr>
                  <w:tcW w:w="72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LED</w:t>
                  </w:r>
                </w:p>
              </w:tc>
              <w:tc>
                <w:tcPr>
                  <w:tcW w:w="739"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proofErr w:type="spellStart"/>
                  <w:r w:rsidRPr="00784EA2">
                    <w:rPr>
                      <w:b/>
                      <w:bCs/>
                    </w:rPr>
                    <w:t>Vout</w:t>
                  </w:r>
                  <w:proofErr w:type="spellEnd"/>
                </w:p>
              </w:tc>
            </w:tr>
            <w:tr w:rsidR="009A166B" w:rsidRPr="00784EA2" w:rsidTr="00AE4A19">
              <w:tc>
                <w:tcPr>
                  <w:tcW w:w="41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1</w:t>
                  </w: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0V</w:t>
                  </w: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0V</w:t>
                  </w:r>
                </w:p>
              </w:tc>
              <w:tc>
                <w:tcPr>
                  <w:tcW w:w="72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739"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r>
            <w:tr w:rsidR="009A166B" w:rsidRPr="00784EA2" w:rsidTr="00AE4A19">
              <w:tc>
                <w:tcPr>
                  <w:tcW w:w="41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2</w:t>
                  </w: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0V</w:t>
                  </w: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5V</w:t>
                  </w:r>
                </w:p>
              </w:tc>
              <w:tc>
                <w:tcPr>
                  <w:tcW w:w="72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739"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r>
            <w:tr w:rsidR="009A166B" w:rsidRPr="00784EA2" w:rsidTr="00AE4A19">
              <w:tc>
                <w:tcPr>
                  <w:tcW w:w="41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3</w:t>
                  </w: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5V</w:t>
                  </w: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0V</w:t>
                  </w:r>
                </w:p>
              </w:tc>
              <w:tc>
                <w:tcPr>
                  <w:tcW w:w="72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739"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r>
            <w:tr w:rsidR="009A166B" w:rsidRPr="00784EA2" w:rsidTr="00AE4A19">
              <w:tc>
                <w:tcPr>
                  <w:tcW w:w="416" w:type="dxa"/>
                  <w:tcBorders>
                    <w:top w:val="single" w:sz="4" w:space="0" w:color="000000"/>
                    <w:left w:val="single" w:sz="4" w:space="0" w:color="000000"/>
                    <w:bottom w:val="single" w:sz="4" w:space="0" w:color="000000"/>
                  </w:tcBorders>
                </w:tcPr>
                <w:p w:rsidR="009A166B" w:rsidRPr="00784EA2" w:rsidRDefault="009A166B" w:rsidP="00AE4A19">
                  <w:pPr>
                    <w:snapToGrid w:val="0"/>
                    <w:jc w:val="center"/>
                    <w:rPr>
                      <w:b/>
                      <w:bCs/>
                    </w:rPr>
                  </w:pPr>
                  <w:r w:rsidRPr="00784EA2">
                    <w:rPr>
                      <w:b/>
                      <w:bCs/>
                    </w:rPr>
                    <w:t>4</w:t>
                  </w: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5V</w:t>
                  </w:r>
                </w:p>
              </w:tc>
              <w:tc>
                <w:tcPr>
                  <w:tcW w:w="561"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r w:rsidRPr="00784EA2">
                    <w:t>5V</w:t>
                  </w:r>
                </w:p>
              </w:tc>
              <w:tc>
                <w:tcPr>
                  <w:tcW w:w="728"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c>
                <w:tcPr>
                  <w:tcW w:w="739" w:type="dxa"/>
                  <w:tcBorders>
                    <w:top w:val="single" w:sz="4" w:space="0" w:color="000000"/>
                    <w:left w:val="single" w:sz="4" w:space="0" w:color="000000"/>
                    <w:bottom w:val="single" w:sz="4" w:space="0" w:color="000000"/>
                  </w:tcBorders>
                </w:tcPr>
                <w:p w:rsidR="009A166B" w:rsidRPr="00784EA2" w:rsidRDefault="009A166B" w:rsidP="00AE4A19">
                  <w:pPr>
                    <w:snapToGrid w:val="0"/>
                    <w:jc w:val="center"/>
                  </w:pPr>
                </w:p>
              </w:tc>
            </w:tr>
          </w:tbl>
          <w:p w:rsidR="009A166B" w:rsidRPr="00784EA2" w:rsidRDefault="009A166B" w:rsidP="00AE4A19">
            <w:pPr>
              <w:jc w:val="center"/>
            </w:pPr>
          </w:p>
        </w:tc>
      </w:tr>
    </w:tbl>
    <w:p w:rsidR="009A166B" w:rsidRPr="00784EA2" w:rsidRDefault="009A166B" w:rsidP="003D617F">
      <w:pPr>
        <w:spacing w:before="120"/>
        <w:ind w:left="720" w:firstLine="720"/>
      </w:pPr>
      <w:r w:rsidRPr="00784EA2">
        <w:t xml:space="preserve">This is  …………… Gate     </w:t>
      </w:r>
      <w:r w:rsidRPr="00784EA2">
        <w:tab/>
      </w:r>
      <w:r w:rsidRPr="00784EA2">
        <w:tab/>
      </w:r>
      <w:r w:rsidRPr="00784EA2">
        <w:tab/>
        <w:t>This is a ……………. Gate</w:t>
      </w:r>
    </w:p>
    <w:p w:rsidR="003D617F" w:rsidRDefault="003D617F" w:rsidP="008B65CC">
      <w:pPr>
        <w:rPr>
          <w:b/>
          <w:sz w:val="20"/>
          <w:szCs w:val="20"/>
        </w:rPr>
      </w:pPr>
    </w:p>
    <w:p w:rsidR="009A166B" w:rsidRPr="00107DA6" w:rsidRDefault="009A166B" w:rsidP="009A166B">
      <w:pPr>
        <w:ind w:left="360" w:hanging="360"/>
        <w:jc w:val="center"/>
        <w:rPr>
          <w:sz w:val="20"/>
          <w:szCs w:val="20"/>
        </w:rPr>
      </w:pPr>
      <w:r w:rsidRPr="00107DA6">
        <w:rPr>
          <w:b/>
          <w:sz w:val="20"/>
          <w:szCs w:val="20"/>
        </w:rPr>
        <w:lastRenderedPageBreak/>
        <w:t>LABORATORY WORK #</w:t>
      </w:r>
      <w:r w:rsidR="00AF5BA4">
        <w:rPr>
          <w:b/>
          <w:sz w:val="20"/>
          <w:szCs w:val="20"/>
        </w:rPr>
        <w:t>1</w:t>
      </w:r>
      <w:r w:rsidRPr="00107DA6">
        <w:rPr>
          <w:b/>
          <w:sz w:val="20"/>
          <w:szCs w:val="20"/>
        </w:rPr>
        <w:t xml:space="preserve"> - TEST QUESTIONS</w:t>
      </w:r>
    </w:p>
    <w:p w:rsidR="009A166B" w:rsidRPr="00A35831" w:rsidRDefault="009A166B" w:rsidP="009A166B">
      <w:pPr>
        <w:jc w:val="center"/>
        <w:rPr>
          <w:bCs/>
          <w:sz w:val="20"/>
          <w:szCs w:val="20"/>
        </w:rPr>
      </w:pPr>
    </w:p>
    <w:p w:rsidR="009A166B" w:rsidRPr="00A35831" w:rsidRDefault="009A166B" w:rsidP="009A166B">
      <w:pPr>
        <w:jc w:val="both"/>
        <w:rPr>
          <w:bCs/>
          <w:sz w:val="20"/>
          <w:szCs w:val="20"/>
        </w:rPr>
      </w:pPr>
      <w:r w:rsidRPr="00A35831">
        <w:rPr>
          <w:bCs/>
          <w:sz w:val="20"/>
          <w:szCs w:val="20"/>
        </w:rPr>
        <w:t>1. Voltages V</w:t>
      </w:r>
      <w:r w:rsidRPr="00A35831">
        <w:rPr>
          <w:bCs/>
          <w:sz w:val="20"/>
          <w:szCs w:val="20"/>
          <w:vertAlign w:val="subscript"/>
        </w:rPr>
        <w:t>1</w:t>
      </w:r>
      <w:r w:rsidRPr="00A35831">
        <w:rPr>
          <w:bCs/>
          <w:sz w:val="20"/>
          <w:szCs w:val="20"/>
        </w:rPr>
        <w:t>, V</w:t>
      </w:r>
      <w:r w:rsidRPr="00A35831">
        <w:rPr>
          <w:bCs/>
          <w:sz w:val="20"/>
          <w:szCs w:val="20"/>
          <w:vertAlign w:val="subscript"/>
        </w:rPr>
        <w:t>3</w:t>
      </w:r>
      <w:r w:rsidRPr="00A35831">
        <w:rPr>
          <w:bCs/>
          <w:sz w:val="20"/>
          <w:szCs w:val="20"/>
        </w:rPr>
        <w:t>, V</w:t>
      </w:r>
      <w:r w:rsidRPr="00A35831">
        <w:rPr>
          <w:bCs/>
          <w:sz w:val="20"/>
          <w:szCs w:val="20"/>
          <w:vertAlign w:val="subscript"/>
        </w:rPr>
        <w:t>4</w:t>
      </w:r>
      <w:r w:rsidRPr="00A35831">
        <w:rPr>
          <w:bCs/>
          <w:sz w:val="20"/>
          <w:szCs w:val="20"/>
        </w:rPr>
        <w:t xml:space="preserve"> in the scheme below equal to ________ respectively.</w:t>
      </w:r>
    </w:p>
    <w:p w:rsidR="009A166B" w:rsidRPr="00A35831" w:rsidRDefault="009A166B" w:rsidP="009A166B">
      <w:pPr>
        <w:rPr>
          <w:bCs/>
          <w:sz w:val="20"/>
          <w:szCs w:val="20"/>
        </w:rPr>
      </w:pPr>
      <w:r>
        <w:rPr>
          <w:noProof/>
          <w:lang w:eastAsia="en-US"/>
        </w:rPr>
        <w:drawing>
          <wp:inline distT="0" distB="0" distL="0" distR="0">
            <wp:extent cx="5023485" cy="1840865"/>
            <wp:effectExtent l="1905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023485" cy="1840865"/>
                    </a:xfrm>
                    <a:prstGeom prst="rect">
                      <a:avLst/>
                    </a:prstGeom>
                    <a:solidFill>
                      <a:srgbClr val="FFFFFF"/>
                    </a:solidFill>
                    <a:ln w="9525">
                      <a:noFill/>
                      <a:miter lim="800000"/>
                      <a:headEnd/>
                      <a:tailEnd/>
                    </a:ln>
                  </pic:spPr>
                </pic:pic>
              </a:graphicData>
            </a:graphic>
          </wp:inline>
        </w:drawing>
      </w:r>
    </w:p>
    <w:p w:rsidR="009A166B" w:rsidRPr="00A35831" w:rsidRDefault="009A166B" w:rsidP="009A166B">
      <w:pPr>
        <w:jc w:val="both"/>
        <w:rPr>
          <w:bCs/>
          <w:sz w:val="20"/>
          <w:szCs w:val="20"/>
        </w:rPr>
      </w:pPr>
      <w:r w:rsidRPr="00A35831">
        <w:rPr>
          <w:bCs/>
          <w:sz w:val="20"/>
          <w:szCs w:val="20"/>
        </w:rPr>
        <w:t xml:space="preserve">A. 4.3 V, 0, 0    B. 0, 4.3V, 0    C. 4.3 V, 4.3 V, 0    D. 0, 0, 0     E. 4.3 V, 0, 4.3 V </w:t>
      </w:r>
    </w:p>
    <w:p w:rsidR="009A166B" w:rsidRPr="00A35831" w:rsidRDefault="009A166B" w:rsidP="009A166B">
      <w:pPr>
        <w:jc w:val="both"/>
        <w:rPr>
          <w:bCs/>
          <w:sz w:val="20"/>
          <w:szCs w:val="20"/>
        </w:rPr>
      </w:pPr>
    </w:p>
    <w:p w:rsidR="009A166B" w:rsidRPr="00A35831" w:rsidRDefault="009A166B" w:rsidP="009A166B">
      <w:pPr>
        <w:rPr>
          <w:bCs/>
          <w:sz w:val="20"/>
          <w:szCs w:val="20"/>
        </w:rPr>
      </w:pPr>
      <w:r w:rsidRPr="00A35831">
        <w:rPr>
          <w:bCs/>
          <w:sz w:val="20"/>
          <w:szCs w:val="20"/>
        </w:rPr>
        <w:t>2. How many states has the switch got?</w:t>
      </w:r>
    </w:p>
    <w:p w:rsidR="009A166B" w:rsidRPr="00A35831" w:rsidRDefault="009A166B" w:rsidP="009A166B">
      <w:pPr>
        <w:rPr>
          <w:bCs/>
          <w:sz w:val="20"/>
          <w:szCs w:val="20"/>
        </w:rPr>
      </w:pPr>
      <w:r w:rsidRPr="00A35831">
        <w:rPr>
          <w:bCs/>
          <w:sz w:val="20"/>
          <w:szCs w:val="20"/>
        </w:rPr>
        <w:t>A. 1      B. 2   C. 3     D. 4   E. 5</w:t>
      </w:r>
    </w:p>
    <w:p w:rsidR="009A166B" w:rsidRPr="00A35831" w:rsidRDefault="009A166B" w:rsidP="009A166B">
      <w:pPr>
        <w:rPr>
          <w:bCs/>
          <w:sz w:val="20"/>
          <w:szCs w:val="20"/>
        </w:rPr>
      </w:pPr>
    </w:p>
    <w:p w:rsidR="009A166B" w:rsidRPr="00A35831" w:rsidRDefault="009A166B" w:rsidP="009A166B">
      <w:pPr>
        <w:rPr>
          <w:bCs/>
          <w:sz w:val="20"/>
          <w:szCs w:val="20"/>
        </w:rPr>
      </w:pPr>
      <w:r w:rsidRPr="00A35831">
        <w:rPr>
          <w:bCs/>
          <w:sz w:val="20"/>
          <w:szCs w:val="20"/>
        </w:rPr>
        <w:t>3. What can you say about state of diodes 1, 2, 3 in the picture</w:t>
      </w:r>
      <w:r>
        <w:rPr>
          <w:bCs/>
          <w:sz w:val="20"/>
          <w:szCs w:val="20"/>
        </w:rPr>
        <w:t xml:space="preserve"> in question 1</w:t>
      </w:r>
      <w:r w:rsidRPr="00A35831">
        <w:rPr>
          <w:bCs/>
          <w:sz w:val="20"/>
          <w:szCs w:val="20"/>
        </w:rPr>
        <w:t>?</w:t>
      </w:r>
    </w:p>
    <w:p w:rsidR="009A166B" w:rsidRPr="00A35831" w:rsidRDefault="009A166B" w:rsidP="009A166B">
      <w:pPr>
        <w:jc w:val="both"/>
        <w:rPr>
          <w:bCs/>
          <w:sz w:val="20"/>
          <w:szCs w:val="20"/>
        </w:rPr>
      </w:pPr>
      <w:r w:rsidRPr="00A35831">
        <w:rPr>
          <w:bCs/>
          <w:sz w:val="20"/>
          <w:szCs w:val="20"/>
        </w:rPr>
        <w:t xml:space="preserve">A. reverse, forward, reverse             B. reverse, forward, forward    </w:t>
      </w:r>
    </w:p>
    <w:p w:rsidR="009A166B" w:rsidRPr="00A35831" w:rsidRDefault="009A166B" w:rsidP="009A166B">
      <w:pPr>
        <w:jc w:val="both"/>
        <w:rPr>
          <w:bCs/>
          <w:sz w:val="20"/>
          <w:szCs w:val="20"/>
        </w:rPr>
      </w:pPr>
      <w:r w:rsidRPr="00A35831">
        <w:rPr>
          <w:bCs/>
          <w:sz w:val="20"/>
          <w:szCs w:val="20"/>
        </w:rPr>
        <w:t>C. forward, reverse, forward            D. Reverse, reverse, forward</w:t>
      </w:r>
    </w:p>
    <w:p w:rsidR="009A166B" w:rsidRPr="00A35831" w:rsidRDefault="009A166B" w:rsidP="009A166B">
      <w:pPr>
        <w:jc w:val="both"/>
        <w:rPr>
          <w:bCs/>
          <w:sz w:val="20"/>
          <w:szCs w:val="20"/>
        </w:rPr>
      </w:pPr>
      <w:r w:rsidRPr="00A35831">
        <w:rPr>
          <w:bCs/>
          <w:sz w:val="20"/>
          <w:szCs w:val="20"/>
        </w:rPr>
        <w:t>E. forward, forward, reverse</w:t>
      </w:r>
    </w:p>
    <w:p w:rsidR="009A166B" w:rsidRPr="00A35831" w:rsidRDefault="009A166B" w:rsidP="009A166B">
      <w:pPr>
        <w:pStyle w:val="Title"/>
        <w:jc w:val="left"/>
        <w:rPr>
          <w:bCs/>
          <w:sz w:val="20"/>
        </w:rPr>
      </w:pPr>
    </w:p>
    <w:p w:rsidR="009A166B" w:rsidRPr="00A35831" w:rsidRDefault="009A166B" w:rsidP="009A166B">
      <w:pPr>
        <w:pStyle w:val="BodyText"/>
        <w:rPr>
          <w:bCs/>
          <w:sz w:val="20"/>
        </w:rPr>
      </w:pPr>
      <w:r w:rsidRPr="00A35831">
        <w:rPr>
          <w:bCs/>
          <w:sz w:val="20"/>
        </w:rPr>
        <w:t>4. The second strip to obtain resistance 560 Ω must be</w:t>
      </w:r>
    </w:p>
    <w:p w:rsidR="009A166B" w:rsidRPr="00A35831" w:rsidRDefault="009A166B" w:rsidP="009A166B">
      <w:pPr>
        <w:pStyle w:val="BodyText"/>
        <w:rPr>
          <w:bCs/>
          <w:sz w:val="20"/>
        </w:rPr>
      </w:pPr>
      <w:r w:rsidRPr="00A35831">
        <w:rPr>
          <w:bCs/>
          <w:sz w:val="20"/>
        </w:rPr>
        <w:t>A. blue    B. Green         C. Brown          D. Yellow           E. red</w:t>
      </w:r>
    </w:p>
    <w:p w:rsidR="009A166B" w:rsidRPr="00A35831" w:rsidRDefault="009A166B" w:rsidP="009A166B">
      <w:pPr>
        <w:rPr>
          <w:bCs/>
          <w:sz w:val="20"/>
          <w:szCs w:val="20"/>
        </w:rPr>
      </w:pPr>
    </w:p>
    <w:p w:rsidR="009A166B" w:rsidRPr="00A35831" w:rsidRDefault="009A166B" w:rsidP="009A166B">
      <w:pPr>
        <w:pStyle w:val="BodyText"/>
        <w:rPr>
          <w:bCs/>
          <w:sz w:val="20"/>
        </w:rPr>
      </w:pPr>
      <w:r w:rsidRPr="00A35831">
        <w:rPr>
          <w:bCs/>
          <w:sz w:val="20"/>
        </w:rPr>
        <w:t xml:space="preserve">5. Value of resistance is 9.6 </w:t>
      </w:r>
      <w:proofErr w:type="spellStart"/>
      <w:r w:rsidRPr="00A35831">
        <w:rPr>
          <w:bCs/>
          <w:sz w:val="20"/>
        </w:rPr>
        <w:t>kΩ</w:t>
      </w:r>
      <w:proofErr w:type="spellEnd"/>
      <w:r w:rsidRPr="00A35831">
        <w:rPr>
          <w:bCs/>
          <w:sz w:val="20"/>
        </w:rPr>
        <w:t>. It means that the first three strips on the resistance case (in whole the case has got 4 strips) are:</w:t>
      </w:r>
    </w:p>
    <w:p w:rsidR="009A166B" w:rsidRPr="00A35831" w:rsidRDefault="009A166B" w:rsidP="009A166B">
      <w:pPr>
        <w:pStyle w:val="BodyText"/>
        <w:rPr>
          <w:bCs/>
          <w:sz w:val="20"/>
        </w:rPr>
      </w:pPr>
      <w:r w:rsidRPr="00A35831">
        <w:rPr>
          <w:bCs/>
          <w:sz w:val="20"/>
        </w:rPr>
        <w:t>A. white, blue, red                B. gray, brown, black        C. Black, brown, green</w:t>
      </w:r>
    </w:p>
    <w:p w:rsidR="009A166B" w:rsidRPr="00A35831" w:rsidRDefault="009A166B" w:rsidP="009A166B">
      <w:pPr>
        <w:pStyle w:val="BodyText"/>
        <w:rPr>
          <w:bCs/>
          <w:sz w:val="20"/>
        </w:rPr>
      </w:pPr>
      <w:r w:rsidRPr="00A35831">
        <w:rPr>
          <w:bCs/>
          <w:sz w:val="20"/>
        </w:rPr>
        <w:t>D. brown, black, brown        E. brown, black, red</w:t>
      </w:r>
    </w:p>
    <w:p w:rsidR="009A166B" w:rsidRPr="00A35831" w:rsidRDefault="009A166B" w:rsidP="009A166B">
      <w:pPr>
        <w:pStyle w:val="BodyText"/>
        <w:rPr>
          <w:bCs/>
          <w:sz w:val="20"/>
        </w:rPr>
      </w:pPr>
    </w:p>
    <w:p w:rsidR="009A166B" w:rsidRPr="00A35831" w:rsidRDefault="009A166B" w:rsidP="009A166B">
      <w:pPr>
        <w:pStyle w:val="BodyText"/>
        <w:rPr>
          <w:bCs/>
          <w:sz w:val="20"/>
        </w:rPr>
      </w:pPr>
      <w:r w:rsidRPr="00A35831">
        <w:rPr>
          <w:bCs/>
          <w:sz w:val="20"/>
        </w:rPr>
        <w:t xml:space="preserve">6. Analyze the information. Fill in the gaps. </w:t>
      </w:r>
    </w:p>
    <w:p w:rsidR="009A166B" w:rsidRPr="00A35831" w:rsidRDefault="009A166B" w:rsidP="009A166B">
      <w:pPr>
        <w:pStyle w:val="BodyText"/>
        <w:rPr>
          <w:bCs/>
          <w:sz w:val="20"/>
        </w:rPr>
      </w:pPr>
      <w:r w:rsidRPr="00A35831">
        <w:rPr>
          <w:bCs/>
          <w:sz w:val="20"/>
        </w:rPr>
        <w:t>Anode voltage is +5V, cathode V is +3V. The diode is ______. Anode voltage is -5V, cathode V is -3V. The diode is ______.</w:t>
      </w:r>
    </w:p>
    <w:p w:rsidR="009A166B" w:rsidRPr="00A35831" w:rsidRDefault="009A166B" w:rsidP="009A166B">
      <w:pPr>
        <w:pStyle w:val="Title"/>
        <w:jc w:val="both"/>
        <w:rPr>
          <w:bCs/>
          <w:sz w:val="20"/>
        </w:rPr>
      </w:pPr>
      <w:r w:rsidRPr="00A35831">
        <w:rPr>
          <w:bCs/>
          <w:sz w:val="20"/>
        </w:rPr>
        <w:t>A. ON, ON    B. OFF,OFF    C. ON, OFF     D. OFF, ON   E. all answers are wrong</w:t>
      </w:r>
    </w:p>
    <w:p w:rsidR="009A166B" w:rsidRPr="00A35831" w:rsidRDefault="009A166B" w:rsidP="009A166B">
      <w:pPr>
        <w:pStyle w:val="Title"/>
        <w:jc w:val="both"/>
        <w:rPr>
          <w:bCs/>
          <w:sz w:val="20"/>
        </w:rPr>
      </w:pPr>
    </w:p>
    <w:p w:rsidR="009A166B" w:rsidRPr="00A35831" w:rsidRDefault="009A166B" w:rsidP="009A166B">
      <w:pPr>
        <w:pStyle w:val="Title"/>
        <w:jc w:val="left"/>
        <w:rPr>
          <w:bCs/>
          <w:sz w:val="20"/>
        </w:rPr>
      </w:pPr>
      <w:r w:rsidRPr="00A35831">
        <w:rPr>
          <w:bCs/>
          <w:sz w:val="20"/>
        </w:rPr>
        <w:t xml:space="preserve">7. Forward bias means that for diode </w:t>
      </w:r>
    </w:p>
    <w:p w:rsidR="009A166B" w:rsidRPr="00A35831" w:rsidRDefault="009A166B" w:rsidP="009A166B">
      <w:pPr>
        <w:pStyle w:val="Title"/>
        <w:jc w:val="left"/>
        <w:rPr>
          <w:bCs/>
          <w:sz w:val="20"/>
        </w:rPr>
      </w:pPr>
      <w:r w:rsidRPr="00A35831">
        <w:rPr>
          <w:bCs/>
          <w:sz w:val="20"/>
        </w:rPr>
        <w:t>A. anode voltage is more positive than its cathode one</w:t>
      </w:r>
    </w:p>
    <w:p w:rsidR="009A166B" w:rsidRPr="00A35831" w:rsidRDefault="009A166B" w:rsidP="009A166B">
      <w:pPr>
        <w:pStyle w:val="Title"/>
        <w:jc w:val="left"/>
        <w:rPr>
          <w:bCs/>
          <w:sz w:val="20"/>
        </w:rPr>
      </w:pPr>
      <w:r w:rsidRPr="00A35831">
        <w:rPr>
          <w:bCs/>
          <w:sz w:val="20"/>
        </w:rPr>
        <w:t>B. anode voltage is equal to or is more negative than its cathode one</w:t>
      </w:r>
    </w:p>
    <w:p w:rsidR="009A166B" w:rsidRPr="00A35831" w:rsidRDefault="009A166B" w:rsidP="009A166B">
      <w:pPr>
        <w:pStyle w:val="Title"/>
        <w:jc w:val="left"/>
        <w:rPr>
          <w:bCs/>
          <w:sz w:val="20"/>
        </w:rPr>
      </w:pPr>
      <w:r w:rsidRPr="00A35831">
        <w:rPr>
          <w:bCs/>
          <w:sz w:val="20"/>
        </w:rPr>
        <w:t>C. anode voltage is positive       D. anode voltage is negative        E. all answers are wrong</w:t>
      </w:r>
    </w:p>
    <w:p w:rsidR="009A166B" w:rsidRPr="00A35831" w:rsidRDefault="009A166B" w:rsidP="009A166B">
      <w:pPr>
        <w:pStyle w:val="Title"/>
        <w:jc w:val="left"/>
        <w:rPr>
          <w:bCs/>
          <w:sz w:val="20"/>
        </w:rPr>
      </w:pPr>
    </w:p>
    <w:p w:rsidR="009A166B" w:rsidRPr="00A35831" w:rsidRDefault="009A166B" w:rsidP="009A166B">
      <w:pPr>
        <w:pStyle w:val="Title"/>
        <w:jc w:val="left"/>
        <w:rPr>
          <w:bCs/>
          <w:sz w:val="20"/>
        </w:rPr>
      </w:pPr>
      <w:r w:rsidRPr="00A35831">
        <w:rPr>
          <w:bCs/>
          <w:sz w:val="20"/>
        </w:rPr>
        <w:t>8. For the circuit below if V</w:t>
      </w:r>
      <w:r w:rsidRPr="00A35831">
        <w:rPr>
          <w:bCs/>
          <w:sz w:val="20"/>
          <w:vertAlign w:val="subscript"/>
        </w:rPr>
        <w:t>A</w:t>
      </w:r>
      <w:r w:rsidRPr="00A35831">
        <w:rPr>
          <w:bCs/>
          <w:sz w:val="20"/>
        </w:rPr>
        <w:t>=5V   V</w:t>
      </w:r>
      <w:r w:rsidRPr="00A35831">
        <w:rPr>
          <w:bCs/>
          <w:sz w:val="20"/>
          <w:vertAlign w:val="subscript"/>
        </w:rPr>
        <w:t>B</w:t>
      </w:r>
      <w:r w:rsidRPr="00A35831">
        <w:rPr>
          <w:bCs/>
          <w:sz w:val="20"/>
        </w:rPr>
        <w:t>=0V  D</w:t>
      </w:r>
      <w:r w:rsidRPr="00A35831">
        <w:rPr>
          <w:bCs/>
          <w:sz w:val="20"/>
          <w:vertAlign w:val="subscript"/>
        </w:rPr>
        <w:t>0</w:t>
      </w:r>
      <w:r w:rsidRPr="00A35831">
        <w:rPr>
          <w:bCs/>
          <w:sz w:val="20"/>
        </w:rPr>
        <w:t xml:space="preserve"> is _______, D</w:t>
      </w:r>
      <w:r w:rsidRPr="00A35831">
        <w:rPr>
          <w:bCs/>
          <w:sz w:val="20"/>
          <w:vertAlign w:val="subscript"/>
        </w:rPr>
        <w:t>1</w:t>
      </w:r>
      <w:r w:rsidRPr="00A35831">
        <w:rPr>
          <w:bCs/>
          <w:sz w:val="20"/>
        </w:rPr>
        <w:t xml:space="preserve"> is ______, and LED</w:t>
      </w:r>
      <w:r w:rsidRPr="00A35831">
        <w:rPr>
          <w:bCs/>
          <w:sz w:val="20"/>
          <w:vertAlign w:val="subscript"/>
        </w:rPr>
        <w:t>0</w:t>
      </w:r>
      <w:r w:rsidRPr="00A35831">
        <w:rPr>
          <w:bCs/>
          <w:sz w:val="20"/>
        </w:rPr>
        <w:t xml:space="preserve"> is________.</w:t>
      </w:r>
    </w:p>
    <w:p w:rsidR="009A166B" w:rsidRPr="00A35831" w:rsidRDefault="009A166B" w:rsidP="009A166B">
      <w:pPr>
        <w:pStyle w:val="Title"/>
        <w:jc w:val="left"/>
        <w:rPr>
          <w:bCs/>
          <w:sz w:val="20"/>
        </w:rPr>
      </w:pPr>
      <w:r w:rsidRPr="00A35831">
        <w:rPr>
          <w:bCs/>
          <w:sz w:val="20"/>
        </w:rPr>
        <w:t>A. open, closed, ON     B. open, open, ON      C. closed, closed, OFF</w:t>
      </w:r>
    </w:p>
    <w:p w:rsidR="009A166B" w:rsidRPr="00A35831" w:rsidRDefault="009A166B" w:rsidP="009A166B">
      <w:pPr>
        <w:pStyle w:val="Title"/>
        <w:jc w:val="left"/>
        <w:rPr>
          <w:bCs/>
          <w:sz w:val="20"/>
        </w:rPr>
      </w:pPr>
      <w:r w:rsidRPr="00A35831">
        <w:rPr>
          <w:bCs/>
          <w:sz w:val="20"/>
        </w:rPr>
        <w:t>D. closed, open, ON       E. open, open, OFF</w:t>
      </w:r>
    </w:p>
    <w:p w:rsidR="009A166B" w:rsidRPr="00A35831" w:rsidRDefault="009A166B" w:rsidP="009A166B">
      <w:pPr>
        <w:pStyle w:val="Title"/>
        <w:jc w:val="left"/>
        <w:rPr>
          <w:bCs/>
          <w:sz w:val="20"/>
        </w:rPr>
      </w:pPr>
      <w:r>
        <w:rPr>
          <w:bCs/>
          <w:noProof/>
          <w:sz w:val="20"/>
          <w:lang w:eastAsia="en-US"/>
        </w:rPr>
        <w:drawing>
          <wp:inline distT="0" distB="0" distL="0" distR="0">
            <wp:extent cx="2482215" cy="7600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2482215" cy="760095"/>
                    </a:xfrm>
                    <a:prstGeom prst="rect">
                      <a:avLst/>
                    </a:prstGeom>
                    <a:solidFill>
                      <a:srgbClr val="FFFFFF"/>
                    </a:solidFill>
                    <a:ln w="9525">
                      <a:noFill/>
                      <a:miter lim="800000"/>
                      <a:headEnd/>
                      <a:tailEnd/>
                    </a:ln>
                  </pic:spPr>
                </pic:pic>
              </a:graphicData>
            </a:graphic>
          </wp:inline>
        </w:drawing>
      </w:r>
    </w:p>
    <w:p w:rsidR="009A166B" w:rsidRPr="00A35831" w:rsidRDefault="009A166B" w:rsidP="009A166B">
      <w:pPr>
        <w:pStyle w:val="Title"/>
        <w:jc w:val="left"/>
        <w:rPr>
          <w:bCs/>
          <w:sz w:val="20"/>
        </w:rPr>
      </w:pPr>
    </w:p>
    <w:p w:rsidR="009A166B" w:rsidRPr="00A35831" w:rsidRDefault="009A166B" w:rsidP="009A166B">
      <w:pPr>
        <w:pStyle w:val="Title"/>
        <w:jc w:val="left"/>
        <w:rPr>
          <w:bCs/>
          <w:sz w:val="20"/>
        </w:rPr>
      </w:pPr>
      <w:r w:rsidRPr="00A35831">
        <w:rPr>
          <w:bCs/>
          <w:sz w:val="20"/>
        </w:rPr>
        <w:t xml:space="preserve">9. Calculate current through typical red LED if resistor for its limitation is equal to 330 Ω. Anode voltage  of LED is 5V. </w:t>
      </w:r>
    </w:p>
    <w:p w:rsidR="009A166B" w:rsidRDefault="009A166B" w:rsidP="008B65CC">
      <w:pPr>
        <w:pStyle w:val="Title"/>
        <w:jc w:val="left"/>
        <w:rPr>
          <w:bCs/>
          <w:sz w:val="20"/>
        </w:rPr>
      </w:pPr>
      <w:r w:rsidRPr="00A35831">
        <w:rPr>
          <w:bCs/>
          <w:sz w:val="20"/>
        </w:rPr>
        <w:t>A. 10 mA   B. 15 mA     C. 20 mA    D. 25 mA     E. 30 mA</w:t>
      </w:r>
    </w:p>
    <w:p w:rsidR="008B65CC" w:rsidRPr="008B65CC" w:rsidRDefault="008B65CC" w:rsidP="008B65CC">
      <w:pPr>
        <w:pStyle w:val="Subtitle"/>
      </w:pPr>
    </w:p>
    <w:p w:rsidR="009A166B" w:rsidRDefault="009A166B" w:rsidP="009A166B">
      <w:pPr>
        <w:pStyle w:val="BodyText"/>
        <w:rPr>
          <w:bCs/>
          <w:sz w:val="20"/>
        </w:rPr>
      </w:pPr>
      <w:r w:rsidRPr="00A35831">
        <w:rPr>
          <w:bCs/>
          <w:sz w:val="20"/>
        </w:rPr>
        <w:t>10. For the circuit below define current through diode if R=2kΩ</w:t>
      </w:r>
    </w:p>
    <w:p w:rsidR="009A166B" w:rsidRPr="00A35831" w:rsidRDefault="009A166B" w:rsidP="009A166B">
      <w:pPr>
        <w:pStyle w:val="BodyText"/>
        <w:rPr>
          <w:bCs/>
          <w:sz w:val="20"/>
        </w:rPr>
      </w:pPr>
      <w:r w:rsidRPr="00A35831">
        <w:rPr>
          <w:bCs/>
          <w:sz w:val="20"/>
        </w:rPr>
        <w:t>A. 5 mA</w:t>
      </w:r>
      <w:r>
        <w:rPr>
          <w:bCs/>
          <w:sz w:val="20"/>
        </w:rPr>
        <w:t xml:space="preserve"> </w:t>
      </w:r>
      <w:r>
        <w:rPr>
          <w:bCs/>
          <w:sz w:val="20"/>
        </w:rPr>
        <w:tab/>
      </w:r>
      <w:r w:rsidRPr="00A35831">
        <w:rPr>
          <w:bCs/>
          <w:sz w:val="20"/>
        </w:rPr>
        <w:t>B. 4.5 mA</w:t>
      </w:r>
      <w:r>
        <w:rPr>
          <w:bCs/>
          <w:sz w:val="20"/>
        </w:rPr>
        <w:tab/>
      </w:r>
      <w:r w:rsidRPr="00A35831">
        <w:rPr>
          <w:bCs/>
          <w:sz w:val="20"/>
        </w:rPr>
        <w:t>C. 4.3 mA</w:t>
      </w:r>
      <w:r>
        <w:rPr>
          <w:bCs/>
          <w:sz w:val="20"/>
        </w:rPr>
        <w:tab/>
      </w:r>
      <w:r w:rsidRPr="00A35831">
        <w:rPr>
          <w:bCs/>
          <w:sz w:val="20"/>
        </w:rPr>
        <w:t>D. 2.15 mA</w:t>
      </w:r>
      <w:r>
        <w:rPr>
          <w:bCs/>
          <w:sz w:val="20"/>
        </w:rPr>
        <w:tab/>
      </w:r>
      <w:r w:rsidRPr="00A35831">
        <w:rPr>
          <w:bCs/>
          <w:sz w:val="20"/>
        </w:rPr>
        <w:t>E. 0.86 mA</w:t>
      </w:r>
    </w:p>
    <w:p w:rsidR="009A166B" w:rsidRDefault="009A166B" w:rsidP="009A166B">
      <w:pPr>
        <w:pStyle w:val="BodyText"/>
      </w:pPr>
      <w:r>
        <w:rPr>
          <w:noProof/>
          <w:lang w:eastAsia="en-US"/>
        </w:rPr>
        <w:drawing>
          <wp:inline distT="0" distB="0" distL="0" distR="0">
            <wp:extent cx="1899920" cy="1139825"/>
            <wp:effectExtent l="1905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1899920" cy="1139825"/>
                    </a:xfrm>
                    <a:prstGeom prst="rect">
                      <a:avLst/>
                    </a:prstGeom>
                    <a:solidFill>
                      <a:srgbClr val="FFFFFF"/>
                    </a:solidFill>
                    <a:ln w="9525">
                      <a:noFill/>
                      <a:miter lim="800000"/>
                      <a:headEnd/>
                      <a:tailEnd/>
                    </a:ln>
                  </pic:spPr>
                </pic:pic>
              </a:graphicData>
            </a:graphic>
          </wp:inline>
        </w:drawing>
      </w:r>
    </w:p>
    <w:p w:rsidR="006445EB" w:rsidRDefault="006445EB"/>
    <w:p w:rsidR="003D617F" w:rsidRDefault="003D617F"/>
    <w:p w:rsidR="003D617F" w:rsidRPr="00784EA2" w:rsidRDefault="00AF5BA4" w:rsidP="003D617F">
      <w:pPr>
        <w:pageBreakBefore/>
        <w:jc w:val="center"/>
        <w:rPr>
          <w:b/>
        </w:rPr>
      </w:pPr>
      <w:r>
        <w:rPr>
          <w:b/>
        </w:rPr>
        <w:lastRenderedPageBreak/>
        <w:t>LABORATORY WORK # 2</w:t>
      </w:r>
    </w:p>
    <w:p w:rsidR="003D617F" w:rsidRPr="00784EA2" w:rsidRDefault="003D617F" w:rsidP="003D617F">
      <w:pPr>
        <w:jc w:val="center"/>
        <w:rPr>
          <w:b/>
        </w:rPr>
      </w:pPr>
    </w:p>
    <w:p w:rsidR="003D617F" w:rsidRDefault="003D617F" w:rsidP="003D617F">
      <w:pPr>
        <w:jc w:val="center"/>
        <w:rPr>
          <w:b/>
          <w:bCs/>
        </w:rPr>
      </w:pPr>
      <w:r>
        <w:rPr>
          <w:b/>
          <w:bCs/>
        </w:rPr>
        <w:t>LOGIC GATES AND BOOLEAN ALGEBRA</w:t>
      </w:r>
    </w:p>
    <w:p w:rsidR="003D617F" w:rsidRPr="00D813E4" w:rsidRDefault="003D617F" w:rsidP="003D617F">
      <w:pPr>
        <w:jc w:val="center"/>
      </w:pPr>
    </w:p>
    <w:p w:rsidR="003D617F" w:rsidRPr="00784EA2" w:rsidRDefault="003D617F" w:rsidP="003D617F">
      <w:pPr>
        <w:jc w:val="both"/>
      </w:pPr>
      <w:r w:rsidRPr="00784EA2">
        <w:rPr>
          <w:b/>
        </w:rPr>
        <w:t>Aims</w:t>
      </w:r>
      <w:r w:rsidRPr="00784EA2">
        <w:t xml:space="preserve">: </w:t>
      </w:r>
      <w:r>
        <w:t>Investigate properties of logic gate</w:t>
      </w:r>
      <w:r w:rsidRPr="00784EA2">
        <w:t xml:space="preserve">. </w:t>
      </w:r>
      <w:r>
        <w:t>Observe rules of Boolean algebra through logic gates.</w:t>
      </w:r>
      <w:r w:rsidRPr="00784EA2">
        <w:t xml:space="preserve"> Compare experimental results with theoret</w:t>
      </w:r>
      <w:r>
        <w:t>ical foundations about diodes. Define what logic gates are realized schematically, learn the gates’ properties.</w:t>
      </w:r>
    </w:p>
    <w:p w:rsidR="003D617F" w:rsidRPr="00784EA2" w:rsidRDefault="003D617F" w:rsidP="003D617F">
      <w:pPr>
        <w:jc w:val="both"/>
      </w:pPr>
    </w:p>
    <w:p w:rsidR="003D617F" w:rsidRPr="00784EA2" w:rsidRDefault="003D617F" w:rsidP="003D617F">
      <w:pPr>
        <w:jc w:val="center"/>
        <w:rPr>
          <w:b/>
          <w:i/>
        </w:rPr>
      </w:pPr>
      <w:r>
        <w:rPr>
          <w:b/>
          <w:i/>
        </w:rPr>
        <w:t>PREPARATION TO LAB WORK</w:t>
      </w:r>
    </w:p>
    <w:p w:rsidR="003D617F" w:rsidRPr="003D617F" w:rsidRDefault="003D617F" w:rsidP="003D617F">
      <w:pPr>
        <w:pStyle w:val="BodyText"/>
        <w:numPr>
          <w:ilvl w:val="0"/>
          <w:numId w:val="5"/>
        </w:numPr>
        <w:tabs>
          <w:tab w:val="left" w:pos="462"/>
        </w:tabs>
        <w:rPr>
          <w:sz w:val="24"/>
        </w:rPr>
      </w:pPr>
      <w:r w:rsidRPr="00784EA2">
        <w:rPr>
          <w:sz w:val="24"/>
          <w:szCs w:val="24"/>
        </w:rPr>
        <w:t xml:space="preserve">Learn the information </w:t>
      </w:r>
      <w:r>
        <w:rPr>
          <w:sz w:val="24"/>
          <w:szCs w:val="24"/>
        </w:rPr>
        <w:t xml:space="preserve">about Logic gates, Boolean algebra, </w:t>
      </w:r>
      <w:r>
        <w:rPr>
          <w:sz w:val="24"/>
        </w:rPr>
        <w:t>integrated circuits (IC), and their types (TTL, ECL, MOS, CMOS, I</w:t>
      </w:r>
      <w:r w:rsidRPr="00C66493">
        <w:rPr>
          <w:sz w:val="24"/>
          <w:vertAlign w:val="superscript"/>
        </w:rPr>
        <w:t>2</w:t>
      </w:r>
      <w:r>
        <w:rPr>
          <w:sz w:val="24"/>
        </w:rPr>
        <w:t>L).</w:t>
      </w:r>
    </w:p>
    <w:p w:rsidR="003D617F" w:rsidRPr="007A0564" w:rsidRDefault="007A0564" w:rsidP="007A0564">
      <w:pPr>
        <w:pStyle w:val="BodyText"/>
        <w:numPr>
          <w:ilvl w:val="0"/>
          <w:numId w:val="5"/>
        </w:numPr>
        <w:tabs>
          <w:tab w:val="left" w:pos="462"/>
        </w:tabs>
        <w:rPr>
          <w:sz w:val="24"/>
        </w:rPr>
      </w:pPr>
      <w:r>
        <w:rPr>
          <w:sz w:val="24"/>
        </w:rPr>
        <w:t xml:space="preserve">Show truth table </w:t>
      </w:r>
      <w:r>
        <w:rPr>
          <w:sz w:val="24"/>
          <w:szCs w:val="24"/>
        </w:rPr>
        <w:t xml:space="preserve">and schematic representation </w:t>
      </w:r>
      <w:r>
        <w:rPr>
          <w:sz w:val="24"/>
        </w:rPr>
        <w:t xml:space="preserve">of AND, OR, NOT, NAND, NOR, XOR, XNOR, buffer gates. </w:t>
      </w:r>
      <w:r w:rsidR="003D617F" w:rsidRPr="007A0564">
        <w:rPr>
          <w:sz w:val="24"/>
          <w:szCs w:val="24"/>
        </w:rPr>
        <w:t xml:space="preserve"> </w:t>
      </w:r>
    </w:p>
    <w:p w:rsidR="003D617F" w:rsidRDefault="003D617F" w:rsidP="00AF5BA4">
      <w:pPr>
        <w:pStyle w:val="BodyText"/>
        <w:numPr>
          <w:ilvl w:val="0"/>
          <w:numId w:val="8"/>
        </w:numPr>
        <w:rPr>
          <w:sz w:val="24"/>
          <w:szCs w:val="24"/>
        </w:rPr>
      </w:pPr>
      <w:r w:rsidRPr="00784EA2">
        <w:rPr>
          <w:sz w:val="24"/>
          <w:szCs w:val="24"/>
        </w:rPr>
        <w:t>Consider experiments’ schemes and draw them with application of Scheme Design System. Analyze what gates are realized on the schemes’ basis. Fill in the tables theoretically.</w:t>
      </w:r>
    </w:p>
    <w:p w:rsidR="007A0564" w:rsidRDefault="007A0564" w:rsidP="007A0564">
      <w:pPr>
        <w:pStyle w:val="BodyText"/>
        <w:numPr>
          <w:ilvl w:val="0"/>
          <w:numId w:val="8"/>
        </w:numPr>
        <w:tabs>
          <w:tab w:val="left" w:pos="462"/>
        </w:tabs>
        <w:rPr>
          <w:sz w:val="24"/>
        </w:rPr>
      </w:pPr>
      <w:r w:rsidRPr="00EF7AFA">
        <w:rPr>
          <w:sz w:val="24"/>
        </w:rPr>
        <w:t xml:space="preserve">Design XNOR gate </w:t>
      </w:r>
      <w:r w:rsidR="00AF5BA4">
        <w:rPr>
          <w:sz w:val="24"/>
        </w:rPr>
        <w:t xml:space="preserve">for the experiment 2.9 </w:t>
      </w:r>
      <w:r w:rsidRPr="00EF7AFA">
        <w:rPr>
          <w:sz w:val="24"/>
        </w:rPr>
        <w:t xml:space="preserve">on the </w:t>
      </w:r>
      <w:r>
        <w:rPr>
          <w:sz w:val="24"/>
        </w:rPr>
        <w:t xml:space="preserve">basis of </w:t>
      </w:r>
      <w:r w:rsidRPr="00EF7AFA">
        <w:rPr>
          <w:sz w:val="24"/>
        </w:rPr>
        <w:t>scheme</w:t>
      </w:r>
      <w:r>
        <w:rPr>
          <w:sz w:val="24"/>
        </w:rPr>
        <w:t>s</w:t>
      </w:r>
      <w:r w:rsidRPr="00EF7AFA">
        <w:rPr>
          <w:sz w:val="24"/>
        </w:rPr>
        <w:t xml:space="preserve"> </w:t>
      </w:r>
      <w:r w:rsidR="00AF5BA4">
        <w:rPr>
          <w:sz w:val="24"/>
        </w:rPr>
        <w:t>in experiment 2.6, 2.7, 2.8</w:t>
      </w:r>
      <w:r w:rsidRPr="00EF7AFA">
        <w:rPr>
          <w:sz w:val="24"/>
        </w:rPr>
        <w:t>. Draw the XNOR scheme with application of Scheme Design System.</w:t>
      </w:r>
    </w:p>
    <w:p w:rsidR="003D617F" w:rsidRPr="007A0564" w:rsidRDefault="003D617F" w:rsidP="007A0564">
      <w:pPr>
        <w:pStyle w:val="BodyText"/>
        <w:numPr>
          <w:ilvl w:val="0"/>
          <w:numId w:val="8"/>
        </w:numPr>
        <w:rPr>
          <w:sz w:val="24"/>
          <w:szCs w:val="24"/>
        </w:rPr>
      </w:pPr>
      <w:r w:rsidRPr="007A0564">
        <w:rPr>
          <w:sz w:val="24"/>
          <w:szCs w:val="24"/>
        </w:rPr>
        <w:t xml:space="preserve">Answer the questions below in written form. </w:t>
      </w:r>
    </w:p>
    <w:p w:rsidR="003D617F" w:rsidRDefault="003D617F" w:rsidP="00AF5BA4">
      <w:pPr>
        <w:pStyle w:val="BodyText"/>
        <w:numPr>
          <w:ilvl w:val="1"/>
          <w:numId w:val="8"/>
        </w:numPr>
        <w:rPr>
          <w:sz w:val="24"/>
        </w:rPr>
      </w:pPr>
      <w:r>
        <w:rPr>
          <w:sz w:val="24"/>
        </w:rPr>
        <w:t>What logical operations do you know?</w:t>
      </w:r>
    </w:p>
    <w:p w:rsidR="003D617F" w:rsidRDefault="003D617F" w:rsidP="00AF5BA4">
      <w:pPr>
        <w:pStyle w:val="BodyText"/>
        <w:numPr>
          <w:ilvl w:val="1"/>
          <w:numId w:val="8"/>
        </w:numPr>
        <w:rPr>
          <w:sz w:val="24"/>
        </w:rPr>
      </w:pPr>
      <w:r>
        <w:rPr>
          <w:sz w:val="24"/>
        </w:rPr>
        <w:t>Show the algebraic expression of logical operation NOT (AND, OR and so on).</w:t>
      </w:r>
    </w:p>
    <w:p w:rsidR="003D617F" w:rsidRDefault="003D617F" w:rsidP="00AF5BA4">
      <w:pPr>
        <w:pStyle w:val="BodyText"/>
        <w:numPr>
          <w:ilvl w:val="1"/>
          <w:numId w:val="8"/>
        </w:numPr>
        <w:rPr>
          <w:sz w:val="24"/>
        </w:rPr>
      </w:pPr>
      <w:r>
        <w:rPr>
          <w:sz w:val="24"/>
        </w:rPr>
        <w:t>How many magnitudes has the logic value got?</w:t>
      </w:r>
    </w:p>
    <w:p w:rsidR="003D617F" w:rsidRDefault="003D617F" w:rsidP="00AF5BA4">
      <w:pPr>
        <w:pStyle w:val="BodyText"/>
        <w:numPr>
          <w:ilvl w:val="1"/>
          <w:numId w:val="8"/>
        </w:numPr>
        <w:rPr>
          <w:sz w:val="24"/>
        </w:rPr>
      </w:pPr>
      <w:r>
        <w:rPr>
          <w:sz w:val="24"/>
        </w:rPr>
        <w:t>How many functions of 2 variables do you know?</w:t>
      </w:r>
    </w:p>
    <w:p w:rsidR="003D617F" w:rsidRDefault="003D617F" w:rsidP="00AF5BA4">
      <w:pPr>
        <w:pStyle w:val="BodyText"/>
        <w:numPr>
          <w:ilvl w:val="1"/>
          <w:numId w:val="8"/>
        </w:numPr>
        <w:rPr>
          <w:sz w:val="24"/>
        </w:rPr>
      </w:pPr>
      <w:r>
        <w:rPr>
          <w:sz w:val="24"/>
        </w:rPr>
        <w:t>Show the difference between complement and dual functions.</w:t>
      </w:r>
    </w:p>
    <w:p w:rsidR="003D617F" w:rsidRDefault="003D617F" w:rsidP="00AF5BA4">
      <w:pPr>
        <w:pStyle w:val="BodyText"/>
        <w:numPr>
          <w:ilvl w:val="1"/>
          <w:numId w:val="8"/>
        </w:numPr>
        <w:rPr>
          <w:sz w:val="24"/>
        </w:rPr>
      </w:pPr>
      <w:r>
        <w:rPr>
          <w:sz w:val="24"/>
        </w:rPr>
        <w:t>What function is called odd (even)?</w:t>
      </w:r>
    </w:p>
    <w:p w:rsidR="003D617F" w:rsidRDefault="003D617F" w:rsidP="00AF5BA4">
      <w:pPr>
        <w:pStyle w:val="BodyText"/>
        <w:numPr>
          <w:ilvl w:val="1"/>
          <w:numId w:val="8"/>
        </w:numPr>
        <w:rPr>
          <w:sz w:val="24"/>
        </w:rPr>
      </w:pPr>
      <w:r>
        <w:rPr>
          <w:sz w:val="24"/>
        </w:rPr>
        <w:t>What canonical and standard forms of Boolean expression do you know? Explain them.</w:t>
      </w:r>
    </w:p>
    <w:p w:rsidR="003D617F" w:rsidRDefault="003D617F" w:rsidP="00AF5BA4">
      <w:pPr>
        <w:pStyle w:val="BodyText"/>
        <w:numPr>
          <w:ilvl w:val="1"/>
          <w:numId w:val="8"/>
        </w:numPr>
        <w:rPr>
          <w:sz w:val="24"/>
        </w:rPr>
      </w:pPr>
      <w:r>
        <w:rPr>
          <w:sz w:val="24"/>
        </w:rPr>
        <w:t>List basic postulates and theorems of Boolean algebra.</w:t>
      </w:r>
    </w:p>
    <w:p w:rsidR="007A0564" w:rsidRDefault="007A0564" w:rsidP="00AF5BA4">
      <w:pPr>
        <w:pStyle w:val="BodyText"/>
        <w:numPr>
          <w:ilvl w:val="1"/>
          <w:numId w:val="8"/>
        </w:numPr>
        <w:rPr>
          <w:sz w:val="24"/>
        </w:rPr>
      </w:pPr>
      <w:r>
        <w:rPr>
          <w:sz w:val="24"/>
        </w:rPr>
        <w:t>What is integrated circuit (IC)?</w:t>
      </w:r>
    </w:p>
    <w:p w:rsidR="007A0564" w:rsidRDefault="007A0564" w:rsidP="00AF5BA4">
      <w:pPr>
        <w:pStyle w:val="BodyText"/>
        <w:numPr>
          <w:ilvl w:val="1"/>
          <w:numId w:val="8"/>
        </w:numPr>
        <w:rPr>
          <w:sz w:val="24"/>
        </w:rPr>
      </w:pPr>
      <w:r>
        <w:rPr>
          <w:sz w:val="24"/>
        </w:rPr>
        <w:t>What types of IC’s do you know?</w:t>
      </w:r>
    </w:p>
    <w:p w:rsidR="007A0564" w:rsidRDefault="007A0564" w:rsidP="00AF5BA4">
      <w:pPr>
        <w:pStyle w:val="BodyText"/>
        <w:numPr>
          <w:ilvl w:val="1"/>
          <w:numId w:val="8"/>
        </w:numPr>
        <w:rPr>
          <w:sz w:val="24"/>
        </w:rPr>
      </w:pPr>
      <w:r>
        <w:rPr>
          <w:sz w:val="24"/>
        </w:rPr>
        <w:t>What scales of IC’s integration do you know?</w:t>
      </w:r>
    </w:p>
    <w:p w:rsidR="007A0564" w:rsidRDefault="007A0564" w:rsidP="00AF5BA4">
      <w:pPr>
        <w:pStyle w:val="BodyText"/>
        <w:numPr>
          <w:ilvl w:val="1"/>
          <w:numId w:val="8"/>
        </w:numPr>
        <w:rPr>
          <w:sz w:val="24"/>
        </w:rPr>
      </w:pPr>
      <w:r>
        <w:rPr>
          <w:sz w:val="24"/>
        </w:rPr>
        <w:t>What IC digital logic families do you know?</w:t>
      </w:r>
    </w:p>
    <w:p w:rsidR="007A0564" w:rsidRDefault="007A0564" w:rsidP="00AF5BA4">
      <w:pPr>
        <w:pStyle w:val="BodyText"/>
        <w:numPr>
          <w:ilvl w:val="1"/>
          <w:numId w:val="8"/>
        </w:numPr>
        <w:rPr>
          <w:sz w:val="24"/>
        </w:rPr>
      </w:pPr>
      <w:r>
        <w:rPr>
          <w:sz w:val="24"/>
        </w:rPr>
        <w:t>What is positive (negative) logic?</w:t>
      </w:r>
    </w:p>
    <w:p w:rsidR="007A0564" w:rsidRDefault="007A0564" w:rsidP="00AF5BA4">
      <w:pPr>
        <w:pStyle w:val="BodyText"/>
        <w:numPr>
          <w:ilvl w:val="1"/>
          <w:numId w:val="8"/>
        </w:numPr>
        <w:rPr>
          <w:sz w:val="24"/>
        </w:rPr>
      </w:pPr>
      <w:r>
        <w:rPr>
          <w:sz w:val="24"/>
        </w:rPr>
        <w:t>What are typical voltage levels for TTL, ECL, CMOS families?</w:t>
      </w:r>
    </w:p>
    <w:p w:rsidR="007A0564" w:rsidRDefault="007A0564" w:rsidP="00AF5BA4">
      <w:pPr>
        <w:pStyle w:val="BodyText"/>
        <w:numPr>
          <w:ilvl w:val="1"/>
          <w:numId w:val="8"/>
        </w:numPr>
        <w:rPr>
          <w:sz w:val="24"/>
        </w:rPr>
      </w:pPr>
      <w:r>
        <w:rPr>
          <w:sz w:val="24"/>
        </w:rPr>
        <w:t>What is fan-out, power dissipation,  propagation delay, noise margin</w:t>
      </w:r>
    </w:p>
    <w:p w:rsidR="003D617F" w:rsidRPr="00784EA2" w:rsidRDefault="003D617F" w:rsidP="007A0564">
      <w:pPr>
        <w:pStyle w:val="BodyText"/>
        <w:rPr>
          <w:sz w:val="24"/>
          <w:szCs w:val="24"/>
        </w:rPr>
      </w:pPr>
    </w:p>
    <w:p w:rsidR="003D617F" w:rsidRPr="00784EA2" w:rsidRDefault="003D617F" w:rsidP="003D617F">
      <w:pPr>
        <w:pStyle w:val="BodyText"/>
        <w:jc w:val="center"/>
        <w:rPr>
          <w:sz w:val="24"/>
          <w:szCs w:val="24"/>
        </w:rPr>
      </w:pPr>
    </w:p>
    <w:p w:rsidR="003D617F" w:rsidRPr="00784EA2" w:rsidRDefault="003D617F" w:rsidP="003D617F">
      <w:pPr>
        <w:pStyle w:val="BodyText"/>
        <w:jc w:val="center"/>
        <w:rPr>
          <w:b/>
          <w:i/>
          <w:sz w:val="24"/>
          <w:szCs w:val="24"/>
        </w:rPr>
      </w:pPr>
      <w:r>
        <w:rPr>
          <w:b/>
          <w:i/>
          <w:sz w:val="24"/>
          <w:szCs w:val="24"/>
        </w:rPr>
        <w:t>LAB WORK PERFORMANCE</w:t>
      </w:r>
    </w:p>
    <w:p w:rsidR="003D617F" w:rsidRPr="00784EA2" w:rsidRDefault="003D617F" w:rsidP="003D617F">
      <w:pPr>
        <w:pStyle w:val="BodyText"/>
        <w:numPr>
          <w:ilvl w:val="0"/>
          <w:numId w:val="4"/>
        </w:numPr>
        <w:rPr>
          <w:sz w:val="24"/>
          <w:szCs w:val="24"/>
        </w:rPr>
      </w:pPr>
      <w:r w:rsidRPr="00784EA2">
        <w:rPr>
          <w:sz w:val="24"/>
          <w:szCs w:val="24"/>
        </w:rPr>
        <w:t>Demonstrate presence of your home preparation for lab work to your instructor.</w:t>
      </w:r>
    </w:p>
    <w:p w:rsidR="003D617F" w:rsidRPr="00784EA2" w:rsidRDefault="003D617F" w:rsidP="003D617F">
      <w:pPr>
        <w:pStyle w:val="BodyText"/>
        <w:numPr>
          <w:ilvl w:val="0"/>
          <w:numId w:val="4"/>
        </w:numPr>
        <w:rPr>
          <w:sz w:val="24"/>
          <w:szCs w:val="24"/>
        </w:rPr>
      </w:pPr>
      <w:r w:rsidRPr="00784EA2">
        <w:rPr>
          <w:sz w:val="24"/>
          <w:szCs w:val="24"/>
        </w:rPr>
        <w:t>Pass test of 10 questions.</w:t>
      </w:r>
    </w:p>
    <w:p w:rsidR="003D617F" w:rsidRPr="00784EA2" w:rsidRDefault="003D617F" w:rsidP="003D617F">
      <w:pPr>
        <w:pStyle w:val="BodyText"/>
        <w:numPr>
          <w:ilvl w:val="0"/>
          <w:numId w:val="4"/>
        </w:numPr>
        <w:rPr>
          <w:sz w:val="24"/>
          <w:szCs w:val="24"/>
        </w:rPr>
      </w:pPr>
      <w:r w:rsidRPr="00784EA2">
        <w:rPr>
          <w:sz w:val="24"/>
          <w:szCs w:val="24"/>
        </w:rPr>
        <w:t>Get a permission to begin the work.</w:t>
      </w:r>
    </w:p>
    <w:p w:rsidR="003D617F" w:rsidRPr="00784EA2" w:rsidRDefault="003D617F" w:rsidP="003D617F">
      <w:pPr>
        <w:pStyle w:val="BodyText"/>
        <w:numPr>
          <w:ilvl w:val="0"/>
          <w:numId w:val="4"/>
        </w:numPr>
        <w:rPr>
          <w:sz w:val="24"/>
          <w:szCs w:val="24"/>
        </w:rPr>
      </w:pPr>
      <w:r w:rsidRPr="00784EA2">
        <w:rPr>
          <w:sz w:val="24"/>
          <w:szCs w:val="24"/>
        </w:rPr>
        <w:t>Mo</w:t>
      </w:r>
      <w:r>
        <w:rPr>
          <w:sz w:val="24"/>
          <w:szCs w:val="24"/>
        </w:rPr>
        <w:t xml:space="preserve">unt the schemes of experiment </w:t>
      </w:r>
      <w:r w:rsidR="00AF5BA4">
        <w:rPr>
          <w:sz w:val="24"/>
          <w:szCs w:val="24"/>
        </w:rPr>
        <w:t>2</w:t>
      </w:r>
      <w:r>
        <w:rPr>
          <w:sz w:val="24"/>
          <w:szCs w:val="24"/>
        </w:rPr>
        <w:t>.1</w:t>
      </w:r>
      <w:r w:rsidRPr="00784EA2">
        <w:rPr>
          <w:sz w:val="24"/>
          <w:szCs w:val="24"/>
        </w:rPr>
        <w:t xml:space="preserve"> on the breadboard and perform them. </w:t>
      </w:r>
    </w:p>
    <w:p w:rsidR="003D617F" w:rsidRPr="00784EA2" w:rsidRDefault="003D617F" w:rsidP="003D617F">
      <w:pPr>
        <w:pStyle w:val="BodyText"/>
        <w:numPr>
          <w:ilvl w:val="0"/>
          <w:numId w:val="4"/>
        </w:numPr>
        <w:rPr>
          <w:sz w:val="24"/>
          <w:szCs w:val="24"/>
        </w:rPr>
      </w:pPr>
      <w:r w:rsidRPr="00784EA2">
        <w:rPr>
          <w:sz w:val="24"/>
          <w:szCs w:val="24"/>
        </w:rPr>
        <w:t>Make a conclusion about functionality of the schemes. Compare your results with theoretical ones.</w:t>
      </w:r>
    </w:p>
    <w:p w:rsidR="003D617F" w:rsidRPr="00784EA2" w:rsidRDefault="003D617F" w:rsidP="003D617F">
      <w:pPr>
        <w:pStyle w:val="BodyText"/>
        <w:numPr>
          <w:ilvl w:val="0"/>
          <w:numId w:val="4"/>
        </w:numPr>
        <w:rPr>
          <w:sz w:val="24"/>
          <w:szCs w:val="24"/>
        </w:rPr>
      </w:pPr>
      <w:r w:rsidRPr="00784EA2">
        <w:rPr>
          <w:sz w:val="24"/>
          <w:szCs w:val="24"/>
        </w:rPr>
        <w:t>Demonstrate your results to your instructor. If your results are correct you may dismount your scheme, if no – find the mistake.</w:t>
      </w:r>
    </w:p>
    <w:p w:rsidR="003D617F" w:rsidRPr="00784EA2" w:rsidRDefault="003D617F" w:rsidP="003D617F">
      <w:pPr>
        <w:pStyle w:val="BodyText"/>
        <w:numPr>
          <w:ilvl w:val="0"/>
          <w:numId w:val="4"/>
        </w:numPr>
        <w:rPr>
          <w:sz w:val="24"/>
          <w:szCs w:val="24"/>
        </w:rPr>
      </w:pPr>
      <w:r w:rsidRPr="00784EA2">
        <w:rPr>
          <w:sz w:val="24"/>
          <w:szCs w:val="24"/>
        </w:rPr>
        <w:t xml:space="preserve">Repeat steps 4 to 6 for experiment </w:t>
      </w:r>
      <w:r w:rsidR="00AF5BA4">
        <w:rPr>
          <w:sz w:val="24"/>
          <w:szCs w:val="24"/>
        </w:rPr>
        <w:t>2.2 through 2.9</w:t>
      </w:r>
      <w:r>
        <w:rPr>
          <w:sz w:val="24"/>
          <w:szCs w:val="24"/>
        </w:rPr>
        <w:t>.</w:t>
      </w:r>
    </w:p>
    <w:p w:rsidR="003D617F" w:rsidRPr="00784EA2" w:rsidRDefault="003D617F" w:rsidP="003D617F">
      <w:pPr>
        <w:pStyle w:val="BodyText"/>
        <w:numPr>
          <w:ilvl w:val="0"/>
          <w:numId w:val="4"/>
        </w:numPr>
        <w:rPr>
          <w:sz w:val="24"/>
          <w:szCs w:val="24"/>
        </w:rPr>
      </w:pPr>
      <w:r w:rsidRPr="00784EA2">
        <w:rPr>
          <w:sz w:val="24"/>
          <w:szCs w:val="24"/>
        </w:rPr>
        <w:t>Be ready to answer your instructor’s questions in process of work.</w:t>
      </w:r>
    </w:p>
    <w:p w:rsidR="003D617F" w:rsidRPr="00784EA2" w:rsidRDefault="003D617F" w:rsidP="003D617F">
      <w:pPr>
        <w:pStyle w:val="BodyText"/>
        <w:numPr>
          <w:ilvl w:val="0"/>
          <w:numId w:val="4"/>
        </w:numPr>
        <w:rPr>
          <w:sz w:val="24"/>
          <w:szCs w:val="24"/>
        </w:rPr>
      </w:pPr>
      <w:r w:rsidRPr="00784EA2">
        <w:rPr>
          <w:sz w:val="24"/>
          <w:szCs w:val="24"/>
        </w:rPr>
        <w:t>Complete your work, dismount your schemes, and clean your working place.</w:t>
      </w:r>
    </w:p>
    <w:p w:rsidR="003D617F" w:rsidRPr="00784EA2" w:rsidRDefault="003D617F" w:rsidP="003D617F">
      <w:pPr>
        <w:pStyle w:val="BodyText"/>
        <w:numPr>
          <w:ilvl w:val="0"/>
          <w:numId w:val="4"/>
        </w:numPr>
        <w:rPr>
          <w:sz w:val="24"/>
          <w:szCs w:val="24"/>
        </w:rPr>
      </w:pPr>
      <w:r w:rsidRPr="00784EA2">
        <w:rPr>
          <w:sz w:val="24"/>
          <w:szCs w:val="24"/>
        </w:rPr>
        <w:t xml:space="preserve">Answer your instructor’s final questions, obtain your mark. </w:t>
      </w:r>
    </w:p>
    <w:p w:rsidR="003D617F" w:rsidRDefault="003D617F" w:rsidP="003D617F">
      <w:pPr>
        <w:pStyle w:val="BodyText"/>
        <w:numPr>
          <w:ilvl w:val="0"/>
          <w:numId w:val="4"/>
        </w:numPr>
        <w:rPr>
          <w:sz w:val="24"/>
          <w:szCs w:val="24"/>
        </w:rPr>
      </w:pPr>
      <w:r w:rsidRPr="00784EA2">
        <w:rPr>
          <w:sz w:val="24"/>
          <w:szCs w:val="24"/>
        </w:rPr>
        <w:t xml:space="preserve">Ask your instructor’s permission to leave. </w:t>
      </w:r>
    </w:p>
    <w:p w:rsidR="003D617F" w:rsidRDefault="003D617F"/>
    <w:p w:rsidR="003D617F" w:rsidRDefault="003D617F"/>
    <w:p w:rsidR="007A0564" w:rsidRDefault="007A0564"/>
    <w:p w:rsidR="007A0564" w:rsidRDefault="007A0564"/>
    <w:p w:rsidR="007A0564" w:rsidRDefault="007A0564"/>
    <w:p w:rsidR="007A0564" w:rsidRDefault="007A0564"/>
    <w:p w:rsidR="007A0564" w:rsidRDefault="007A0564"/>
    <w:p w:rsidR="007A0564" w:rsidRPr="004D60EF" w:rsidRDefault="007A0564" w:rsidP="007A0564">
      <w:pPr>
        <w:autoSpaceDE w:val="0"/>
        <w:autoSpaceDN w:val="0"/>
        <w:adjustRightInd w:val="0"/>
        <w:rPr>
          <w:b/>
          <w:bCs/>
          <w:i/>
        </w:rPr>
      </w:pPr>
      <w:r w:rsidRPr="004D60EF">
        <w:rPr>
          <w:b/>
          <w:bCs/>
          <w:i/>
        </w:rPr>
        <w:t xml:space="preserve">EXPERIMENT </w:t>
      </w:r>
      <w:r w:rsidR="00AF5BA4">
        <w:rPr>
          <w:b/>
          <w:bCs/>
          <w:i/>
        </w:rPr>
        <w:t>2.1</w:t>
      </w:r>
      <w:r w:rsidRPr="004D60EF">
        <w:rPr>
          <w:b/>
          <w:bCs/>
          <w:i/>
        </w:rPr>
        <w:t xml:space="preserve"> CONVERTING AND GATE INTO OR GATE USING INVERTER</w:t>
      </w:r>
    </w:p>
    <w:p w:rsidR="007A0564" w:rsidRPr="004453F5" w:rsidRDefault="007A0564" w:rsidP="007A0564">
      <w:pPr>
        <w:autoSpaceDE w:val="0"/>
        <w:autoSpaceDN w:val="0"/>
        <w:adjustRightInd w:val="0"/>
        <w:jc w:val="center"/>
      </w:pPr>
      <w:r>
        <w:rPr>
          <w:noProof/>
          <w:lang w:eastAsia="en-US"/>
        </w:rPr>
        <w:drawing>
          <wp:inline distT="0" distB="0" distL="0" distR="0">
            <wp:extent cx="5866130" cy="1247140"/>
            <wp:effectExtent l="1905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5866130" cy="1247140"/>
                    </a:xfrm>
                    <a:prstGeom prst="rect">
                      <a:avLst/>
                    </a:prstGeom>
                    <a:noFill/>
                    <a:ln w="9525">
                      <a:noFill/>
                      <a:miter lim="800000"/>
                      <a:headEnd/>
                      <a:tailEnd/>
                    </a:ln>
                  </pic:spPr>
                </pic:pic>
              </a:graphicData>
            </a:graphic>
          </wp:inline>
        </w:drawing>
      </w:r>
    </w:p>
    <w:p w:rsidR="007A0564" w:rsidRPr="004453F5" w:rsidRDefault="00AE4A19" w:rsidP="007A0564">
      <w:pPr>
        <w:tabs>
          <w:tab w:val="left" w:pos="3825"/>
        </w:tabs>
        <w:jc w:val="center"/>
        <w:rPr>
          <w:lang w:eastAsia="ru-RU"/>
        </w:rPr>
      </w:pPr>
      <w:r>
        <w:rPr>
          <w:lang w:eastAsia="ru-RU"/>
        </w:rPr>
        <w:t>Figure 2.1</w:t>
      </w:r>
    </w:p>
    <w:p w:rsidR="007A0564" w:rsidRPr="004453F5" w:rsidRDefault="007A0564" w:rsidP="007A0564">
      <w:pPr>
        <w:autoSpaceDE w:val="0"/>
        <w:autoSpaceDN w:val="0"/>
        <w:adjustRightInd w:val="0"/>
        <w:rPr>
          <w:bCs/>
          <w:lang w:eastAsia="ru-RU"/>
        </w:rPr>
      </w:pPr>
      <w:r w:rsidRPr="004453F5">
        <w:rPr>
          <w:bCs/>
          <w:lang w:eastAsia="ru-RU"/>
        </w:rPr>
        <w:t>Experimental Work:</w:t>
      </w:r>
    </w:p>
    <w:p w:rsidR="007A0564" w:rsidRPr="004453F5" w:rsidRDefault="007A0564" w:rsidP="007A0564">
      <w:pPr>
        <w:autoSpaceDE w:val="0"/>
        <w:autoSpaceDN w:val="0"/>
        <w:adjustRightInd w:val="0"/>
        <w:rPr>
          <w:lang w:eastAsia="ru-RU"/>
        </w:rPr>
      </w:pPr>
      <w:r w:rsidRPr="004453F5">
        <w:rPr>
          <w:lang w:eastAsia="ru-RU"/>
        </w:rPr>
        <w:t xml:space="preserve">1- Construct </w:t>
      </w:r>
      <w:r w:rsidR="00AE4A19">
        <w:rPr>
          <w:lang w:eastAsia="ru-RU"/>
        </w:rPr>
        <w:t>the circuit as given in Figure 2.1</w:t>
      </w:r>
      <w:r w:rsidRPr="004453F5">
        <w:rPr>
          <w:lang w:eastAsia="ru-RU"/>
        </w:rPr>
        <w:t xml:space="preserve"> and apply the power.</w:t>
      </w:r>
    </w:p>
    <w:p w:rsidR="007A0564" w:rsidRPr="004453F5" w:rsidRDefault="007A0564" w:rsidP="007A0564">
      <w:pPr>
        <w:autoSpaceDE w:val="0"/>
        <w:autoSpaceDN w:val="0"/>
        <w:adjustRightInd w:val="0"/>
        <w:rPr>
          <w:lang w:eastAsia="ru-RU"/>
        </w:rPr>
      </w:pPr>
      <w:r w:rsidRPr="004453F5">
        <w:rPr>
          <w:lang w:eastAsia="ru-RU"/>
        </w:rPr>
        <w:t>2- Complete the table setting the inputs to th</w:t>
      </w:r>
      <w:r w:rsidR="00AE4A19">
        <w:rPr>
          <w:lang w:eastAsia="ru-RU"/>
        </w:rPr>
        <w:t>e values in Table 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992"/>
        <w:gridCol w:w="1283"/>
      </w:tblGrid>
      <w:tr w:rsidR="007A0564" w:rsidRPr="004453F5" w:rsidTr="00AE4A19">
        <w:trPr>
          <w:jc w:val="center"/>
        </w:trPr>
        <w:tc>
          <w:tcPr>
            <w:tcW w:w="817" w:type="dxa"/>
            <w:shd w:val="clear" w:color="auto" w:fill="auto"/>
          </w:tcPr>
          <w:p w:rsidR="007A0564" w:rsidRPr="004453F5" w:rsidRDefault="007A0564" w:rsidP="00AE4A19">
            <w:pPr>
              <w:tabs>
                <w:tab w:val="left" w:pos="3825"/>
              </w:tabs>
            </w:pPr>
            <w:r w:rsidRPr="004453F5">
              <w:t>A</w:t>
            </w:r>
          </w:p>
        </w:tc>
        <w:tc>
          <w:tcPr>
            <w:tcW w:w="992" w:type="dxa"/>
            <w:shd w:val="clear" w:color="auto" w:fill="auto"/>
          </w:tcPr>
          <w:p w:rsidR="007A0564" w:rsidRPr="004453F5" w:rsidRDefault="007A0564" w:rsidP="00AE4A19">
            <w:pPr>
              <w:tabs>
                <w:tab w:val="left" w:pos="3825"/>
              </w:tabs>
            </w:pPr>
            <w:r w:rsidRPr="004453F5">
              <w:t>B</w:t>
            </w:r>
          </w:p>
        </w:tc>
        <w:tc>
          <w:tcPr>
            <w:tcW w:w="1283" w:type="dxa"/>
            <w:shd w:val="clear" w:color="auto" w:fill="auto"/>
          </w:tcPr>
          <w:p w:rsidR="007A0564" w:rsidRPr="004453F5" w:rsidRDefault="007A0564" w:rsidP="00AE4A19">
            <w:pPr>
              <w:tabs>
                <w:tab w:val="left" w:pos="3825"/>
              </w:tabs>
            </w:pPr>
            <w:r w:rsidRPr="004453F5">
              <w:t>INVERSE Y=A+B</w:t>
            </w:r>
          </w:p>
        </w:tc>
      </w:tr>
      <w:tr w:rsidR="007A0564" w:rsidRPr="004453F5" w:rsidTr="00AE4A19">
        <w:trPr>
          <w:jc w:val="center"/>
        </w:trPr>
        <w:tc>
          <w:tcPr>
            <w:tcW w:w="817" w:type="dxa"/>
            <w:shd w:val="clear" w:color="auto" w:fill="auto"/>
          </w:tcPr>
          <w:p w:rsidR="007A0564" w:rsidRPr="004453F5" w:rsidRDefault="007A0564" w:rsidP="00AE4A19">
            <w:pPr>
              <w:tabs>
                <w:tab w:val="left" w:pos="3825"/>
              </w:tabs>
            </w:pPr>
            <w:r w:rsidRPr="004453F5">
              <w:t>0</w:t>
            </w:r>
          </w:p>
        </w:tc>
        <w:tc>
          <w:tcPr>
            <w:tcW w:w="992" w:type="dxa"/>
            <w:shd w:val="clear" w:color="auto" w:fill="auto"/>
          </w:tcPr>
          <w:p w:rsidR="007A0564" w:rsidRPr="004453F5" w:rsidRDefault="007A0564" w:rsidP="00AE4A19">
            <w:pPr>
              <w:tabs>
                <w:tab w:val="left" w:pos="3825"/>
              </w:tabs>
            </w:pPr>
            <w:r w:rsidRPr="004453F5">
              <w:t>0</w:t>
            </w:r>
          </w:p>
        </w:tc>
        <w:tc>
          <w:tcPr>
            <w:tcW w:w="1283" w:type="dxa"/>
            <w:shd w:val="clear" w:color="auto" w:fill="auto"/>
          </w:tcPr>
          <w:p w:rsidR="007A0564" w:rsidRPr="004453F5" w:rsidRDefault="007A0564" w:rsidP="00AE4A19">
            <w:pPr>
              <w:tabs>
                <w:tab w:val="left" w:pos="3825"/>
              </w:tabs>
            </w:pPr>
          </w:p>
        </w:tc>
      </w:tr>
      <w:tr w:rsidR="007A0564" w:rsidRPr="004453F5" w:rsidTr="00AE4A19">
        <w:trPr>
          <w:jc w:val="center"/>
        </w:trPr>
        <w:tc>
          <w:tcPr>
            <w:tcW w:w="817" w:type="dxa"/>
            <w:shd w:val="clear" w:color="auto" w:fill="auto"/>
          </w:tcPr>
          <w:p w:rsidR="007A0564" w:rsidRPr="004453F5" w:rsidRDefault="007A0564" w:rsidP="00AE4A19">
            <w:pPr>
              <w:tabs>
                <w:tab w:val="left" w:pos="3825"/>
              </w:tabs>
            </w:pPr>
            <w:r w:rsidRPr="004453F5">
              <w:t>0</w:t>
            </w:r>
          </w:p>
        </w:tc>
        <w:tc>
          <w:tcPr>
            <w:tcW w:w="992" w:type="dxa"/>
            <w:shd w:val="clear" w:color="auto" w:fill="auto"/>
          </w:tcPr>
          <w:p w:rsidR="007A0564" w:rsidRPr="004453F5" w:rsidRDefault="007A0564" w:rsidP="00AE4A19">
            <w:pPr>
              <w:tabs>
                <w:tab w:val="left" w:pos="3825"/>
              </w:tabs>
            </w:pPr>
            <w:r w:rsidRPr="004453F5">
              <w:t>1</w:t>
            </w:r>
          </w:p>
        </w:tc>
        <w:tc>
          <w:tcPr>
            <w:tcW w:w="1283" w:type="dxa"/>
            <w:shd w:val="clear" w:color="auto" w:fill="auto"/>
          </w:tcPr>
          <w:p w:rsidR="007A0564" w:rsidRPr="004453F5" w:rsidRDefault="007A0564" w:rsidP="00AE4A19">
            <w:pPr>
              <w:tabs>
                <w:tab w:val="left" w:pos="3825"/>
              </w:tabs>
            </w:pPr>
          </w:p>
        </w:tc>
      </w:tr>
      <w:tr w:rsidR="007A0564" w:rsidRPr="004453F5" w:rsidTr="00AE4A19">
        <w:trPr>
          <w:jc w:val="center"/>
        </w:trPr>
        <w:tc>
          <w:tcPr>
            <w:tcW w:w="817" w:type="dxa"/>
            <w:shd w:val="clear" w:color="auto" w:fill="auto"/>
          </w:tcPr>
          <w:p w:rsidR="007A0564" w:rsidRPr="004453F5" w:rsidRDefault="007A0564" w:rsidP="00AE4A19">
            <w:pPr>
              <w:tabs>
                <w:tab w:val="left" w:pos="3825"/>
              </w:tabs>
            </w:pPr>
            <w:r w:rsidRPr="004453F5">
              <w:t>1</w:t>
            </w:r>
          </w:p>
        </w:tc>
        <w:tc>
          <w:tcPr>
            <w:tcW w:w="992" w:type="dxa"/>
            <w:shd w:val="clear" w:color="auto" w:fill="auto"/>
          </w:tcPr>
          <w:p w:rsidR="007A0564" w:rsidRPr="004453F5" w:rsidRDefault="007A0564" w:rsidP="00AE4A19">
            <w:pPr>
              <w:tabs>
                <w:tab w:val="left" w:pos="3825"/>
              </w:tabs>
            </w:pPr>
            <w:r w:rsidRPr="004453F5">
              <w:t>0</w:t>
            </w:r>
          </w:p>
        </w:tc>
        <w:tc>
          <w:tcPr>
            <w:tcW w:w="1283" w:type="dxa"/>
            <w:shd w:val="clear" w:color="auto" w:fill="auto"/>
          </w:tcPr>
          <w:p w:rsidR="007A0564" w:rsidRPr="004453F5" w:rsidRDefault="007A0564" w:rsidP="00AE4A19">
            <w:pPr>
              <w:tabs>
                <w:tab w:val="left" w:pos="3825"/>
              </w:tabs>
            </w:pPr>
          </w:p>
        </w:tc>
      </w:tr>
      <w:tr w:rsidR="007A0564" w:rsidRPr="004453F5" w:rsidTr="00AE4A19">
        <w:trPr>
          <w:jc w:val="center"/>
        </w:trPr>
        <w:tc>
          <w:tcPr>
            <w:tcW w:w="817" w:type="dxa"/>
            <w:shd w:val="clear" w:color="auto" w:fill="auto"/>
          </w:tcPr>
          <w:p w:rsidR="007A0564" w:rsidRPr="004453F5" w:rsidRDefault="007A0564" w:rsidP="00AE4A19">
            <w:pPr>
              <w:tabs>
                <w:tab w:val="left" w:pos="3825"/>
              </w:tabs>
            </w:pPr>
            <w:r w:rsidRPr="004453F5">
              <w:t>1</w:t>
            </w:r>
          </w:p>
        </w:tc>
        <w:tc>
          <w:tcPr>
            <w:tcW w:w="992" w:type="dxa"/>
            <w:shd w:val="clear" w:color="auto" w:fill="auto"/>
          </w:tcPr>
          <w:p w:rsidR="007A0564" w:rsidRPr="004453F5" w:rsidRDefault="007A0564" w:rsidP="00AE4A19">
            <w:pPr>
              <w:tabs>
                <w:tab w:val="left" w:pos="3825"/>
              </w:tabs>
            </w:pPr>
            <w:r w:rsidRPr="004453F5">
              <w:t>1</w:t>
            </w:r>
          </w:p>
        </w:tc>
        <w:tc>
          <w:tcPr>
            <w:tcW w:w="1283" w:type="dxa"/>
            <w:shd w:val="clear" w:color="auto" w:fill="auto"/>
          </w:tcPr>
          <w:p w:rsidR="007A0564" w:rsidRPr="004453F5" w:rsidRDefault="007A0564" w:rsidP="00AE4A19">
            <w:pPr>
              <w:tabs>
                <w:tab w:val="left" w:pos="3825"/>
              </w:tabs>
            </w:pPr>
          </w:p>
        </w:tc>
      </w:tr>
    </w:tbl>
    <w:p w:rsidR="007A0564" w:rsidRPr="004453F5" w:rsidRDefault="00AE4A19" w:rsidP="007A0564">
      <w:pPr>
        <w:tabs>
          <w:tab w:val="left" w:pos="3825"/>
        </w:tabs>
        <w:jc w:val="center"/>
        <w:rPr>
          <w:lang w:eastAsia="ru-RU"/>
        </w:rPr>
      </w:pPr>
      <w:r>
        <w:rPr>
          <w:lang w:eastAsia="ru-RU"/>
        </w:rPr>
        <w:t>Table 2.1</w:t>
      </w:r>
    </w:p>
    <w:p w:rsidR="007A0564" w:rsidRPr="004453F5" w:rsidRDefault="007A0564" w:rsidP="007A0564">
      <w:pPr>
        <w:tabs>
          <w:tab w:val="left" w:pos="3825"/>
        </w:tabs>
        <w:rPr>
          <w:lang w:eastAsia="ru-RU"/>
        </w:rPr>
      </w:pPr>
    </w:p>
    <w:p w:rsidR="007A0564" w:rsidRPr="00AB7F15" w:rsidRDefault="007A0564" w:rsidP="007A0564">
      <w:pPr>
        <w:autoSpaceDE w:val="0"/>
        <w:autoSpaceDN w:val="0"/>
        <w:adjustRightInd w:val="0"/>
        <w:rPr>
          <w:b/>
          <w:bCs/>
          <w:i/>
          <w:lang w:eastAsia="ru-RU"/>
        </w:rPr>
      </w:pPr>
      <w:r w:rsidRPr="00AB7F15">
        <w:rPr>
          <w:b/>
          <w:bCs/>
          <w:i/>
          <w:lang w:eastAsia="ru-RU"/>
        </w:rPr>
        <w:t xml:space="preserve">EXPERIMENT </w:t>
      </w:r>
      <w:r w:rsidR="00AF5BA4">
        <w:rPr>
          <w:b/>
          <w:bCs/>
          <w:i/>
          <w:lang w:eastAsia="ru-RU"/>
        </w:rPr>
        <w:t>2.2</w:t>
      </w:r>
      <w:r w:rsidRPr="00AB7F15">
        <w:rPr>
          <w:b/>
          <w:bCs/>
          <w:i/>
          <w:lang w:eastAsia="ru-RU"/>
        </w:rPr>
        <w:t xml:space="preserve"> LOOKING THROUGH ASSOCIATIVE LAW (OR GATE)</w:t>
      </w:r>
    </w:p>
    <w:p w:rsidR="007A0564" w:rsidRPr="00AB7F15" w:rsidRDefault="007A0564" w:rsidP="007A0564">
      <w:pPr>
        <w:autoSpaceDE w:val="0"/>
        <w:autoSpaceDN w:val="0"/>
        <w:adjustRightInd w:val="0"/>
        <w:rPr>
          <w:bCs/>
          <w:lang w:eastAsia="ru-RU"/>
        </w:rPr>
      </w:pPr>
      <w:r w:rsidRPr="00AB7F15">
        <w:rPr>
          <w:bCs/>
          <w:lang w:eastAsia="ru-RU"/>
        </w:rPr>
        <w:t xml:space="preserve">OBJECTIVE: </w:t>
      </w:r>
      <w:r w:rsidRPr="00AB7F15">
        <w:rPr>
          <w:lang w:eastAsia="ru-RU"/>
        </w:rPr>
        <w:t>To look through Associative Law</w:t>
      </w:r>
      <w:r>
        <w:rPr>
          <w:lang w:eastAsia="ru-RU"/>
        </w:rPr>
        <w:t>:</w:t>
      </w:r>
      <w:r>
        <w:rPr>
          <w:lang w:eastAsia="ru-RU"/>
        </w:rPr>
        <w:tab/>
      </w:r>
      <w:r w:rsidRPr="00AB7F15">
        <w:rPr>
          <w:bCs/>
          <w:lang w:eastAsia="ru-RU"/>
        </w:rPr>
        <w:t>A+B+C=(A+B)+C=A+(B+C)</w:t>
      </w:r>
    </w:p>
    <w:p w:rsidR="007A0564" w:rsidRPr="00AB7F15" w:rsidRDefault="007A0564" w:rsidP="007A0564">
      <w:pPr>
        <w:autoSpaceDE w:val="0"/>
        <w:autoSpaceDN w:val="0"/>
        <w:adjustRightInd w:val="0"/>
        <w:ind w:left="4248" w:firstLine="708"/>
        <w:rPr>
          <w:bCs/>
          <w:lang w:eastAsia="ru-RU"/>
        </w:rPr>
      </w:pPr>
      <w:r w:rsidRPr="00AB7F15">
        <w:rPr>
          <w:bCs/>
          <w:lang w:eastAsia="ru-RU"/>
        </w:rPr>
        <w:t>A</w:t>
      </w:r>
      <w:r>
        <w:rPr>
          <w:bCs/>
          <w:lang w:eastAsia="ru-RU"/>
        </w:rPr>
        <w:t>*</w:t>
      </w:r>
      <w:r w:rsidRPr="00AB7F15">
        <w:rPr>
          <w:bCs/>
          <w:lang w:eastAsia="ru-RU"/>
        </w:rPr>
        <w:t>B</w:t>
      </w:r>
      <w:r>
        <w:rPr>
          <w:bCs/>
          <w:lang w:eastAsia="ru-RU"/>
        </w:rPr>
        <w:t>*</w:t>
      </w:r>
      <w:r w:rsidRPr="00AB7F15">
        <w:rPr>
          <w:bCs/>
          <w:lang w:eastAsia="ru-RU"/>
        </w:rPr>
        <w:t>C=(A</w:t>
      </w:r>
      <w:r>
        <w:rPr>
          <w:bCs/>
          <w:lang w:eastAsia="ru-RU"/>
        </w:rPr>
        <w:t>*</w:t>
      </w:r>
      <w:r w:rsidRPr="00AB7F15">
        <w:rPr>
          <w:bCs/>
          <w:lang w:eastAsia="ru-RU"/>
        </w:rPr>
        <w:t>B)</w:t>
      </w:r>
      <w:r>
        <w:rPr>
          <w:bCs/>
          <w:lang w:eastAsia="ru-RU"/>
        </w:rPr>
        <w:t>*</w:t>
      </w:r>
      <w:r w:rsidRPr="00AB7F15">
        <w:rPr>
          <w:bCs/>
          <w:lang w:eastAsia="ru-RU"/>
        </w:rPr>
        <w:t>C=A</w:t>
      </w:r>
      <w:r>
        <w:rPr>
          <w:bCs/>
          <w:lang w:eastAsia="ru-RU"/>
        </w:rPr>
        <w:t>*</w:t>
      </w:r>
      <w:r w:rsidRPr="00AB7F15">
        <w:rPr>
          <w:bCs/>
          <w:lang w:eastAsia="ru-RU"/>
        </w:rPr>
        <w:t>(B</w:t>
      </w:r>
      <w:r>
        <w:rPr>
          <w:bCs/>
          <w:lang w:eastAsia="ru-RU"/>
        </w:rPr>
        <w:t>*</w:t>
      </w:r>
      <w:r w:rsidRPr="00AB7F15">
        <w:rPr>
          <w:bCs/>
          <w:lang w:eastAsia="ru-RU"/>
        </w:rPr>
        <w:t>C)</w:t>
      </w:r>
    </w:p>
    <w:p w:rsidR="007A0564" w:rsidRPr="004453F5" w:rsidRDefault="007A0564" w:rsidP="007A0564">
      <w:pPr>
        <w:autoSpaceDE w:val="0"/>
        <w:autoSpaceDN w:val="0"/>
        <w:adjustRightInd w:val="0"/>
        <w:rPr>
          <w:bCs/>
          <w:lang w:eastAsia="ru-RU"/>
        </w:rPr>
      </w:pPr>
      <w:proofErr w:type="spellStart"/>
      <w:r w:rsidRPr="004453F5">
        <w:rPr>
          <w:bCs/>
          <w:lang w:eastAsia="ru-RU"/>
        </w:rPr>
        <w:t>Equipments</w:t>
      </w:r>
      <w:proofErr w:type="spellEnd"/>
      <w:r w:rsidRPr="004453F5">
        <w:rPr>
          <w:bCs/>
          <w:lang w:eastAsia="ru-RU"/>
        </w:rPr>
        <w:t xml:space="preserve"> Used in the Experiment:</w:t>
      </w:r>
    </w:p>
    <w:p w:rsidR="007A0564" w:rsidRPr="004453F5" w:rsidRDefault="007A0564" w:rsidP="007A0564">
      <w:pPr>
        <w:autoSpaceDE w:val="0"/>
        <w:autoSpaceDN w:val="0"/>
        <w:adjustRightInd w:val="0"/>
        <w:rPr>
          <w:lang w:eastAsia="ru-RU"/>
        </w:rPr>
      </w:pPr>
      <w:r w:rsidRPr="004453F5">
        <w:rPr>
          <w:lang w:eastAsia="ru-RU"/>
        </w:rPr>
        <w:t>1- Y-0016 module.</w:t>
      </w:r>
    </w:p>
    <w:p w:rsidR="007A0564" w:rsidRPr="004453F5" w:rsidRDefault="007A0564" w:rsidP="007A0564">
      <w:pPr>
        <w:tabs>
          <w:tab w:val="left" w:pos="3525"/>
        </w:tabs>
        <w:rPr>
          <w:lang w:eastAsia="ru-RU"/>
        </w:rPr>
      </w:pPr>
      <w:r w:rsidRPr="004453F5">
        <w:rPr>
          <w:lang w:eastAsia="ru-RU"/>
        </w:rPr>
        <w:t>2- Y-0016-002D</w:t>
      </w:r>
      <w:r w:rsidRPr="004453F5">
        <w:rPr>
          <w:lang w:eastAsia="ru-RU"/>
        </w:rPr>
        <w:tab/>
      </w:r>
    </w:p>
    <w:p w:rsidR="007A0564" w:rsidRDefault="007A0564" w:rsidP="007A0564">
      <w:pPr>
        <w:tabs>
          <w:tab w:val="left" w:pos="3555"/>
        </w:tabs>
        <w:jc w:val="center"/>
        <w:rPr>
          <w:lang w:eastAsia="ru-RU"/>
        </w:rPr>
      </w:pPr>
      <w:r>
        <w:rPr>
          <w:noProof/>
          <w:lang w:eastAsia="en-US"/>
        </w:rPr>
        <w:drawing>
          <wp:inline distT="0" distB="0" distL="0" distR="0">
            <wp:extent cx="5153660" cy="2089785"/>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5153660" cy="2089785"/>
                    </a:xfrm>
                    <a:prstGeom prst="rect">
                      <a:avLst/>
                    </a:prstGeom>
                    <a:noFill/>
                    <a:ln w="9525">
                      <a:noFill/>
                      <a:miter lim="800000"/>
                      <a:headEnd/>
                      <a:tailEnd/>
                    </a:ln>
                  </pic:spPr>
                </pic:pic>
              </a:graphicData>
            </a:graphic>
          </wp:inline>
        </w:drawing>
      </w:r>
    </w:p>
    <w:p w:rsidR="007A0564" w:rsidRPr="004453F5" w:rsidRDefault="00AE4A19" w:rsidP="007A0564">
      <w:pPr>
        <w:tabs>
          <w:tab w:val="left" w:pos="3555"/>
        </w:tabs>
        <w:jc w:val="center"/>
        <w:rPr>
          <w:lang w:eastAsia="ru-RU"/>
        </w:rPr>
      </w:pPr>
      <w:r>
        <w:rPr>
          <w:lang w:eastAsia="ru-RU"/>
        </w:rPr>
        <w:t>Figure 2.</w:t>
      </w:r>
      <w:r w:rsidR="007A0564" w:rsidRPr="004453F5">
        <w:rPr>
          <w:lang w:eastAsia="ru-RU"/>
        </w:rPr>
        <w:t>2</w:t>
      </w:r>
    </w:p>
    <w:p w:rsidR="007A0564" w:rsidRPr="004453F5" w:rsidRDefault="007A0564" w:rsidP="007A0564">
      <w:pPr>
        <w:autoSpaceDE w:val="0"/>
        <w:autoSpaceDN w:val="0"/>
        <w:adjustRightInd w:val="0"/>
        <w:rPr>
          <w:bCs/>
          <w:lang w:eastAsia="ru-RU"/>
        </w:rPr>
      </w:pPr>
      <w:r w:rsidRPr="004453F5">
        <w:rPr>
          <w:bCs/>
          <w:lang w:eastAsia="ru-RU"/>
        </w:rPr>
        <w:t>Experimental Work:</w:t>
      </w:r>
    </w:p>
    <w:p w:rsidR="007A0564" w:rsidRPr="004453F5" w:rsidRDefault="007A0564" w:rsidP="007A0564">
      <w:pPr>
        <w:autoSpaceDE w:val="0"/>
        <w:autoSpaceDN w:val="0"/>
        <w:adjustRightInd w:val="0"/>
        <w:rPr>
          <w:lang w:eastAsia="ru-RU"/>
        </w:rPr>
      </w:pPr>
      <w:r w:rsidRPr="004453F5">
        <w:rPr>
          <w:lang w:eastAsia="ru-RU"/>
        </w:rPr>
        <w:t xml:space="preserve">1- Construct </w:t>
      </w:r>
      <w:r w:rsidR="00AE4A19">
        <w:rPr>
          <w:lang w:eastAsia="ru-RU"/>
        </w:rPr>
        <w:t>the circuit as given in Figure 2.</w:t>
      </w:r>
      <w:r w:rsidRPr="004453F5">
        <w:rPr>
          <w:lang w:eastAsia="ru-RU"/>
        </w:rPr>
        <w:t>2 and apply the power.</w:t>
      </w:r>
    </w:p>
    <w:p w:rsidR="007A0564" w:rsidRPr="004453F5" w:rsidRDefault="007A0564" w:rsidP="007A0564">
      <w:pPr>
        <w:tabs>
          <w:tab w:val="left" w:pos="3555"/>
        </w:tabs>
        <w:rPr>
          <w:lang w:eastAsia="ru-RU"/>
        </w:rPr>
      </w:pPr>
      <w:r w:rsidRPr="004453F5">
        <w:rPr>
          <w:lang w:eastAsia="ru-RU"/>
        </w:rPr>
        <w:t>2- Note the outputs according to the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1149"/>
        <w:gridCol w:w="1848"/>
      </w:tblGrid>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A</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B</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C</w:t>
            </w:r>
          </w:p>
        </w:tc>
        <w:tc>
          <w:tcPr>
            <w:tcW w:w="1149" w:type="dxa"/>
            <w:shd w:val="clear" w:color="auto" w:fill="auto"/>
          </w:tcPr>
          <w:p w:rsidR="007A0564" w:rsidRPr="004453F5" w:rsidRDefault="007A0564" w:rsidP="00AE4A19">
            <w:pPr>
              <w:tabs>
                <w:tab w:val="left" w:pos="3555"/>
              </w:tabs>
              <w:rPr>
                <w:lang w:eastAsia="ru-RU"/>
              </w:rPr>
            </w:pPr>
            <w:r w:rsidRPr="004453F5">
              <w:rPr>
                <w:lang w:eastAsia="ru-RU"/>
              </w:rPr>
              <w:t>A+B+C</w:t>
            </w:r>
          </w:p>
        </w:tc>
        <w:tc>
          <w:tcPr>
            <w:tcW w:w="1848" w:type="dxa"/>
            <w:shd w:val="clear" w:color="auto" w:fill="auto"/>
          </w:tcPr>
          <w:p w:rsidR="007A0564" w:rsidRPr="004453F5" w:rsidRDefault="007A0564" w:rsidP="00AE4A19">
            <w:pPr>
              <w:tabs>
                <w:tab w:val="left" w:pos="3555"/>
              </w:tabs>
              <w:rPr>
                <w:lang w:eastAsia="ru-RU"/>
              </w:rPr>
            </w:pPr>
            <w:r w:rsidRPr="004453F5">
              <w:rPr>
                <w:lang w:eastAsia="ru-RU"/>
              </w:rPr>
              <w:t>Y=(A+B)+C</w:t>
            </w: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bl>
    <w:p w:rsidR="007A0564" w:rsidRPr="004453F5" w:rsidRDefault="00AE4A19" w:rsidP="007A0564">
      <w:pPr>
        <w:tabs>
          <w:tab w:val="left" w:pos="3555"/>
        </w:tabs>
        <w:jc w:val="center"/>
        <w:rPr>
          <w:lang w:eastAsia="ru-RU"/>
        </w:rPr>
      </w:pPr>
      <w:r>
        <w:rPr>
          <w:lang w:eastAsia="ru-RU"/>
        </w:rPr>
        <w:lastRenderedPageBreak/>
        <w:t>Table 2.</w:t>
      </w:r>
      <w:r w:rsidR="007A0564" w:rsidRPr="004453F5">
        <w:rPr>
          <w:lang w:eastAsia="ru-RU"/>
        </w:rPr>
        <w:t>2</w:t>
      </w:r>
    </w:p>
    <w:p w:rsidR="007A0564" w:rsidRPr="004453F5" w:rsidRDefault="007A0564" w:rsidP="007A0564">
      <w:pPr>
        <w:tabs>
          <w:tab w:val="left" w:pos="3555"/>
        </w:tabs>
        <w:jc w:val="center"/>
        <w:rPr>
          <w:lang w:eastAsia="ru-RU"/>
        </w:rPr>
      </w:pPr>
    </w:p>
    <w:p w:rsidR="007A0564" w:rsidRPr="00BE79EE" w:rsidRDefault="00AF5BA4" w:rsidP="007A0564">
      <w:pPr>
        <w:autoSpaceDE w:val="0"/>
        <w:autoSpaceDN w:val="0"/>
        <w:adjustRightInd w:val="0"/>
        <w:rPr>
          <w:b/>
          <w:bCs/>
          <w:i/>
          <w:lang w:eastAsia="ru-RU"/>
        </w:rPr>
      </w:pPr>
      <w:r>
        <w:rPr>
          <w:b/>
          <w:bCs/>
          <w:i/>
          <w:lang w:eastAsia="ru-RU"/>
        </w:rPr>
        <w:t>EXPERIMENT 2.3</w:t>
      </w:r>
      <w:r w:rsidR="007A0564" w:rsidRPr="00BE79EE">
        <w:rPr>
          <w:b/>
          <w:bCs/>
          <w:i/>
          <w:lang w:eastAsia="ru-RU"/>
        </w:rPr>
        <w:t xml:space="preserve"> LOOKING THROUGH ASSOCIATIVE LAW (AND GATE)</w:t>
      </w:r>
    </w:p>
    <w:p w:rsidR="007A0564" w:rsidRPr="004453F5" w:rsidRDefault="007A0564" w:rsidP="007A0564">
      <w:pPr>
        <w:jc w:val="center"/>
        <w:rPr>
          <w:lang w:eastAsia="ru-RU"/>
        </w:rPr>
      </w:pPr>
      <w:r>
        <w:rPr>
          <w:noProof/>
          <w:lang w:eastAsia="en-US"/>
        </w:rPr>
        <w:drawing>
          <wp:inline distT="0" distB="0" distL="0" distR="0">
            <wp:extent cx="5307965" cy="2125980"/>
            <wp:effectExtent l="1905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5307965" cy="2125980"/>
                    </a:xfrm>
                    <a:prstGeom prst="rect">
                      <a:avLst/>
                    </a:prstGeom>
                    <a:noFill/>
                    <a:ln w="9525">
                      <a:noFill/>
                      <a:miter lim="800000"/>
                      <a:headEnd/>
                      <a:tailEnd/>
                    </a:ln>
                  </pic:spPr>
                </pic:pic>
              </a:graphicData>
            </a:graphic>
          </wp:inline>
        </w:drawing>
      </w:r>
    </w:p>
    <w:p w:rsidR="007A0564" w:rsidRPr="004453F5" w:rsidRDefault="00AE4A19" w:rsidP="007A0564">
      <w:pPr>
        <w:tabs>
          <w:tab w:val="left" w:pos="3675"/>
        </w:tabs>
        <w:jc w:val="center"/>
        <w:rPr>
          <w:lang w:eastAsia="ru-RU"/>
        </w:rPr>
      </w:pPr>
      <w:r>
        <w:rPr>
          <w:lang w:eastAsia="ru-RU"/>
        </w:rPr>
        <w:t>Figure 2.</w:t>
      </w:r>
      <w:r w:rsidR="007A0564" w:rsidRPr="004453F5">
        <w:rPr>
          <w:lang w:eastAsia="ru-RU"/>
        </w:rPr>
        <w:t>3</w:t>
      </w:r>
    </w:p>
    <w:p w:rsidR="007A0564" w:rsidRPr="004453F5" w:rsidRDefault="007A0564" w:rsidP="007A0564">
      <w:pPr>
        <w:autoSpaceDE w:val="0"/>
        <w:autoSpaceDN w:val="0"/>
        <w:adjustRightInd w:val="0"/>
        <w:rPr>
          <w:bCs/>
          <w:lang w:eastAsia="ru-RU"/>
        </w:rPr>
      </w:pPr>
      <w:r w:rsidRPr="004453F5">
        <w:rPr>
          <w:bCs/>
          <w:lang w:eastAsia="ru-RU"/>
        </w:rPr>
        <w:t>Experimental Work:</w:t>
      </w:r>
    </w:p>
    <w:p w:rsidR="007A0564" w:rsidRPr="004453F5" w:rsidRDefault="007A0564" w:rsidP="007A0564">
      <w:pPr>
        <w:autoSpaceDE w:val="0"/>
        <w:autoSpaceDN w:val="0"/>
        <w:adjustRightInd w:val="0"/>
        <w:rPr>
          <w:lang w:eastAsia="ru-RU"/>
        </w:rPr>
      </w:pPr>
      <w:r w:rsidRPr="004453F5">
        <w:rPr>
          <w:lang w:eastAsia="ru-RU"/>
        </w:rPr>
        <w:t>1- Construct th</w:t>
      </w:r>
      <w:r w:rsidR="00AE4A19">
        <w:rPr>
          <w:lang w:eastAsia="ru-RU"/>
        </w:rPr>
        <w:t>e circuit as given in Figure 2.</w:t>
      </w:r>
      <w:r w:rsidRPr="004453F5">
        <w:rPr>
          <w:lang w:eastAsia="ru-RU"/>
        </w:rPr>
        <w:t>3 and apply the power.</w:t>
      </w:r>
    </w:p>
    <w:p w:rsidR="007A0564" w:rsidRPr="004453F5" w:rsidRDefault="007A0564" w:rsidP="007A0564">
      <w:pPr>
        <w:autoSpaceDE w:val="0"/>
        <w:autoSpaceDN w:val="0"/>
        <w:adjustRightInd w:val="0"/>
        <w:rPr>
          <w:lang w:eastAsia="ru-RU"/>
        </w:rPr>
      </w:pPr>
      <w:r w:rsidRPr="004453F5">
        <w:rPr>
          <w:lang w:eastAsia="ru-RU"/>
        </w:rPr>
        <w:t>2- Note the outputs according to the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1149"/>
        <w:gridCol w:w="1848"/>
      </w:tblGrid>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A</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B</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C</w:t>
            </w:r>
          </w:p>
        </w:tc>
        <w:tc>
          <w:tcPr>
            <w:tcW w:w="1149" w:type="dxa"/>
            <w:shd w:val="clear" w:color="auto" w:fill="auto"/>
          </w:tcPr>
          <w:p w:rsidR="007A0564" w:rsidRPr="004453F5" w:rsidRDefault="007A0564" w:rsidP="00AE4A19">
            <w:pPr>
              <w:tabs>
                <w:tab w:val="left" w:pos="3555"/>
              </w:tabs>
              <w:rPr>
                <w:lang w:eastAsia="ru-RU"/>
              </w:rPr>
            </w:pPr>
            <w:r w:rsidRPr="004453F5">
              <w:rPr>
                <w:lang w:eastAsia="ru-RU"/>
              </w:rPr>
              <w:t>A*B*C</w:t>
            </w:r>
          </w:p>
        </w:tc>
        <w:tc>
          <w:tcPr>
            <w:tcW w:w="1848" w:type="dxa"/>
            <w:shd w:val="clear" w:color="auto" w:fill="auto"/>
          </w:tcPr>
          <w:p w:rsidR="007A0564" w:rsidRPr="004453F5" w:rsidRDefault="007A0564" w:rsidP="00AE4A19">
            <w:pPr>
              <w:tabs>
                <w:tab w:val="left" w:pos="3555"/>
              </w:tabs>
              <w:rPr>
                <w:lang w:eastAsia="ru-RU"/>
              </w:rPr>
            </w:pPr>
            <w:r w:rsidRPr="004453F5">
              <w:rPr>
                <w:lang w:eastAsia="ru-RU"/>
              </w:rPr>
              <w:t>Y=A*(B*C)</w:t>
            </w: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149" w:type="dxa"/>
            <w:shd w:val="clear" w:color="auto" w:fill="auto"/>
          </w:tcPr>
          <w:p w:rsidR="007A0564" w:rsidRPr="004453F5" w:rsidRDefault="007A0564" w:rsidP="00AE4A19">
            <w:pPr>
              <w:tabs>
                <w:tab w:val="left" w:pos="3555"/>
              </w:tabs>
              <w:rPr>
                <w:lang w:eastAsia="ru-RU"/>
              </w:rPr>
            </w:pPr>
          </w:p>
        </w:tc>
        <w:tc>
          <w:tcPr>
            <w:tcW w:w="1848" w:type="dxa"/>
            <w:shd w:val="clear" w:color="auto" w:fill="auto"/>
          </w:tcPr>
          <w:p w:rsidR="007A0564" w:rsidRPr="004453F5" w:rsidRDefault="007A0564" w:rsidP="00AE4A19">
            <w:pPr>
              <w:tabs>
                <w:tab w:val="left" w:pos="3555"/>
              </w:tabs>
              <w:rPr>
                <w:lang w:eastAsia="ru-RU"/>
              </w:rPr>
            </w:pPr>
          </w:p>
        </w:tc>
      </w:tr>
    </w:tbl>
    <w:p w:rsidR="007A0564" w:rsidRPr="004453F5" w:rsidRDefault="00AE4A19" w:rsidP="007A0564">
      <w:pPr>
        <w:tabs>
          <w:tab w:val="left" w:pos="3675"/>
        </w:tabs>
        <w:jc w:val="center"/>
        <w:rPr>
          <w:lang w:eastAsia="ru-RU"/>
        </w:rPr>
      </w:pPr>
      <w:r>
        <w:rPr>
          <w:lang w:eastAsia="ru-RU"/>
        </w:rPr>
        <w:t>Table 2.</w:t>
      </w:r>
      <w:r w:rsidR="007A0564" w:rsidRPr="004453F5">
        <w:rPr>
          <w:lang w:eastAsia="ru-RU"/>
        </w:rPr>
        <w:t>3</w:t>
      </w:r>
    </w:p>
    <w:p w:rsidR="007A0564" w:rsidRPr="004453F5" w:rsidRDefault="007A0564" w:rsidP="007A0564">
      <w:pPr>
        <w:tabs>
          <w:tab w:val="left" w:pos="3675"/>
        </w:tabs>
        <w:rPr>
          <w:lang w:eastAsia="ru-RU"/>
        </w:rPr>
      </w:pPr>
    </w:p>
    <w:p w:rsidR="007A0564" w:rsidRPr="00BE79EE" w:rsidRDefault="00AF5BA4" w:rsidP="007A0564">
      <w:pPr>
        <w:autoSpaceDE w:val="0"/>
        <w:autoSpaceDN w:val="0"/>
        <w:adjustRightInd w:val="0"/>
        <w:rPr>
          <w:b/>
          <w:bCs/>
          <w:i/>
          <w:lang w:eastAsia="ru-RU"/>
        </w:rPr>
      </w:pPr>
      <w:r>
        <w:rPr>
          <w:b/>
          <w:bCs/>
          <w:i/>
          <w:lang w:eastAsia="ru-RU"/>
        </w:rPr>
        <w:t>EXPERIMENT 2.4</w:t>
      </w:r>
      <w:r w:rsidR="007A0564" w:rsidRPr="00BE79EE">
        <w:rPr>
          <w:b/>
          <w:bCs/>
          <w:i/>
          <w:lang w:eastAsia="ru-RU"/>
        </w:rPr>
        <w:t xml:space="preserve"> LOOKING THROUGH DISTRIBUTIVE LAW</w:t>
      </w:r>
    </w:p>
    <w:p w:rsidR="007A0564" w:rsidRPr="004453F5" w:rsidRDefault="007A0564" w:rsidP="007A0564">
      <w:pPr>
        <w:jc w:val="center"/>
        <w:rPr>
          <w:lang w:eastAsia="ru-RU"/>
        </w:rPr>
      </w:pPr>
      <w:r>
        <w:rPr>
          <w:noProof/>
          <w:lang w:eastAsia="en-US"/>
        </w:rPr>
        <w:drawing>
          <wp:inline distT="0" distB="0" distL="0" distR="0">
            <wp:extent cx="5747385" cy="1614805"/>
            <wp:effectExtent l="1905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747385" cy="1614805"/>
                    </a:xfrm>
                    <a:prstGeom prst="rect">
                      <a:avLst/>
                    </a:prstGeom>
                    <a:noFill/>
                    <a:ln w="9525">
                      <a:noFill/>
                      <a:miter lim="800000"/>
                      <a:headEnd/>
                      <a:tailEnd/>
                    </a:ln>
                  </pic:spPr>
                </pic:pic>
              </a:graphicData>
            </a:graphic>
          </wp:inline>
        </w:drawing>
      </w:r>
    </w:p>
    <w:p w:rsidR="007A0564" w:rsidRPr="004453F5" w:rsidRDefault="00AE4A19" w:rsidP="007A0564">
      <w:pPr>
        <w:tabs>
          <w:tab w:val="left" w:pos="3090"/>
        </w:tabs>
        <w:jc w:val="center"/>
        <w:rPr>
          <w:lang w:eastAsia="ru-RU"/>
        </w:rPr>
      </w:pPr>
      <w:r>
        <w:rPr>
          <w:lang w:eastAsia="ru-RU"/>
        </w:rPr>
        <w:t>Figure 2.4</w:t>
      </w:r>
    </w:p>
    <w:p w:rsidR="007A0564" w:rsidRPr="004453F5" w:rsidRDefault="007A0564" w:rsidP="007A0564">
      <w:pPr>
        <w:autoSpaceDE w:val="0"/>
        <w:autoSpaceDN w:val="0"/>
        <w:adjustRightInd w:val="0"/>
        <w:rPr>
          <w:bCs/>
          <w:lang w:eastAsia="ru-RU"/>
        </w:rPr>
      </w:pPr>
      <w:r w:rsidRPr="004453F5">
        <w:rPr>
          <w:bCs/>
          <w:lang w:eastAsia="ru-RU"/>
        </w:rPr>
        <w:t>Experimental Work:</w:t>
      </w:r>
    </w:p>
    <w:p w:rsidR="007A0564" w:rsidRPr="004453F5" w:rsidRDefault="007A0564" w:rsidP="007A0564">
      <w:pPr>
        <w:autoSpaceDE w:val="0"/>
        <w:autoSpaceDN w:val="0"/>
        <w:adjustRightInd w:val="0"/>
        <w:rPr>
          <w:lang w:eastAsia="ru-RU"/>
        </w:rPr>
      </w:pPr>
      <w:r w:rsidRPr="004453F5">
        <w:rPr>
          <w:lang w:eastAsia="ru-RU"/>
        </w:rPr>
        <w:t xml:space="preserve">1- Construct the circuit as given in Figure </w:t>
      </w:r>
      <w:r w:rsidR="00AE4A19">
        <w:rPr>
          <w:lang w:eastAsia="ru-RU"/>
        </w:rPr>
        <w:t>2.4</w:t>
      </w:r>
      <w:r w:rsidRPr="004453F5">
        <w:rPr>
          <w:lang w:eastAsia="ru-RU"/>
        </w:rPr>
        <w:t xml:space="preserve"> and apply the power.</w:t>
      </w:r>
    </w:p>
    <w:p w:rsidR="007A0564" w:rsidRDefault="007A0564" w:rsidP="007A0564">
      <w:pPr>
        <w:tabs>
          <w:tab w:val="left" w:pos="3090"/>
        </w:tabs>
        <w:rPr>
          <w:lang w:eastAsia="ru-RU"/>
        </w:rPr>
      </w:pPr>
      <w:r w:rsidRPr="004453F5">
        <w:rPr>
          <w:lang w:eastAsia="ru-RU"/>
        </w:rPr>
        <w:t>2- Note the outputs according to the table</w:t>
      </w:r>
      <w:r w:rsidR="00AE4A19">
        <w:rPr>
          <w:lang w:eastAsia="ru-RU"/>
        </w:rPr>
        <w:t xml:space="preserve"> 2.4</w:t>
      </w:r>
      <w:r w:rsidRPr="004453F5">
        <w:rPr>
          <w:lang w:eastAsia="ru-RU"/>
        </w:rPr>
        <w:t>.</w:t>
      </w:r>
    </w:p>
    <w:p w:rsidR="007A0564" w:rsidRPr="004453F5" w:rsidRDefault="007A0564" w:rsidP="007A0564">
      <w:pPr>
        <w:tabs>
          <w:tab w:val="left" w:pos="3675"/>
        </w:tabs>
        <w:rPr>
          <w:lang w:eastAsia="ru-RU"/>
        </w:rPr>
      </w:pPr>
      <w:r w:rsidRPr="004453F5">
        <w:rPr>
          <w:lang w:eastAsia="ru-RU"/>
        </w:rPr>
        <w:t xml:space="preserve">3- Has Distributive Law </w:t>
      </w:r>
      <w:r w:rsidRPr="004453F5">
        <w:rPr>
          <w:bCs/>
          <w:lang w:eastAsia="ru-RU"/>
        </w:rPr>
        <w:t>Y=A</w:t>
      </w:r>
      <w:r>
        <w:rPr>
          <w:bCs/>
          <w:lang w:eastAsia="ru-RU"/>
        </w:rPr>
        <w:t>*</w:t>
      </w:r>
      <w:r w:rsidRPr="004453F5">
        <w:rPr>
          <w:bCs/>
          <w:lang w:eastAsia="ru-RU"/>
        </w:rPr>
        <w:t xml:space="preserve">(B+C) </w:t>
      </w:r>
      <w:r w:rsidRPr="004453F5">
        <w:rPr>
          <w:lang w:eastAsia="ru-RU"/>
        </w:rPr>
        <w:t>been verified?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1017"/>
        <w:gridCol w:w="1008"/>
        <w:gridCol w:w="2092"/>
      </w:tblGrid>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A</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B</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C</w:t>
            </w:r>
          </w:p>
        </w:tc>
        <w:tc>
          <w:tcPr>
            <w:tcW w:w="1017" w:type="dxa"/>
            <w:shd w:val="clear" w:color="auto" w:fill="auto"/>
          </w:tcPr>
          <w:p w:rsidR="007A0564" w:rsidRPr="004453F5" w:rsidRDefault="007A0564" w:rsidP="00AE4A19">
            <w:pPr>
              <w:tabs>
                <w:tab w:val="left" w:pos="3555"/>
              </w:tabs>
              <w:rPr>
                <w:lang w:eastAsia="ru-RU"/>
              </w:rPr>
            </w:pPr>
            <w:r w:rsidRPr="004453F5">
              <w:rPr>
                <w:lang w:eastAsia="ru-RU"/>
              </w:rPr>
              <w:t>(A*B)</w:t>
            </w:r>
          </w:p>
        </w:tc>
        <w:tc>
          <w:tcPr>
            <w:tcW w:w="1008" w:type="dxa"/>
            <w:shd w:val="clear" w:color="auto" w:fill="auto"/>
          </w:tcPr>
          <w:p w:rsidR="007A0564" w:rsidRPr="004453F5" w:rsidRDefault="007A0564" w:rsidP="00AE4A19">
            <w:pPr>
              <w:tabs>
                <w:tab w:val="left" w:pos="3555"/>
              </w:tabs>
              <w:rPr>
                <w:lang w:eastAsia="ru-RU"/>
              </w:rPr>
            </w:pPr>
            <w:r w:rsidRPr="004453F5">
              <w:rPr>
                <w:lang w:eastAsia="ru-RU"/>
              </w:rPr>
              <w:t>(A*C)</w:t>
            </w:r>
          </w:p>
        </w:tc>
        <w:tc>
          <w:tcPr>
            <w:tcW w:w="2092" w:type="dxa"/>
            <w:shd w:val="clear" w:color="auto" w:fill="auto"/>
          </w:tcPr>
          <w:p w:rsidR="007A0564" w:rsidRPr="004453F5" w:rsidRDefault="007A0564" w:rsidP="00AE4A19">
            <w:pPr>
              <w:tabs>
                <w:tab w:val="left" w:pos="3555"/>
              </w:tabs>
              <w:rPr>
                <w:lang w:eastAsia="ru-RU"/>
              </w:rPr>
            </w:pPr>
            <w:r w:rsidRPr="004453F5">
              <w:rPr>
                <w:lang w:eastAsia="ru-RU"/>
              </w:rPr>
              <w:t>Y=(A*B)+(A*C)</w:t>
            </w: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017" w:type="dxa"/>
            <w:shd w:val="clear" w:color="auto" w:fill="auto"/>
          </w:tcPr>
          <w:p w:rsidR="007A0564" w:rsidRPr="004453F5" w:rsidRDefault="007A0564" w:rsidP="00AE4A19">
            <w:pPr>
              <w:tabs>
                <w:tab w:val="left" w:pos="3555"/>
              </w:tabs>
              <w:rPr>
                <w:lang w:eastAsia="ru-RU"/>
              </w:rPr>
            </w:pPr>
          </w:p>
        </w:tc>
        <w:tc>
          <w:tcPr>
            <w:tcW w:w="1008" w:type="dxa"/>
            <w:shd w:val="clear" w:color="auto" w:fill="auto"/>
          </w:tcPr>
          <w:p w:rsidR="007A0564" w:rsidRPr="004453F5" w:rsidRDefault="007A0564" w:rsidP="00AE4A19">
            <w:pPr>
              <w:tabs>
                <w:tab w:val="left" w:pos="3555"/>
              </w:tabs>
              <w:rPr>
                <w:lang w:eastAsia="ru-RU"/>
              </w:rPr>
            </w:pPr>
          </w:p>
        </w:tc>
        <w:tc>
          <w:tcPr>
            <w:tcW w:w="2092"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017" w:type="dxa"/>
            <w:shd w:val="clear" w:color="auto" w:fill="auto"/>
          </w:tcPr>
          <w:p w:rsidR="007A0564" w:rsidRPr="004453F5" w:rsidRDefault="007A0564" w:rsidP="00AE4A19">
            <w:pPr>
              <w:tabs>
                <w:tab w:val="left" w:pos="3555"/>
              </w:tabs>
              <w:rPr>
                <w:lang w:eastAsia="ru-RU"/>
              </w:rPr>
            </w:pPr>
          </w:p>
        </w:tc>
        <w:tc>
          <w:tcPr>
            <w:tcW w:w="1008" w:type="dxa"/>
            <w:shd w:val="clear" w:color="auto" w:fill="auto"/>
          </w:tcPr>
          <w:p w:rsidR="007A0564" w:rsidRPr="004453F5" w:rsidRDefault="007A0564" w:rsidP="00AE4A19">
            <w:pPr>
              <w:tabs>
                <w:tab w:val="left" w:pos="3555"/>
              </w:tabs>
              <w:rPr>
                <w:lang w:eastAsia="ru-RU"/>
              </w:rPr>
            </w:pPr>
          </w:p>
        </w:tc>
        <w:tc>
          <w:tcPr>
            <w:tcW w:w="2092"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017" w:type="dxa"/>
            <w:shd w:val="clear" w:color="auto" w:fill="auto"/>
          </w:tcPr>
          <w:p w:rsidR="007A0564" w:rsidRPr="004453F5" w:rsidRDefault="007A0564" w:rsidP="00AE4A19">
            <w:pPr>
              <w:tabs>
                <w:tab w:val="left" w:pos="3555"/>
              </w:tabs>
              <w:rPr>
                <w:lang w:eastAsia="ru-RU"/>
              </w:rPr>
            </w:pPr>
          </w:p>
        </w:tc>
        <w:tc>
          <w:tcPr>
            <w:tcW w:w="1008" w:type="dxa"/>
            <w:shd w:val="clear" w:color="auto" w:fill="auto"/>
          </w:tcPr>
          <w:p w:rsidR="007A0564" w:rsidRPr="004453F5" w:rsidRDefault="007A0564" w:rsidP="00AE4A19">
            <w:pPr>
              <w:tabs>
                <w:tab w:val="left" w:pos="3555"/>
              </w:tabs>
              <w:rPr>
                <w:lang w:eastAsia="ru-RU"/>
              </w:rPr>
            </w:pPr>
          </w:p>
        </w:tc>
        <w:tc>
          <w:tcPr>
            <w:tcW w:w="2092"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017" w:type="dxa"/>
            <w:shd w:val="clear" w:color="auto" w:fill="auto"/>
          </w:tcPr>
          <w:p w:rsidR="007A0564" w:rsidRPr="004453F5" w:rsidRDefault="007A0564" w:rsidP="00AE4A19">
            <w:pPr>
              <w:tabs>
                <w:tab w:val="left" w:pos="3555"/>
              </w:tabs>
              <w:rPr>
                <w:lang w:eastAsia="ru-RU"/>
              </w:rPr>
            </w:pPr>
          </w:p>
        </w:tc>
        <w:tc>
          <w:tcPr>
            <w:tcW w:w="1008" w:type="dxa"/>
            <w:shd w:val="clear" w:color="auto" w:fill="auto"/>
          </w:tcPr>
          <w:p w:rsidR="007A0564" w:rsidRPr="004453F5" w:rsidRDefault="007A0564" w:rsidP="00AE4A19">
            <w:pPr>
              <w:tabs>
                <w:tab w:val="left" w:pos="3555"/>
              </w:tabs>
              <w:rPr>
                <w:lang w:eastAsia="ru-RU"/>
              </w:rPr>
            </w:pPr>
          </w:p>
        </w:tc>
        <w:tc>
          <w:tcPr>
            <w:tcW w:w="2092"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017" w:type="dxa"/>
            <w:shd w:val="clear" w:color="auto" w:fill="auto"/>
          </w:tcPr>
          <w:p w:rsidR="007A0564" w:rsidRPr="004453F5" w:rsidRDefault="007A0564" w:rsidP="00AE4A19">
            <w:pPr>
              <w:tabs>
                <w:tab w:val="left" w:pos="3555"/>
              </w:tabs>
              <w:rPr>
                <w:lang w:eastAsia="ru-RU"/>
              </w:rPr>
            </w:pPr>
          </w:p>
        </w:tc>
        <w:tc>
          <w:tcPr>
            <w:tcW w:w="1008" w:type="dxa"/>
            <w:shd w:val="clear" w:color="auto" w:fill="auto"/>
          </w:tcPr>
          <w:p w:rsidR="007A0564" w:rsidRPr="004453F5" w:rsidRDefault="007A0564" w:rsidP="00AE4A19">
            <w:pPr>
              <w:tabs>
                <w:tab w:val="left" w:pos="3555"/>
              </w:tabs>
              <w:rPr>
                <w:lang w:eastAsia="ru-RU"/>
              </w:rPr>
            </w:pPr>
          </w:p>
        </w:tc>
        <w:tc>
          <w:tcPr>
            <w:tcW w:w="2092"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017" w:type="dxa"/>
            <w:shd w:val="clear" w:color="auto" w:fill="auto"/>
          </w:tcPr>
          <w:p w:rsidR="007A0564" w:rsidRPr="004453F5" w:rsidRDefault="007A0564" w:rsidP="00AE4A19">
            <w:pPr>
              <w:tabs>
                <w:tab w:val="left" w:pos="3555"/>
              </w:tabs>
              <w:rPr>
                <w:lang w:eastAsia="ru-RU"/>
              </w:rPr>
            </w:pPr>
          </w:p>
        </w:tc>
        <w:tc>
          <w:tcPr>
            <w:tcW w:w="1008" w:type="dxa"/>
            <w:shd w:val="clear" w:color="auto" w:fill="auto"/>
          </w:tcPr>
          <w:p w:rsidR="007A0564" w:rsidRPr="004453F5" w:rsidRDefault="007A0564" w:rsidP="00AE4A19">
            <w:pPr>
              <w:tabs>
                <w:tab w:val="left" w:pos="3555"/>
              </w:tabs>
              <w:rPr>
                <w:lang w:eastAsia="ru-RU"/>
              </w:rPr>
            </w:pPr>
          </w:p>
        </w:tc>
        <w:tc>
          <w:tcPr>
            <w:tcW w:w="2092"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lastRenderedPageBreak/>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0</w:t>
            </w:r>
          </w:p>
        </w:tc>
        <w:tc>
          <w:tcPr>
            <w:tcW w:w="1017" w:type="dxa"/>
            <w:shd w:val="clear" w:color="auto" w:fill="auto"/>
          </w:tcPr>
          <w:p w:rsidR="007A0564" w:rsidRPr="004453F5" w:rsidRDefault="007A0564" w:rsidP="00AE4A19">
            <w:pPr>
              <w:tabs>
                <w:tab w:val="left" w:pos="3555"/>
              </w:tabs>
              <w:rPr>
                <w:lang w:eastAsia="ru-RU"/>
              </w:rPr>
            </w:pPr>
          </w:p>
        </w:tc>
        <w:tc>
          <w:tcPr>
            <w:tcW w:w="1008" w:type="dxa"/>
            <w:shd w:val="clear" w:color="auto" w:fill="auto"/>
          </w:tcPr>
          <w:p w:rsidR="007A0564" w:rsidRPr="004453F5" w:rsidRDefault="007A0564" w:rsidP="00AE4A19">
            <w:pPr>
              <w:tabs>
                <w:tab w:val="left" w:pos="3555"/>
              </w:tabs>
              <w:rPr>
                <w:lang w:eastAsia="ru-RU"/>
              </w:rPr>
            </w:pPr>
          </w:p>
        </w:tc>
        <w:tc>
          <w:tcPr>
            <w:tcW w:w="2092" w:type="dxa"/>
            <w:shd w:val="clear" w:color="auto" w:fill="auto"/>
          </w:tcPr>
          <w:p w:rsidR="007A0564" w:rsidRPr="004453F5" w:rsidRDefault="007A0564" w:rsidP="00AE4A19">
            <w:pPr>
              <w:tabs>
                <w:tab w:val="left" w:pos="3555"/>
              </w:tabs>
              <w:rPr>
                <w:lang w:eastAsia="ru-RU"/>
              </w:rPr>
            </w:pPr>
          </w:p>
        </w:tc>
      </w:tr>
      <w:tr w:rsidR="007A0564" w:rsidRPr="004453F5" w:rsidTr="00AE4A19">
        <w:trPr>
          <w:jc w:val="center"/>
        </w:trPr>
        <w:tc>
          <w:tcPr>
            <w:tcW w:w="534"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567" w:type="dxa"/>
            <w:shd w:val="clear" w:color="auto" w:fill="auto"/>
          </w:tcPr>
          <w:p w:rsidR="007A0564" w:rsidRPr="004453F5" w:rsidRDefault="007A0564" w:rsidP="00AE4A19">
            <w:pPr>
              <w:tabs>
                <w:tab w:val="left" w:pos="3555"/>
              </w:tabs>
              <w:rPr>
                <w:lang w:eastAsia="ru-RU"/>
              </w:rPr>
            </w:pPr>
            <w:r w:rsidRPr="004453F5">
              <w:rPr>
                <w:lang w:eastAsia="ru-RU"/>
              </w:rPr>
              <w:t>1</w:t>
            </w:r>
          </w:p>
        </w:tc>
        <w:tc>
          <w:tcPr>
            <w:tcW w:w="1017" w:type="dxa"/>
            <w:shd w:val="clear" w:color="auto" w:fill="auto"/>
          </w:tcPr>
          <w:p w:rsidR="007A0564" w:rsidRPr="004453F5" w:rsidRDefault="007A0564" w:rsidP="00AE4A19">
            <w:pPr>
              <w:tabs>
                <w:tab w:val="left" w:pos="3555"/>
              </w:tabs>
              <w:rPr>
                <w:lang w:eastAsia="ru-RU"/>
              </w:rPr>
            </w:pPr>
          </w:p>
        </w:tc>
        <w:tc>
          <w:tcPr>
            <w:tcW w:w="1008" w:type="dxa"/>
            <w:shd w:val="clear" w:color="auto" w:fill="auto"/>
          </w:tcPr>
          <w:p w:rsidR="007A0564" w:rsidRPr="004453F5" w:rsidRDefault="007A0564" w:rsidP="00AE4A19">
            <w:pPr>
              <w:tabs>
                <w:tab w:val="left" w:pos="3555"/>
              </w:tabs>
              <w:rPr>
                <w:lang w:eastAsia="ru-RU"/>
              </w:rPr>
            </w:pPr>
          </w:p>
        </w:tc>
        <w:tc>
          <w:tcPr>
            <w:tcW w:w="2092" w:type="dxa"/>
            <w:shd w:val="clear" w:color="auto" w:fill="auto"/>
          </w:tcPr>
          <w:p w:rsidR="007A0564" w:rsidRPr="004453F5" w:rsidRDefault="007A0564" w:rsidP="00AE4A19">
            <w:pPr>
              <w:tabs>
                <w:tab w:val="left" w:pos="3555"/>
              </w:tabs>
              <w:rPr>
                <w:lang w:eastAsia="ru-RU"/>
              </w:rPr>
            </w:pPr>
          </w:p>
        </w:tc>
      </w:tr>
    </w:tbl>
    <w:p w:rsidR="007A0564" w:rsidRPr="004453F5" w:rsidRDefault="00AE4A19" w:rsidP="007A0564">
      <w:pPr>
        <w:tabs>
          <w:tab w:val="left" w:pos="3090"/>
        </w:tabs>
        <w:jc w:val="center"/>
        <w:rPr>
          <w:lang w:eastAsia="ru-RU"/>
        </w:rPr>
      </w:pPr>
      <w:r>
        <w:rPr>
          <w:lang w:eastAsia="ru-RU"/>
        </w:rPr>
        <w:t>Table 2.4</w:t>
      </w:r>
    </w:p>
    <w:p w:rsidR="007A0564" w:rsidRPr="004453F5" w:rsidRDefault="007A0564" w:rsidP="007A0564">
      <w:pPr>
        <w:tabs>
          <w:tab w:val="left" w:pos="3090"/>
        </w:tabs>
        <w:rPr>
          <w:lang w:eastAsia="ru-RU"/>
        </w:rPr>
      </w:pPr>
    </w:p>
    <w:p w:rsidR="00923616" w:rsidRDefault="00923616" w:rsidP="007A0564">
      <w:pPr>
        <w:autoSpaceDE w:val="0"/>
        <w:autoSpaceDN w:val="0"/>
        <w:adjustRightInd w:val="0"/>
        <w:rPr>
          <w:b/>
          <w:bCs/>
          <w:i/>
          <w:lang w:eastAsia="ru-RU"/>
        </w:rPr>
      </w:pPr>
    </w:p>
    <w:p w:rsidR="007A0564" w:rsidRPr="00AB1028" w:rsidRDefault="007A0564" w:rsidP="007A0564">
      <w:pPr>
        <w:autoSpaceDE w:val="0"/>
        <w:autoSpaceDN w:val="0"/>
        <w:adjustRightInd w:val="0"/>
        <w:rPr>
          <w:b/>
          <w:bCs/>
          <w:i/>
          <w:lang w:eastAsia="ru-RU"/>
        </w:rPr>
      </w:pPr>
      <w:r w:rsidRPr="00AB1028">
        <w:rPr>
          <w:b/>
          <w:bCs/>
          <w:i/>
          <w:lang w:eastAsia="ru-RU"/>
        </w:rPr>
        <w:t>EX</w:t>
      </w:r>
      <w:r w:rsidR="00AF5BA4">
        <w:rPr>
          <w:b/>
          <w:bCs/>
          <w:i/>
          <w:lang w:eastAsia="ru-RU"/>
        </w:rPr>
        <w:t>PERIMENT 2.5</w:t>
      </w:r>
      <w:r>
        <w:rPr>
          <w:b/>
          <w:bCs/>
          <w:i/>
          <w:lang w:eastAsia="ru-RU"/>
        </w:rPr>
        <w:t xml:space="preserve"> </w:t>
      </w:r>
      <w:r w:rsidRPr="00AB1028">
        <w:rPr>
          <w:b/>
          <w:bCs/>
          <w:i/>
          <w:lang w:eastAsia="ru-RU"/>
        </w:rPr>
        <w:t>LOOKING THROUGH DE MORGAN’S LAW</w:t>
      </w:r>
    </w:p>
    <w:p w:rsidR="007A0564" w:rsidRDefault="007A0564" w:rsidP="007A0564">
      <w:pPr>
        <w:autoSpaceDE w:val="0"/>
        <w:autoSpaceDN w:val="0"/>
        <w:adjustRightInd w:val="0"/>
        <w:rPr>
          <w:lang w:eastAsia="ru-RU"/>
        </w:rPr>
      </w:pPr>
      <w:r w:rsidRPr="004453F5">
        <w:rPr>
          <w:bCs/>
          <w:lang w:eastAsia="ru-RU"/>
        </w:rPr>
        <w:t xml:space="preserve">OBJECTIVE: </w:t>
      </w:r>
      <w:r w:rsidRPr="004453F5">
        <w:rPr>
          <w:lang w:eastAsia="ru-RU"/>
        </w:rPr>
        <w:t xml:space="preserve">To look through De Morgan’s Law: </w:t>
      </w:r>
      <w:r w:rsidRPr="004453F5">
        <w:rPr>
          <w:bCs/>
          <w:lang w:eastAsia="ru-RU"/>
        </w:rPr>
        <w:t>(A</w:t>
      </w:r>
      <w:r>
        <w:rPr>
          <w:bCs/>
          <w:lang w:eastAsia="ru-RU"/>
        </w:rPr>
        <w:t>*</w:t>
      </w:r>
      <w:r w:rsidRPr="004453F5">
        <w:rPr>
          <w:bCs/>
          <w:lang w:eastAsia="ru-RU"/>
        </w:rPr>
        <w:t>B)’=A’+B’</w:t>
      </w:r>
    </w:p>
    <w:p w:rsidR="007A0564" w:rsidRDefault="007A0564" w:rsidP="007A0564">
      <w:pPr>
        <w:autoSpaceDE w:val="0"/>
        <w:autoSpaceDN w:val="0"/>
        <w:adjustRightInd w:val="0"/>
        <w:rPr>
          <w:bCs/>
          <w:lang w:eastAsia="ru-RU"/>
        </w:rPr>
      </w:pPr>
    </w:p>
    <w:p w:rsidR="007A0564" w:rsidRPr="004453F5" w:rsidRDefault="007A0564" w:rsidP="007A0564">
      <w:pPr>
        <w:autoSpaceDE w:val="0"/>
        <w:autoSpaceDN w:val="0"/>
        <w:adjustRightInd w:val="0"/>
        <w:rPr>
          <w:bCs/>
          <w:lang w:eastAsia="ru-RU"/>
        </w:rPr>
      </w:pPr>
      <w:r w:rsidRPr="004453F5">
        <w:rPr>
          <w:bCs/>
          <w:lang w:eastAsia="ru-RU"/>
        </w:rPr>
        <w:t>Experimental Work:</w:t>
      </w:r>
    </w:p>
    <w:p w:rsidR="007A0564" w:rsidRPr="004453F5" w:rsidRDefault="007A0564" w:rsidP="007A0564">
      <w:pPr>
        <w:autoSpaceDE w:val="0"/>
        <w:autoSpaceDN w:val="0"/>
        <w:adjustRightInd w:val="0"/>
        <w:rPr>
          <w:lang w:eastAsia="ru-RU"/>
        </w:rPr>
      </w:pPr>
      <w:r w:rsidRPr="004453F5">
        <w:rPr>
          <w:lang w:eastAsia="ru-RU"/>
        </w:rPr>
        <w:t xml:space="preserve">1- Construct </w:t>
      </w:r>
      <w:r w:rsidR="00AE4A19">
        <w:rPr>
          <w:lang w:eastAsia="ru-RU"/>
        </w:rPr>
        <w:t>the circuit as given in Figure 2</w:t>
      </w:r>
      <w:r w:rsidRPr="004453F5">
        <w:rPr>
          <w:lang w:eastAsia="ru-RU"/>
        </w:rPr>
        <w:t>.</w:t>
      </w:r>
      <w:r w:rsidR="00AE4A19">
        <w:rPr>
          <w:lang w:eastAsia="ru-RU"/>
        </w:rPr>
        <w:t>5</w:t>
      </w:r>
      <w:r w:rsidRPr="004453F5">
        <w:rPr>
          <w:lang w:eastAsia="ru-RU"/>
        </w:rPr>
        <w:t xml:space="preserve"> and apply the power.</w:t>
      </w:r>
    </w:p>
    <w:p w:rsidR="007A0564" w:rsidRPr="004453F5" w:rsidRDefault="007A0564" w:rsidP="007A0564">
      <w:pPr>
        <w:autoSpaceDE w:val="0"/>
        <w:autoSpaceDN w:val="0"/>
        <w:adjustRightInd w:val="0"/>
        <w:rPr>
          <w:lang w:eastAsia="ru-RU"/>
        </w:rPr>
      </w:pPr>
      <w:r w:rsidRPr="004453F5">
        <w:rPr>
          <w:lang w:eastAsia="ru-RU"/>
        </w:rPr>
        <w:t>2- Note the outputs according to the table</w:t>
      </w:r>
      <w:r w:rsidR="00AE4A19">
        <w:rPr>
          <w:lang w:eastAsia="ru-RU"/>
        </w:rPr>
        <w:t xml:space="preserve"> 2.5</w:t>
      </w:r>
      <w:r w:rsidRPr="004453F5">
        <w:rPr>
          <w:lang w:eastAsia="ru-RU"/>
        </w:rPr>
        <w:t>.</w:t>
      </w:r>
    </w:p>
    <w:p w:rsidR="007A0564" w:rsidRPr="004453F5" w:rsidRDefault="007A0564" w:rsidP="007A0564">
      <w:pPr>
        <w:tabs>
          <w:tab w:val="left" w:pos="3465"/>
        </w:tabs>
        <w:rPr>
          <w:lang w:eastAsia="ru-RU"/>
        </w:rPr>
      </w:pPr>
      <w:r w:rsidRPr="004453F5">
        <w:rPr>
          <w:lang w:eastAsia="ru-RU"/>
        </w:rPr>
        <w:t xml:space="preserve">3- Has De Morgan’s Law </w:t>
      </w:r>
      <w:r w:rsidRPr="004453F5">
        <w:rPr>
          <w:bCs/>
          <w:lang w:eastAsia="ru-RU"/>
        </w:rPr>
        <w:t>(A</w:t>
      </w:r>
      <w:r>
        <w:rPr>
          <w:bCs/>
          <w:lang w:eastAsia="ru-RU"/>
        </w:rPr>
        <w:t>*</w:t>
      </w:r>
      <w:r w:rsidRPr="004453F5">
        <w:rPr>
          <w:bCs/>
          <w:lang w:eastAsia="ru-RU"/>
        </w:rPr>
        <w:t xml:space="preserve">B)’=A’+B’ </w:t>
      </w:r>
      <w:r w:rsidRPr="004453F5">
        <w:rPr>
          <w:lang w:eastAsia="ru-RU"/>
        </w:rPr>
        <w:t>been verified?</w:t>
      </w:r>
    </w:p>
    <w:p w:rsidR="007A0564" w:rsidRPr="004453F5" w:rsidRDefault="007A0564" w:rsidP="007A0564">
      <w:pPr>
        <w:autoSpaceDE w:val="0"/>
        <w:autoSpaceDN w:val="0"/>
        <w:adjustRightInd w:val="0"/>
        <w:rPr>
          <w:lang w:eastAsia="ru-RU"/>
        </w:rPr>
      </w:pPr>
    </w:p>
    <w:p w:rsidR="00822D8B" w:rsidRDefault="00822D8B" w:rsidP="007A0564">
      <w:pPr>
        <w:tabs>
          <w:tab w:val="left" w:pos="3465"/>
        </w:tabs>
        <w:jc w:val="center"/>
        <w:rPr>
          <w:noProof/>
          <w:lang w:eastAsia="en-US"/>
        </w:rPr>
      </w:pPr>
    </w:p>
    <w:p w:rsidR="00822D8B" w:rsidRDefault="00822D8B" w:rsidP="007A0564">
      <w:pPr>
        <w:tabs>
          <w:tab w:val="left" w:pos="3465"/>
        </w:tabs>
        <w:jc w:val="center"/>
        <w:rPr>
          <w:noProof/>
          <w:lang w:eastAsia="en-US"/>
        </w:rPr>
      </w:pPr>
    </w:p>
    <w:p w:rsidR="007A0564" w:rsidRPr="004453F5" w:rsidRDefault="007A0564" w:rsidP="007A0564">
      <w:pPr>
        <w:tabs>
          <w:tab w:val="left" w:pos="3465"/>
        </w:tabs>
        <w:jc w:val="center"/>
        <w:rPr>
          <w:lang w:eastAsia="ru-RU"/>
        </w:rPr>
      </w:pPr>
      <w:r>
        <w:rPr>
          <w:noProof/>
          <w:lang w:eastAsia="en-US"/>
        </w:rPr>
        <w:drawing>
          <wp:inline distT="0" distB="0" distL="0" distR="0">
            <wp:extent cx="6175375" cy="218503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srcRect/>
                    <a:stretch>
                      <a:fillRect/>
                    </a:stretch>
                  </pic:blipFill>
                  <pic:spPr bwMode="auto">
                    <a:xfrm>
                      <a:off x="0" y="0"/>
                      <a:ext cx="6175375" cy="2185035"/>
                    </a:xfrm>
                    <a:prstGeom prst="rect">
                      <a:avLst/>
                    </a:prstGeom>
                    <a:noFill/>
                    <a:ln w="9525">
                      <a:noFill/>
                      <a:miter lim="800000"/>
                      <a:headEnd/>
                      <a:tailEnd/>
                    </a:ln>
                  </pic:spPr>
                </pic:pic>
              </a:graphicData>
            </a:graphic>
          </wp:inline>
        </w:drawing>
      </w:r>
    </w:p>
    <w:p w:rsidR="007A0564" w:rsidRPr="004453F5" w:rsidRDefault="00AE4A19" w:rsidP="007A0564">
      <w:pPr>
        <w:tabs>
          <w:tab w:val="left" w:pos="3465"/>
        </w:tabs>
        <w:jc w:val="center"/>
        <w:rPr>
          <w:lang w:eastAsia="ru-RU"/>
        </w:rPr>
      </w:pPr>
      <w:r>
        <w:rPr>
          <w:lang w:eastAsia="ru-RU"/>
        </w:rPr>
        <w:t>Figure 2.5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
        <w:gridCol w:w="414"/>
        <w:gridCol w:w="1055"/>
        <w:gridCol w:w="1214"/>
      </w:tblGrid>
      <w:tr w:rsidR="007A0564" w:rsidRPr="004453F5" w:rsidTr="00AE4A19">
        <w:trPr>
          <w:jc w:val="center"/>
        </w:trPr>
        <w:tc>
          <w:tcPr>
            <w:tcW w:w="403" w:type="dxa"/>
            <w:shd w:val="clear" w:color="auto" w:fill="auto"/>
          </w:tcPr>
          <w:p w:rsidR="007A0564" w:rsidRPr="004453F5" w:rsidRDefault="007A0564" w:rsidP="00AE4A19">
            <w:pPr>
              <w:tabs>
                <w:tab w:val="left" w:pos="3465"/>
              </w:tabs>
              <w:rPr>
                <w:lang w:eastAsia="ru-RU"/>
              </w:rPr>
            </w:pPr>
            <w:r w:rsidRPr="004453F5">
              <w:rPr>
                <w:lang w:eastAsia="ru-RU"/>
              </w:rPr>
              <w:t>A</w:t>
            </w:r>
          </w:p>
        </w:tc>
        <w:tc>
          <w:tcPr>
            <w:tcW w:w="414" w:type="dxa"/>
            <w:shd w:val="clear" w:color="auto" w:fill="auto"/>
          </w:tcPr>
          <w:p w:rsidR="007A0564" w:rsidRPr="004453F5" w:rsidRDefault="007A0564" w:rsidP="00AE4A19">
            <w:pPr>
              <w:tabs>
                <w:tab w:val="left" w:pos="3465"/>
              </w:tabs>
              <w:rPr>
                <w:lang w:eastAsia="ru-RU"/>
              </w:rPr>
            </w:pPr>
            <w:r w:rsidRPr="004453F5">
              <w:rPr>
                <w:lang w:eastAsia="ru-RU"/>
              </w:rPr>
              <w:t>B</w:t>
            </w:r>
          </w:p>
        </w:tc>
        <w:tc>
          <w:tcPr>
            <w:tcW w:w="1055" w:type="dxa"/>
            <w:shd w:val="clear" w:color="auto" w:fill="auto"/>
          </w:tcPr>
          <w:p w:rsidR="007A0564" w:rsidRPr="004453F5" w:rsidRDefault="007A0564" w:rsidP="00AE4A19">
            <w:pPr>
              <w:tabs>
                <w:tab w:val="left" w:pos="3465"/>
              </w:tabs>
              <w:rPr>
                <w:lang w:eastAsia="ru-RU"/>
              </w:rPr>
            </w:pPr>
            <w:r w:rsidRPr="004453F5">
              <w:rPr>
                <w:lang w:eastAsia="ru-RU"/>
              </w:rPr>
              <w:t>A’+B’</w:t>
            </w:r>
          </w:p>
        </w:tc>
        <w:tc>
          <w:tcPr>
            <w:tcW w:w="1214" w:type="dxa"/>
            <w:shd w:val="clear" w:color="auto" w:fill="auto"/>
          </w:tcPr>
          <w:p w:rsidR="007A0564" w:rsidRPr="004453F5" w:rsidRDefault="007A0564" w:rsidP="00AE4A19">
            <w:pPr>
              <w:tabs>
                <w:tab w:val="left" w:pos="3465"/>
              </w:tabs>
              <w:rPr>
                <w:lang w:eastAsia="ru-RU"/>
              </w:rPr>
            </w:pPr>
            <w:r w:rsidRPr="004453F5">
              <w:rPr>
                <w:lang w:eastAsia="ru-RU"/>
              </w:rPr>
              <w:t>(A*B)’</w:t>
            </w:r>
          </w:p>
        </w:tc>
      </w:tr>
      <w:tr w:rsidR="007A0564" w:rsidRPr="004453F5" w:rsidTr="00AE4A19">
        <w:trPr>
          <w:jc w:val="center"/>
        </w:trPr>
        <w:tc>
          <w:tcPr>
            <w:tcW w:w="403" w:type="dxa"/>
            <w:shd w:val="clear" w:color="auto" w:fill="auto"/>
          </w:tcPr>
          <w:p w:rsidR="007A0564" w:rsidRPr="004453F5" w:rsidRDefault="007A0564" w:rsidP="00AE4A19">
            <w:pPr>
              <w:tabs>
                <w:tab w:val="left" w:pos="3465"/>
              </w:tabs>
              <w:rPr>
                <w:lang w:eastAsia="ru-RU"/>
              </w:rPr>
            </w:pPr>
            <w:r w:rsidRPr="004453F5">
              <w:rPr>
                <w:lang w:eastAsia="ru-RU"/>
              </w:rPr>
              <w:t>0</w:t>
            </w:r>
          </w:p>
        </w:tc>
        <w:tc>
          <w:tcPr>
            <w:tcW w:w="414" w:type="dxa"/>
            <w:shd w:val="clear" w:color="auto" w:fill="auto"/>
          </w:tcPr>
          <w:p w:rsidR="007A0564" w:rsidRPr="004453F5" w:rsidRDefault="007A0564" w:rsidP="00AE4A19">
            <w:pPr>
              <w:tabs>
                <w:tab w:val="left" w:pos="3465"/>
              </w:tabs>
              <w:rPr>
                <w:lang w:eastAsia="ru-RU"/>
              </w:rPr>
            </w:pPr>
            <w:r w:rsidRPr="004453F5">
              <w:rPr>
                <w:lang w:eastAsia="ru-RU"/>
              </w:rPr>
              <w:t>0</w:t>
            </w:r>
          </w:p>
        </w:tc>
        <w:tc>
          <w:tcPr>
            <w:tcW w:w="1055" w:type="dxa"/>
            <w:shd w:val="clear" w:color="auto" w:fill="auto"/>
          </w:tcPr>
          <w:p w:rsidR="007A0564" w:rsidRPr="004453F5" w:rsidRDefault="007A0564" w:rsidP="00AE4A19">
            <w:pPr>
              <w:tabs>
                <w:tab w:val="left" w:pos="3465"/>
              </w:tabs>
              <w:rPr>
                <w:lang w:eastAsia="ru-RU"/>
              </w:rPr>
            </w:pPr>
          </w:p>
        </w:tc>
        <w:tc>
          <w:tcPr>
            <w:tcW w:w="1214" w:type="dxa"/>
            <w:shd w:val="clear" w:color="auto" w:fill="auto"/>
          </w:tcPr>
          <w:p w:rsidR="007A0564" w:rsidRPr="004453F5" w:rsidRDefault="007A0564" w:rsidP="00AE4A19">
            <w:pPr>
              <w:tabs>
                <w:tab w:val="left" w:pos="3465"/>
              </w:tabs>
              <w:rPr>
                <w:lang w:eastAsia="ru-RU"/>
              </w:rPr>
            </w:pPr>
          </w:p>
        </w:tc>
      </w:tr>
      <w:tr w:rsidR="007A0564" w:rsidRPr="004453F5" w:rsidTr="00AE4A19">
        <w:trPr>
          <w:jc w:val="center"/>
        </w:trPr>
        <w:tc>
          <w:tcPr>
            <w:tcW w:w="403" w:type="dxa"/>
            <w:shd w:val="clear" w:color="auto" w:fill="auto"/>
          </w:tcPr>
          <w:p w:rsidR="007A0564" w:rsidRPr="004453F5" w:rsidRDefault="007A0564" w:rsidP="00AE4A19">
            <w:pPr>
              <w:tabs>
                <w:tab w:val="left" w:pos="3465"/>
              </w:tabs>
              <w:rPr>
                <w:lang w:eastAsia="ru-RU"/>
              </w:rPr>
            </w:pPr>
            <w:r w:rsidRPr="004453F5">
              <w:rPr>
                <w:lang w:eastAsia="ru-RU"/>
              </w:rPr>
              <w:t>0</w:t>
            </w:r>
          </w:p>
        </w:tc>
        <w:tc>
          <w:tcPr>
            <w:tcW w:w="414" w:type="dxa"/>
            <w:shd w:val="clear" w:color="auto" w:fill="auto"/>
          </w:tcPr>
          <w:p w:rsidR="007A0564" w:rsidRPr="004453F5" w:rsidRDefault="007A0564" w:rsidP="00AE4A19">
            <w:pPr>
              <w:tabs>
                <w:tab w:val="left" w:pos="3465"/>
              </w:tabs>
              <w:rPr>
                <w:lang w:eastAsia="ru-RU"/>
              </w:rPr>
            </w:pPr>
            <w:r w:rsidRPr="004453F5">
              <w:rPr>
                <w:lang w:eastAsia="ru-RU"/>
              </w:rPr>
              <w:t>1</w:t>
            </w:r>
          </w:p>
        </w:tc>
        <w:tc>
          <w:tcPr>
            <w:tcW w:w="1055" w:type="dxa"/>
            <w:shd w:val="clear" w:color="auto" w:fill="auto"/>
          </w:tcPr>
          <w:p w:rsidR="007A0564" w:rsidRPr="004453F5" w:rsidRDefault="007A0564" w:rsidP="00AE4A19">
            <w:pPr>
              <w:tabs>
                <w:tab w:val="left" w:pos="3465"/>
              </w:tabs>
              <w:rPr>
                <w:lang w:eastAsia="ru-RU"/>
              </w:rPr>
            </w:pPr>
          </w:p>
        </w:tc>
        <w:tc>
          <w:tcPr>
            <w:tcW w:w="1214" w:type="dxa"/>
            <w:shd w:val="clear" w:color="auto" w:fill="auto"/>
          </w:tcPr>
          <w:p w:rsidR="007A0564" w:rsidRPr="004453F5" w:rsidRDefault="007A0564" w:rsidP="00AE4A19">
            <w:pPr>
              <w:tabs>
                <w:tab w:val="left" w:pos="3465"/>
              </w:tabs>
              <w:rPr>
                <w:lang w:eastAsia="ru-RU"/>
              </w:rPr>
            </w:pPr>
          </w:p>
        </w:tc>
      </w:tr>
      <w:tr w:rsidR="007A0564" w:rsidRPr="004453F5" w:rsidTr="00AE4A19">
        <w:trPr>
          <w:jc w:val="center"/>
        </w:trPr>
        <w:tc>
          <w:tcPr>
            <w:tcW w:w="403" w:type="dxa"/>
            <w:shd w:val="clear" w:color="auto" w:fill="auto"/>
          </w:tcPr>
          <w:p w:rsidR="007A0564" w:rsidRPr="004453F5" w:rsidRDefault="007A0564" w:rsidP="00AE4A19">
            <w:pPr>
              <w:tabs>
                <w:tab w:val="left" w:pos="3465"/>
              </w:tabs>
              <w:rPr>
                <w:lang w:eastAsia="ru-RU"/>
              </w:rPr>
            </w:pPr>
            <w:r w:rsidRPr="004453F5">
              <w:rPr>
                <w:lang w:eastAsia="ru-RU"/>
              </w:rPr>
              <w:t>1</w:t>
            </w:r>
          </w:p>
        </w:tc>
        <w:tc>
          <w:tcPr>
            <w:tcW w:w="414" w:type="dxa"/>
            <w:shd w:val="clear" w:color="auto" w:fill="auto"/>
          </w:tcPr>
          <w:p w:rsidR="007A0564" w:rsidRPr="004453F5" w:rsidRDefault="007A0564" w:rsidP="00AE4A19">
            <w:pPr>
              <w:tabs>
                <w:tab w:val="left" w:pos="3465"/>
              </w:tabs>
              <w:rPr>
                <w:lang w:eastAsia="ru-RU"/>
              </w:rPr>
            </w:pPr>
            <w:r w:rsidRPr="004453F5">
              <w:rPr>
                <w:lang w:eastAsia="ru-RU"/>
              </w:rPr>
              <w:t>0</w:t>
            </w:r>
          </w:p>
        </w:tc>
        <w:tc>
          <w:tcPr>
            <w:tcW w:w="1055" w:type="dxa"/>
            <w:shd w:val="clear" w:color="auto" w:fill="auto"/>
          </w:tcPr>
          <w:p w:rsidR="007A0564" w:rsidRPr="004453F5" w:rsidRDefault="007A0564" w:rsidP="00AE4A19">
            <w:pPr>
              <w:tabs>
                <w:tab w:val="left" w:pos="3465"/>
              </w:tabs>
              <w:rPr>
                <w:lang w:eastAsia="ru-RU"/>
              </w:rPr>
            </w:pPr>
          </w:p>
        </w:tc>
        <w:tc>
          <w:tcPr>
            <w:tcW w:w="1214" w:type="dxa"/>
            <w:shd w:val="clear" w:color="auto" w:fill="auto"/>
          </w:tcPr>
          <w:p w:rsidR="007A0564" w:rsidRPr="004453F5" w:rsidRDefault="007A0564" w:rsidP="00AE4A19">
            <w:pPr>
              <w:tabs>
                <w:tab w:val="left" w:pos="3465"/>
              </w:tabs>
              <w:rPr>
                <w:lang w:eastAsia="ru-RU"/>
              </w:rPr>
            </w:pPr>
          </w:p>
        </w:tc>
      </w:tr>
      <w:tr w:rsidR="007A0564" w:rsidRPr="004453F5" w:rsidTr="00AE4A19">
        <w:trPr>
          <w:jc w:val="center"/>
        </w:trPr>
        <w:tc>
          <w:tcPr>
            <w:tcW w:w="403" w:type="dxa"/>
            <w:shd w:val="clear" w:color="auto" w:fill="auto"/>
          </w:tcPr>
          <w:p w:rsidR="007A0564" w:rsidRPr="004453F5" w:rsidRDefault="007A0564" w:rsidP="00AE4A19">
            <w:pPr>
              <w:tabs>
                <w:tab w:val="left" w:pos="3465"/>
              </w:tabs>
              <w:rPr>
                <w:lang w:eastAsia="ru-RU"/>
              </w:rPr>
            </w:pPr>
            <w:r w:rsidRPr="004453F5">
              <w:rPr>
                <w:lang w:eastAsia="ru-RU"/>
              </w:rPr>
              <w:t>1</w:t>
            </w:r>
          </w:p>
        </w:tc>
        <w:tc>
          <w:tcPr>
            <w:tcW w:w="414" w:type="dxa"/>
            <w:shd w:val="clear" w:color="auto" w:fill="auto"/>
          </w:tcPr>
          <w:p w:rsidR="007A0564" w:rsidRPr="004453F5" w:rsidRDefault="007A0564" w:rsidP="00AE4A19">
            <w:pPr>
              <w:tabs>
                <w:tab w:val="left" w:pos="3465"/>
              </w:tabs>
              <w:rPr>
                <w:lang w:eastAsia="ru-RU"/>
              </w:rPr>
            </w:pPr>
            <w:r w:rsidRPr="004453F5">
              <w:rPr>
                <w:lang w:eastAsia="ru-RU"/>
              </w:rPr>
              <w:t>1</w:t>
            </w:r>
          </w:p>
        </w:tc>
        <w:tc>
          <w:tcPr>
            <w:tcW w:w="1055" w:type="dxa"/>
            <w:shd w:val="clear" w:color="auto" w:fill="auto"/>
          </w:tcPr>
          <w:p w:rsidR="007A0564" w:rsidRPr="004453F5" w:rsidRDefault="007A0564" w:rsidP="00AE4A19">
            <w:pPr>
              <w:tabs>
                <w:tab w:val="left" w:pos="3465"/>
              </w:tabs>
              <w:rPr>
                <w:lang w:eastAsia="ru-RU"/>
              </w:rPr>
            </w:pPr>
          </w:p>
        </w:tc>
        <w:tc>
          <w:tcPr>
            <w:tcW w:w="1214" w:type="dxa"/>
            <w:shd w:val="clear" w:color="auto" w:fill="auto"/>
          </w:tcPr>
          <w:p w:rsidR="007A0564" w:rsidRPr="004453F5" w:rsidRDefault="007A0564" w:rsidP="00AE4A19">
            <w:pPr>
              <w:tabs>
                <w:tab w:val="left" w:pos="3465"/>
              </w:tabs>
              <w:rPr>
                <w:lang w:eastAsia="ru-RU"/>
              </w:rPr>
            </w:pPr>
          </w:p>
        </w:tc>
      </w:tr>
    </w:tbl>
    <w:p w:rsidR="007A0564" w:rsidRPr="004453F5" w:rsidRDefault="00AE4A19" w:rsidP="007A0564">
      <w:pPr>
        <w:tabs>
          <w:tab w:val="left" w:pos="3465"/>
        </w:tabs>
        <w:jc w:val="center"/>
        <w:rPr>
          <w:lang w:eastAsia="ru-RU"/>
        </w:rPr>
      </w:pPr>
      <w:r>
        <w:rPr>
          <w:lang w:eastAsia="ru-RU"/>
        </w:rPr>
        <w:t>Table 2.5</w:t>
      </w:r>
    </w:p>
    <w:p w:rsidR="007A0564" w:rsidRDefault="007A0564"/>
    <w:p w:rsidR="00923616" w:rsidRDefault="00923616"/>
    <w:p w:rsidR="00923616" w:rsidRPr="004A59D9" w:rsidRDefault="00923616" w:rsidP="00923616">
      <w:pPr>
        <w:jc w:val="both"/>
      </w:pPr>
      <w:r w:rsidRPr="004A59D9">
        <w:rPr>
          <w:b/>
          <w:bCs/>
        </w:rPr>
        <w:t xml:space="preserve">Experiment </w:t>
      </w:r>
      <w:r w:rsidR="00AF5BA4">
        <w:rPr>
          <w:b/>
          <w:bCs/>
        </w:rPr>
        <w:t>2.6</w:t>
      </w:r>
      <w:r w:rsidRPr="004A59D9">
        <w:rPr>
          <w:b/>
          <w:bCs/>
        </w:rPr>
        <w:t>.</w:t>
      </w:r>
      <w:r w:rsidRPr="004A59D9">
        <w:t xml:space="preserve"> Realize the following circuit on a breadboard. Do not forget to connect 7</w:t>
      </w:r>
      <w:r w:rsidRPr="004A59D9">
        <w:rPr>
          <w:vertAlign w:val="superscript"/>
        </w:rPr>
        <w:t>th</w:t>
      </w:r>
      <w:r w:rsidRPr="004A59D9">
        <w:t xml:space="preserve"> pin of 7404 chip to GND (0V) and 14</w:t>
      </w:r>
      <w:r w:rsidRPr="004A59D9">
        <w:rPr>
          <w:vertAlign w:val="superscript"/>
        </w:rPr>
        <w:t>th</w:t>
      </w:r>
      <w:r w:rsidRPr="004A59D9">
        <w:t xml:space="preserve"> pin to VCC (+5V). Connecting X-input to either GND or VCC based on the following table, fill in the blanks. Write ON or OFF for LEDs.</w:t>
      </w:r>
    </w:p>
    <w:p w:rsidR="00923616" w:rsidRPr="004A59D9" w:rsidRDefault="00923616" w:rsidP="00923616">
      <w:pPr>
        <w:jc w:val="center"/>
      </w:pPr>
      <w:r>
        <w:rPr>
          <w:noProof/>
          <w:lang w:eastAsia="en-US"/>
        </w:rPr>
        <w:drawing>
          <wp:inline distT="0" distB="0" distL="0" distR="0">
            <wp:extent cx="2386965" cy="113982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a:srcRect/>
                    <a:stretch>
                      <a:fillRect/>
                    </a:stretch>
                  </pic:blipFill>
                  <pic:spPr bwMode="auto">
                    <a:xfrm>
                      <a:off x="0" y="0"/>
                      <a:ext cx="2386965" cy="1139825"/>
                    </a:xfrm>
                    <a:prstGeom prst="rect">
                      <a:avLst/>
                    </a:prstGeom>
                    <a:solidFill>
                      <a:srgbClr val="FFFFFF"/>
                    </a:solidFill>
                    <a:ln w="9525">
                      <a:noFill/>
                      <a:miter lim="800000"/>
                      <a:headEnd/>
                      <a:tailEnd/>
                    </a:ln>
                  </pic:spPr>
                </pic:pic>
              </a:graphicData>
            </a:graphic>
          </wp:inline>
        </w:drawing>
      </w:r>
    </w:p>
    <w:p w:rsidR="00923616" w:rsidRPr="004A59D9" w:rsidRDefault="00923616" w:rsidP="00923616"/>
    <w:tbl>
      <w:tblPr>
        <w:tblW w:w="0" w:type="auto"/>
        <w:tblInd w:w="2917" w:type="dxa"/>
        <w:tblLayout w:type="fixed"/>
        <w:tblLook w:val="0000" w:firstRow="0" w:lastRow="0" w:firstColumn="0" w:lastColumn="0" w:noHBand="0" w:noVBand="0"/>
      </w:tblPr>
      <w:tblGrid>
        <w:gridCol w:w="610"/>
        <w:gridCol w:w="928"/>
        <w:gridCol w:w="1134"/>
        <w:gridCol w:w="1227"/>
      </w:tblGrid>
      <w:tr w:rsidR="00923616" w:rsidRPr="004A59D9" w:rsidTr="00AE4A19">
        <w:trPr>
          <w:cantSplit/>
        </w:trPr>
        <w:tc>
          <w:tcPr>
            <w:tcW w:w="1538" w:type="dxa"/>
            <w:gridSpan w:val="2"/>
            <w:tcBorders>
              <w:bottom w:val="single" w:sz="4" w:space="0" w:color="000000"/>
            </w:tcBorders>
          </w:tcPr>
          <w:p w:rsidR="00923616" w:rsidRPr="004A59D9" w:rsidRDefault="00923616" w:rsidP="00AE4A19">
            <w:pPr>
              <w:snapToGrid w:val="0"/>
              <w:jc w:val="center"/>
              <w:rPr>
                <w:b/>
                <w:bCs/>
              </w:rPr>
            </w:pPr>
          </w:p>
        </w:tc>
        <w:tc>
          <w:tcPr>
            <w:tcW w:w="1134" w:type="dxa"/>
            <w:tcBorders>
              <w:top w:val="single" w:sz="4" w:space="0" w:color="000000"/>
              <w:left w:val="single" w:sz="4" w:space="0" w:color="000000"/>
              <w:bottom w:val="single" w:sz="4" w:space="0" w:color="000000"/>
            </w:tcBorders>
          </w:tcPr>
          <w:p w:rsidR="00923616" w:rsidRPr="004A59D9" w:rsidRDefault="00923616" w:rsidP="00AE4A19">
            <w:pPr>
              <w:snapToGrid w:val="0"/>
              <w:jc w:val="center"/>
              <w:rPr>
                <w:b/>
                <w:bCs/>
              </w:rPr>
            </w:pPr>
            <w:r w:rsidRPr="004A59D9">
              <w:rPr>
                <w:b/>
                <w:bCs/>
              </w:rPr>
              <w:t>INPUT</w:t>
            </w:r>
          </w:p>
        </w:tc>
        <w:tc>
          <w:tcPr>
            <w:tcW w:w="1227"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snapToGrid w:val="0"/>
              <w:jc w:val="center"/>
              <w:rPr>
                <w:b/>
                <w:bCs/>
              </w:rPr>
            </w:pPr>
            <w:r w:rsidRPr="004A59D9">
              <w:rPr>
                <w:b/>
                <w:bCs/>
              </w:rPr>
              <w:t>OUTPUT</w:t>
            </w:r>
          </w:p>
        </w:tc>
      </w:tr>
      <w:tr w:rsidR="00923616" w:rsidRPr="004A59D9" w:rsidTr="00AE4A19">
        <w:tc>
          <w:tcPr>
            <w:tcW w:w="610" w:type="dxa"/>
            <w:tcBorders>
              <w:top w:val="single" w:sz="4" w:space="0" w:color="000000"/>
              <w:left w:val="single" w:sz="4" w:space="0" w:color="000000"/>
              <w:bottom w:val="single" w:sz="4" w:space="0" w:color="000000"/>
            </w:tcBorders>
          </w:tcPr>
          <w:p w:rsidR="00923616" w:rsidRPr="004A59D9" w:rsidRDefault="00923616" w:rsidP="00AE4A19">
            <w:pPr>
              <w:snapToGrid w:val="0"/>
              <w:ind w:left="-108" w:firstLine="108"/>
              <w:rPr>
                <w:b/>
                <w:bCs/>
              </w:rPr>
            </w:pPr>
          </w:p>
        </w:tc>
        <w:tc>
          <w:tcPr>
            <w:tcW w:w="928" w:type="dxa"/>
            <w:tcBorders>
              <w:top w:val="single" w:sz="4" w:space="0" w:color="000000"/>
              <w:left w:val="single" w:sz="4" w:space="0" w:color="000000"/>
              <w:bottom w:val="single" w:sz="4" w:space="0" w:color="000000"/>
            </w:tcBorders>
          </w:tcPr>
          <w:p w:rsidR="00923616" w:rsidRPr="004A59D9" w:rsidRDefault="00923616" w:rsidP="00AE4A19">
            <w:pPr>
              <w:snapToGrid w:val="0"/>
              <w:jc w:val="center"/>
              <w:rPr>
                <w:b/>
                <w:bCs/>
              </w:rPr>
            </w:pPr>
            <w:r w:rsidRPr="004A59D9">
              <w:rPr>
                <w:b/>
                <w:bCs/>
              </w:rPr>
              <w:t>X</w:t>
            </w:r>
          </w:p>
        </w:tc>
        <w:tc>
          <w:tcPr>
            <w:tcW w:w="1134" w:type="dxa"/>
            <w:tcBorders>
              <w:top w:val="single" w:sz="4" w:space="0" w:color="000000"/>
              <w:left w:val="single" w:sz="4" w:space="0" w:color="000000"/>
              <w:bottom w:val="single" w:sz="4" w:space="0" w:color="000000"/>
            </w:tcBorders>
          </w:tcPr>
          <w:p w:rsidR="00923616" w:rsidRPr="004A59D9" w:rsidRDefault="00923616" w:rsidP="00AE4A19">
            <w:pPr>
              <w:snapToGrid w:val="0"/>
              <w:jc w:val="center"/>
              <w:rPr>
                <w:b/>
                <w:bCs/>
              </w:rPr>
            </w:pPr>
            <w:r w:rsidRPr="004A59D9">
              <w:rPr>
                <w:b/>
                <w:bCs/>
              </w:rPr>
              <w:t>LED1</w:t>
            </w:r>
          </w:p>
        </w:tc>
        <w:tc>
          <w:tcPr>
            <w:tcW w:w="1227"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snapToGrid w:val="0"/>
              <w:jc w:val="center"/>
              <w:rPr>
                <w:b/>
                <w:bCs/>
              </w:rPr>
            </w:pPr>
            <w:r w:rsidRPr="004A59D9">
              <w:rPr>
                <w:b/>
                <w:bCs/>
              </w:rPr>
              <w:t>LED2</w:t>
            </w:r>
          </w:p>
        </w:tc>
      </w:tr>
      <w:tr w:rsidR="00923616" w:rsidRPr="004A59D9" w:rsidTr="00AE4A19">
        <w:tc>
          <w:tcPr>
            <w:tcW w:w="610" w:type="dxa"/>
            <w:tcBorders>
              <w:top w:val="single" w:sz="4" w:space="0" w:color="000000"/>
              <w:left w:val="single" w:sz="4" w:space="0" w:color="000000"/>
              <w:bottom w:val="single" w:sz="4" w:space="0" w:color="000000"/>
            </w:tcBorders>
          </w:tcPr>
          <w:p w:rsidR="00923616" w:rsidRPr="004A59D9" w:rsidRDefault="00923616" w:rsidP="00AE4A19">
            <w:pPr>
              <w:snapToGrid w:val="0"/>
              <w:rPr>
                <w:b/>
                <w:bCs/>
              </w:rPr>
            </w:pPr>
            <w:r w:rsidRPr="004A59D9">
              <w:rPr>
                <w:b/>
                <w:bCs/>
              </w:rPr>
              <w:t>1</w:t>
            </w:r>
          </w:p>
        </w:tc>
        <w:tc>
          <w:tcPr>
            <w:tcW w:w="928" w:type="dxa"/>
            <w:tcBorders>
              <w:top w:val="single" w:sz="4" w:space="0" w:color="000000"/>
              <w:left w:val="single" w:sz="4" w:space="0" w:color="000000"/>
              <w:bottom w:val="single" w:sz="4" w:space="0" w:color="000000"/>
            </w:tcBorders>
          </w:tcPr>
          <w:p w:rsidR="00923616" w:rsidRPr="004A59D9" w:rsidRDefault="00923616" w:rsidP="00AE4A19">
            <w:pPr>
              <w:snapToGrid w:val="0"/>
              <w:jc w:val="center"/>
            </w:pPr>
            <w:r w:rsidRPr="004A59D9">
              <w:t>0V</w:t>
            </w:r>
          </w:p>
        </w:tc>
        <w:tc>
          <w:tcPr>
            <w:tcW w:w="1134" w:type="dxa"/>
            <w:tcBorders>
              <w:top w:val="single" w:sz="4" w:space="0" w:color="000000"/>
              <w:left w:val="single" w:sz="4" w:space="0" w:color="000000"/>
              <w:bottom w:val="single" w:sz="4" w:space="0" w:color="000000"/>
            </w:tcBorders>
          </w:tcPr>
          <w:p w:rsidR="00923616" w:rsidRPr="004A59D9" w:rsidRDefault="00923616" w:rsidP="00AE4A19">
            <w:pPr>
              <w:snapToGrid w:val="0"/>
              <w:jc w:val="center"/>
            </w:pPr>
          </w:p>
        </w:tc>
        <w:tc>
          <w:tcPr>
            <w:tcW w:w="1227"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snapToGrid w:val="0"/>
              <w:jc w:val="center"/>
            </w:pPr>
          </w:p>
        </w:tc>
      </w:tr>
      <w:tr w:rsidR="00923616" w:rsidRPr="004A59D9" w:rsidTr="00AE4A19">
        <w:tc>
          <w:tcPr>
            <w:tcW w:w="610" w:type="dxa"/>
            <w:tcBorders>
              <w:top w:val="single" w:sz="4" w:space="0" w:color="000000"/>
              <w:left w:val="single" w:sz="4" w:space="0" w:color="000000"/>
              <w:bottom w:val="single" w:sz="4" w:space="0" w:color="000000"/>
            </w:tcBorders>
          </w:tcPr>
          <w:p w:rsidR="00923616" w:rsidRPr="004A59D9" w:rsidRDefault="00923616" w:rsidP="00AE4A19">
            <w:pPr>
              <w:snapToGrid w:val="0"/>
              <w:rPr>
                <w:b/>
                <w:bCs/>
              </w:rPr>
            </w:pPr>
            <w:r w:rsidRPr="004A59D9">
              <w:rPr>
                <w:b/>
                <w:bCs/>
              </w:rPr>
              <w:t>2</w:t>
            </w:r>
          </w:p>
        </w:tc>
        <w:tc>
          <w:tcPr>
            <w:tcW w:w="928" w:type="dxa"/>
            <w:tcBorders>
              <w:top w:val="single" w:sz="4" w:space="0" w:color="000000"/>
              <w:left w:val="single" w:sz="4" w:space="0" w:color="000000"/>
              <w:bottom w:val="single" w:sz="4" w:space="0" w:color="000000"/>
            </w:tcBorders>
          </w:tcPr>
          <w:p w:rsidR="00923616" w:rsidRPr="004A59D9" w:rsidRDefault="00923616" w:rsidP="00AE4A19">
            <w:pPr>
              <w:snapToGrid w:val="0"/>
              <w:jc w:val="center"/>
            </w:pPr>
            <w:r w:rsidRPr="004A59D9">
              <w:t>5V</w:t>
            </w:r>
          </w:p>
        </w:tc>
        <w:tc>
          <w:tcPr>
            <w:tcW w:w="1134" w:type="dxa"/>
            <w:tcBorders>
              <w:top w:val="single" w:sz="4" w:space="0" w:color="000000"/>
              <w:left w:val="single" w:sz="4" w:space="0" w:color="000000"/>
              <w:bottom w:val="single" w:sz="4" w:space="0" w:color="000000"/>
            </w:tcBorders>
          </w:tcPr>
          <w:p w:rsidR="00923616" w:rsidRPr="004A59D9" w:rsidRDefault="00923616" w:rsidP="00AE4A19">
            <w:pPr>
              <w:snapToGrid w:val="0"/>
              <w:jc w:val="center"/>
            </w:pPr>
          </w:p>
        </w:tc>
        <w:tc>
          <w:tcPr>
            <w:tcW w:w="1227"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snapToGrid w:val="0"/>
              <w:jc w:val="center"/>
            </w:pPr>
          </w:p>
        </w:tc>
      </w:tr>
    </w:tbl>
    <w:p w:rsidR="00923616" w:rsidRPr="004A59D9" w:rsidRDefault="00923616" w:rsidP="00923616">
      <w:pPr>
        <w:spacing w:before="120"/>
      </w:pPr>
      <w:r w:rsidRPr="004A59D9">
        <w:t>As a result, this truth table belongs to a(an) ……………………………. gate.</w:t>
      </w:r>
    </w:p>
    <w:p w:rsidR="00923616" w:rsidRPr="004A59D9" w:rsidRDefault="00923616" w:rsidP="00923616">
      <w:pPr>
        <w:pStyle w:val="Header"/>
      </w:pPr>
    </w:p>
    <w:p w:rsidR="00923616" w:rsidRPr="004A59D9" w:rsidRDefault="00923616" w:rsidP="00923616">
      <w:pPr>
        <w:jc w:val="both"/>
      </w:pPr>
      <w:r w:rsidRPr="004A59D9">
        <w:rPr>
          <w:b/>
          <w:bCs/>
        </w:rPr>
        <w:t xml:space="preserve">Experiment </w:t>
      </w:r>
      <w:r w:rsidR="00AF5BA4">
        <w:rPr>
          <w:b/>
          <w:bCs/>
        </w:rPr>
        <w:t>2.7</w:t>
      </w:r>
      <w:r w:rsidRPr="004A59D9">
        <w:rPr>
          <w:b/>
          <w:bCs/>
        </w:rPr>
        <w:t>.</w:t>
      </w:r>
      <w:r w:rsidRPr="004A59D9">
        <w:t xml:space="preserve"> Realize the following circuit on a breadboard. Connecting X, and Y inputs to either GND or VCC based on the following table, fill in the blanks. Write ON or OFF for LEDs, and a voltage value for F.</w:t>
      </w:r>
    </w:p>
    <w:p w:rsidR="00923616" w:rsidRDefault="00923616" w:rsidP="00923616">
      <w:pPr>
        <w:jc w:val="center"/>
      </w:pPr>
      <w:r>
        <w:rPr>
          <w:noProof/>
          <w:lang w:eastAsia="en-US"/>
        </w:rPr>
        <w:drawing>
          <wp:inline distT="0" distB="0" distL="0" distR="0">
            <wp:extent cx="3811905" cy="189992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srcRect/>
                    <a:stretch>
                      <a:fillRect/>
                    </a:stretch>
                  </pic:blipFill>
                  <pic:spPr bwMode="auto">
                    <a:xfrm>
                      <a:off x="0" y="0"/>
                      <a:ext cx="3811905" cy="1899920"/>
                    </a:xfrm>
                    <a:prstGeom prst="rect">
                      <a:avLst/>
                    </a:prstGeom>
                    <a:solidFill>
                      <a:srgbClr val="FFFFFF"/>
                    </a:solidFill>
                    <a:ln w="9525">
                      <a:noFill/>
                      <a:miter lim="800000"/>
                      <a:headEnd/>
                      <a:tailEnd/>
                    </a:ln>
                  </pic:spPr>
                </pic:pic>
              </a:graphicData>
            </a:graphic>
          </wp:inline>
        </w:drawing>
      </w:r>
    </w:p>
    <w:p w:rsidR="00AE4A19" w:rsidRPr="004A59D9" w:rsidRDefault="00AE4A19" w:rsidP="00923616">
      <w:pPr>
        <w:jc w:val="center"/>
      </w:pPr>
    </w:p>
    <w:p w:rsidR="00923616" w:rsidRPr="004A59D9" w:rsidRDefault="00923616" w:rsidP="00923616">
      <w:pPr>
        <w:jc w:val="center"/>
      </w:pPr>
    </w:p>
    <w:tbl>
      <w:tblPr>
        <w:tblW w:w="0" w:type="auto"/>
        <w:jc w:val="center"/>
        <w:tblLayout w:type="fixed"/>
        <w:tblLook w:val="0000" w:firstRow="0" w:lastRow="0" w:firstColumn="0" w:lastColumn="0" w:noHBand="0" w:noVBand="0"/>
      </w:tblPr>
      <w:tblGrid>
        <w:gridCol w:w="1303"/>
        <w:gridCol w:w="1326"/>
        <w:gridCol w:w="1327"/>
        <w:gridCol w:w="1369"/>
        <w:gridCol w:w="1369"/>
        <w:gridCol w:w="1369"/>
        <w:gridCol w:w="1343"/>
      </w:tblGrid>
      <w:tr w:rsidR="00923616" w:rsidRPr="004A59D9" w:rsidTr="00AE4A19">
        <w:trPr>
          <w:cantSplit/>
          <w:jc w:val="center"/>
        </w:trPr>
        <w:tc>
          <w:tcPr>
            <w:tcW w:w="1303" w:type="dxa"/>
            <w:tcBorders>
              <w:bottom w:val="single" w:sz="4" w:space="0" w:color="000000"/>
            </w:tcBorders>
          </w:tcPr>
          <w:p w:rsidR="00923616" w:rsidRPr="004A59D9" w:rsidRDefault="00923616" w:rsidP="00AE4A19">
            <w:pPr>
              <w:jc w:val="center"/>
            </w:pPr>
          </w:p>
        </w:tc>
        <w:tc>
          <w:tcPr>
            <w:tcW w:w="1326" w:type="dxa"/>
            <w:tcBorders>
              <w:bottom w:val="single" w:sz="4" w:space="0" w:color="000000"/>
            </w:tcBorders>
          </w:tcPr>
          <w:p w:rsidR="00923616" w:rsidRPr="004A59D9" w:rsidRDefault="00923616" w:rsidP="00AE4A19">
            <w:pPr>
              <w:jc w:val="center"/>
            </w:pPr>
          </w:p>
        </w:tc>
        <w:tc>
          <w:tcPr>
            <w:tcW w:w="1327" w:type="dxa"/>
            <w:tcBorders>
              <w:bottom w:val="single" w:sz="4" w:space="0" w:color="000000"/>
            </w:tcBorders>
          </w:tcPr>
          <w:p w:rsidR="00923616" w:rsidRPr="004A59D9" w:rsidRDefault="00923616" w:rsidP="00AE4A19">
            <w:pPr>
              <w:jc w:val="center"/>
            </w:pPr>
          </w:p>
        </w:tc>
        <w:tc>
          <w:tcPr>
            <w:tcW w:w="2738" w:type="dxa"/>
            <w:gridSpan w:val="2"/>
            <w:tcBorders>
              <w:top w:val="single" w:sz="4" w:space="0" w:color="000000"/>
              <w:left w:val="single" w:sz="4" w:space="0" w:color="000000"/>
              <w:bottom w:val="single" w:sz="4" w:space="0" w:color="000000"/>
            </w:tcBorders>
          </w:tcPr>
          <w:p w:rsidR="00923616" w:rsidRPr="004A59D9" w:rsidRDefault="00923616" w:rsidP="00AE4A19">
            <w:pPr>
              <w:jc w:val="center"/>
            </w:pPr>
            <w:r w:rsidRPr="004A59D9">
              <w:t>INPUTS</w:t>
            </w:r>
          </w:p>
        </w:tc>
        <w:tc>
          <w:tcPr>
            <w:tcW w:w="2712" w:type="dxa"/>
            <w:gridSpan w:val="2"/>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r w:rsidRPr="004A59D9">
              <w:t>OUTPUTS</w:t>
            </w: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X</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Y</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LED1</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LED2</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LED3</w:t>
            </w: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r w:rsidRPr="004A59D9">
              <w:t>F (V)</w:t>
            </w: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1</w:t>
            </w: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0V</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0V</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2</w:t>
            </w: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0V</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5V</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3</w:t>
            </w: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5V</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0V</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4</w:t>
            </w: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5V</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5V</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p>
        </w:tc>
      </w:tr>
    </w:tbl>
    <w:p w:rsidR="00923616" w:rsidRPr="004A59D9" w:rsidRDefault="00923616" w:rsidP="00923616">
      <w:pPr>
        <w:jc w:val="both"/>
      </w:pPr>
    </w:p>
    <w:p w:rsidR="00923616" w:rsidRPr="004A59D9" w:rsidRDefault="00923616" w:rsidP="00923616">
      <w:pPr>
        <w:jc w:val="both"/>
      </w:pPr>
      <w:r w:rsidRPr="004A59D9">
        <w:t>As a result this truth table belongs to a(an) ……………………………………………….gate.</w:t>
      </w:r>
    </w:p>
    <w:p w:rsidR="00923616" w:rsidRDefault="00923616" w:rsidP="00923616">
      <w:pPr>
        <w:jc w:val="both"/>
        <w:rPr>
          <w:b/>
          <w:bCs/>
        </w:rPr>
      </w:pPr>
    </w:p>
    <w:p w:rsidR="00923616" w:rsidRPr="004A59D9" w:rsidRDefault="00923616" w:rsidP="00923616">
      <w:pPr>
        <w:jc w:val="both"/>
      </w:pPr>
      <w:r w:rsidRPr="004A59D9">
        <w:rPr>
          <w:b/>
          <w:bCs/>
        </w:rPr>
        <w:t xml:space="preserve">Experiment </w:t>
      </w:r>
      <w:r w:rsidR="00AF5BA4">
        <w:rPr>
          <w:b/>
          <w:bCs/>
        </w:rPr>
        <w:t>2.8</w:t>
      </w:r>
      <w:r w:rsidRPr="004A59D9">
        <w:rPr>
          <w:b/>
          <w:bCs/>
        </w:rPr>
        <w:t>.</w:t>
      </w:r>
      <w:r w:rsidRPr="004A59D9">
        <w:t xml:space="preserve"> Realize the following circuit on a breadboard. Do not forget to connect 7</w:t>
      </w:r>
      <w:r w:rsidRPr="004A59D9">
        <w:rPr>
          <w:vertAlign w:val="superscript"/>
        </w:rPr>
        <w:t>th</w:t>
      </w:r>
      <w:r w:rsidRPr="004A59D9">
        <w:t xml:space="preserve"> pin of 7400 chips to GND (0V) and 14</w:t>
      </w:r>
      <w:r w:rsidRPr="004A59D9">
        <w:rPr>
          <w:vertAlign w:val="superscript"/>
        </w:rPr>
        <w:t>th</w:t>
      </w:r>
      <w:r w:rsidRPr="004A59D9">
        <w:t xml:space="preserve"> pin to VCC (+5V). Connecting X, and Y to either GND or VCC based on the following table, fill in the blanks. Write ON or OFF for LEDs.</w:t>
      </w:r>
    </w:p>
    <w:p w:rsidR="00923616" w:rsidRPr="004A59D9" w:rsidRDefault="00923616" w:rsidP="00923616">
      <w:pPr>
        <w:jc w:val="both"/>
      </w:pPr>
    </w:p>
    <w:p w:rsidR="00923616" w:rsidRPr="004A59D9" w:rsidRDefault="00923616" w:rsidP="00923616">
      <w:pPr>
        <w:jc w:val="center"/>
      </w:pPr>
      <w:r>
        <w:rPr>
          <w:noProof/>
          <w:lang w:eastAsia="en-US"/>
        </w:rPr>
        <w:drawing>
          <wp:inline distT="0" distB="0" distL="0" distR="0">
            <wp:extent cx="5236845" cy="2386965"/>
            <wp:effectExtent l="1905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srcRect/>
                    <a:stretch>
                      <a:fillRect/>
                    </a:stretch>
                  </pic:blipFill>
                  <pic:spPr bwMode="auto">
                    <a:xfrm>
                      <a:off x="0" y="0"/>
                      <a:ext cx="5236845" cy="2386965"/>
                    </a:xfrm>
                    <a:prstGeom prst="rect">
                      <a:avLst/>
                    </a:prstGeom>
                    <a:solidFill>
                      <a:srgbClr val="FFFFFF"/>
                    </a:solidFill>
                    <a:ln w="9525">
                      <a:noFill/>
                      <a:miter lim="800000"/>
                      <a:headEnd/>
                      <a:tailEnd/>
                    </a:ln>
                  </pic:spPr>
                </pic:pic>
              </a:graphicData>
            </a:graphic>
          </wp:inline>
        </w:drawing>
      </w:r>
    </w:p>
    <w:p w:rsidR="00923616" w:rsidRPr="004A59D9" w:rsidRDefault="00923616" w:rsidP="00923616">
      <w:pPr>
        <w:jc w:val="center"/>
      </w:pPr>
    </w:p>
    <w:tbl>
      <w:tblPr>
        <w:tblW w:w="0" w:type="auto"/>
        <w:jc w:val="center"/>
        <w:tblLayout w:type="fixed"/>
        <w:tblLook w:val="0000" w:firstRow="0" w:lastRow="0" w:firstColumn="0" w:lastColumn="0" w:noHBand="0" w:noVBand="0"/>
      </w:tblPr>
      <w:tblGrid>
        <w:gridCol w:w="1303"/>
        <w:gridCol w:w="1326"/>
        <w:gridCol w:w="1327"/>
        <w:gridCol w:w="1369"/>
        <w:gridCol w:w="1369"/>
        <w:gridCol w:w="1369"/>
        <w:gridCol w:w="1343"/>
      </w:tblGrid>
      <w:tr w:rsidR="00923616" w:rsidRPr="004A59D9" w:rsidTr="00AE4A19">
        <w:trPr>
          <w:cantSplit/>
          <w:jc w:val="center"/>
        </w:trPr>
        <w:tc>
          <w:tcPr>
            <w:tcW w:w="1303" w:type="dxa"/>
            <w:tcBorders>
              <w:bottom w:val="single" w:sz="4" w:space="0" w:color="000000"/>
            </w:tcBorders>
          </w:tcPr>
          <w:p w:rsidR="00923616" w:rsidRPr="004A59D9" w:rsidRDefault="00923616" w:rsidP="00AE4A19">
            <w:pPr>
              <w:jc w:val="center"/>
            </w:pPr>
          </w:p>
        </w:tc>
        <w:tc>
          <w:tcPr>
            <w:tcW w:w="1326" w:type="dxa"/>
            <w:tcBorders>
              <w:bottom w:val="single" w:sz="4" w:space="0" w:color="000000"/>
            </w:tcBorders>
          </w:tcPr>
          <w:p w:rsidR="00923616" w:rsidRPr="004A59D9" w:rsidRDefault="00923616" w:rsidP="00AE4A19">
            <w:pPr>
              <w:jc w:val="center"/>
            </w:pPr>
          </w:p>
        </w:tc>
        <w:tc>
          <w:tcPr>
            <w:tcW w:w="1327" w:type="dxa"/>
            <w:tcBorders>
              <w:bottom w:val="single" w:sz="4" w:space="0" w:color="000000"/>
            </w:tcBorders>
          </w:tcPr>
          <w:p w:rsidR="00923616" w:rsidRPr="004A59D9" w:rsidRDefault="00923616" w:rsidP="00AE4A19">
            <w:pPr>
              <w:jc w:val="center"/>
            </w:pPr>
          </w:p>
        </w:tc>
        <w:tc>
          <w:tcPr>
            <w:tcW w:w="2738" w:type="dxa"/>
            <w:gridSpan w:val="2"/>
            <w:tcBorders>
              <w:top w:val="single" w:sz="4" w:space="0" w:color="000000"/>
              <w:left w:val="single" w:sz="4" w:space="0" w:color="000000"/>
              <w:bottom w:val="single" w:sz="4" w:space="0" w:color="000000"/>
            </w:tcBorders>
          </w:tcPr>
          <w:p w:rsidR="00923616" w:rsidRPr="004A59D9" w:rsidRDefault="00923616" w:rsidP="00AE4A19">
            <w:pPr>
              <w:jc w:val="center"/>
            </w:pPr>
            <w:r w:rsidRPr="004A59D9">
              <w:t>INPUTS</w:t>
            </w:r>
          </w:p>
        </w:tc>
        <w:tc>
          <w:tcPr>
            <w:tcW w:w="2712" w:type="dxa"/>
            <w:gridSpan w:val="2"/>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r w:rsidRPr="004A59D9">
              <w:t>OUTPUTS</w:t>
            </w: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X</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Y</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LED1</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LED2</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LED3</w:t>
            </w: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r w:rsidRPr="004A59D9">
              <w:t>F (V)</w:t>
            </w: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1</w:t>
            </w: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0V</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0V</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2</w:t>
            </w: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0V</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5V</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3</w:t>
            </w: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5V</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0V</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p>
        </w:tc>
      </w:tr>
      <w:tr w:rsidR="00923616" w:rsidRPr="004A59D9" w:rsidTr="00AE4A19">
        <w:trPr>
          <w:jc w:val="center"/>
        </w:trPr>
        <w:tc>
          <w:tcPr>
            <w:tcW w:w="1303"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4</w:t>
            </w:r>
          </w:p>
        </w:tc>
        <w:tc>
          <w:tcPr>
            <w:tcW w:w="1326"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5V</w:t>
            </w:r>
          </w:p>
        </w:tc>
        <w:tc>
          <w:tcPr>
            <w:tcW w:w="1327" w:type="dxa"/>
            <w:tcBorders>
              <w:top w:val="single" w:sz="4" w:space="0" w:color="000000"/>
              <w:left w:val="single" w:sz="4" w:space="0" w:color="000000"/>
              <w:bottom w:val="single" w:sz="4" w:space="0" w:color="000000"/>
            </w:tcBorders>
          </w:tcPr>
          <w:p w:rsidR="00923616" w:rsidRPr="004A59D9" w:rsidRDefault="00923616" w:rsidP="00AE4A19">
            <w:pPr>
              <w:jc w:val="center"/>
            </w:pPr>
            <w:r w:rsidRPr="004A59D9">
              <w:t>5V</w:t>
            </w: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4A59D9" w:rsidRDefault="00923616" w:rsidP="00AE4A19">
            <w:pPr>
              <w:jc w:val="center"/>
            </w:pPr>
          </w:p>
        </w:tc>
        <w:tc>
          <w:tcPr>
            <w:tcW w:w="1343" w:type="dxa"/>
            <w:tcBorders>
              <w:top w:val="single" w:sz="4" w:space="0" w:color="000000"/>
              <w:left w:val="single" w:sz="4" w:space="0" w:color="000000"/>
              <w:bottom w:val="single" w:sz="4" w:space="0" w:color="000000"/>
              <w:right w:val="single" w:sz="4" w:space="0" w:color="000000"/>
            </w:tcBorders>
          </w:tcPr>
          <w:p w:rsidR="00923616" w:rsidRPr="004A59D9" w:rsidRDefault="00923616" w:rsidP="00AE4A19">
            <w:pPr>
              <w:jc w:val="center"/>
            </w:pPr>
          </w:p>
        </w:tc>
      </w:tr>
    </w:tbl>
    <w:p w:rsidR="00923616" w:rsidRPr="004A59D9" w:rsidRDefault="00923616" w:rsidP="00923616">
      <w:pPr>
        <w:jc w:val="both"/>
      </w:pPr>
    </w:p>
    <w:p w:rsidR="00923616" w:rsidRPr="004A59D9" w:rsidRDefault="00923616" w:rsidP="00923616">
      <w:r w:rsidRPr="004A59D9">
        <w:t>As a result this truth table belongs to a(an)………………………………….gate.</w:t>
      </w:r>
    </w:p>
    <w:p w:rsidR="00923616" w:rsidRPr="004A59D9" w:rsidRDefault="00923616" w:rsidP="00923616"/>
    <w:p w:rsidR="00923616" w:rsidRPr="004A59D9" w:rsidRDefault="00923616" w:rsidP="00923616"/>
    <w:p w:rsidR="00923616" w:rsidRPr="004A59D9" w:rsidRDefault="00923616" w:rsidP="00923616"/>
    <w:p w:rsidR="00923616" w:rsidRPr="004A59D9" w:rsidRDefault="00923616" w:rsidP="00923616">
      <w:pPr>
        <w:jc w:val="both"/>
      </w:pPr>
      <w:r w:rsidRPr="004A59D9">
        <w:rPr>
          <w:b/>
          <w:bCs/>
        </w:rPr>
        <w:t xml:space="preserve">Experiment </w:t>
      </w:r>
      <w:r w:rsidR="00AF5BA4">
        <w:rPr>
          <w:b/>
          <w:bCs/>
        </w:rPr>
        <w:t>2.9</w:t>
      </w:r>
      <w:r w:rsidRPr="004A59D9">
        <w:rPr>
          <w:b/>
          <w:bCs/>
        </w:rPr>
        <w:t>.</w:t>
      </w:r>
      <w:r w:rsidRPr="004A59D9">
        <w:t xml:space="preserve"> Design XNOR gate on the basis</w:t>
      </w:r>
      <w:r>
        <w:t xml:space="preserve"> of scheme of experiment 5C, 5B and 5A</w:t>
      </w:r>
      <w:r w:rsidRPr="004A59D9">
        <w:t>. Draw the XNOR scheme with application of Scheme Design System.</w:t>
      </w:r>
      <w:r w:rsidRPr="00196968">
        <w:t xml:space="preserve"> </w:t>
      </w:r>
      <w:r>
        <w:t xml:space="preserve">Realize obtained </w:t>
      </w:r>
      <w:r w:rsidRPr="004A59D9">
        <w:t>circuit on a breadboard. Do not forget to connect 7</w:t>
      </w:r>
      <w:r w:rsidRPr="004A59D9">
        <w:rPr>
          <w:vertAlign w:val="superscript"/>
        </w:rPr>
        <w:t>th</w:t>
      </w:r>
      <w:r w:rsidRPr="004A59D9">
        <w:t xml:space="preserve"> pin of 7400 chips to GND (0V) and 14</w:t>
      </w:r>
      <w:r w:rsidRPr="004A59D9">
        <w:rPr>
          <w:vertAlign w:val="superscript"/>
        </w:rPr>
        <w:t>th</w:t>
      </w:r>
      <w:r w:rsidRPr="004A59D9">
        <w:t xml:space="preserve"> pin to VCC (+5V). Connecting X, and Y to either GND or VCC based on the following table, fill in the blanks. Write ON or OFF for LEDs.</w:t>
      </w:r>
    </w:p>
    <w:p w:rsidR="00923616" w:rsidRPr="004A59D9" w:rsidRDefault="00923616" w:rsidP="00923616">
      <w:pPr>
        <w:rPr>
          <w:b/>
          <w:bCs/>
        </w:rPr>
      </w:pPr>
    </w:p>
    <w:p w:rsidR="00923616" w:rsidRPr="004A59D9" w:rsidRDefault="00923616" w:rsidP="00923616">
      <w:pPr>
        <w:rPr>
          <w:b/>
          <w:bCs/>
        </w:rPr>
      </w:pPr>
    </w:p>
    <w:tbl>
      <w:tblPr>
        <w:tblW w:w="0" w:type="auto"/>
        <w:jc w:val="center"/>
        <w:tblLayout w:type="fixed"/>
        <w:tblLook w:val="0000" w:firstRow="0" w:lastRow="0" w:firstColumn="0" w:lastColumn="0" w:noHBand="0" w:noVBand="0"/>
      </w:tblPr>
      <w:tblGrid>
        <w:gridCol w:w="1303"/>
        <w:gridCol w:w="1326"/>
        <w:gridCol w:w="1327"/>
        <w:gridCol w:w="1369"/>
        <w:gridCol w:w="1369"/>
        <w:gridCol w:w="1417"/>
      </w:tblGrid>
      <w:tr w:rsidR="00923616" w:rsidRPr="00196968" w:rsidTr="00AE4A19">
        <w:trPr>
          <w:cantSplit/>
          <w:jc w:val="center"/>
        </w:trPr>
        <w:tc>
          <w:tcPr>
            <w:tcW w:w="1303" w:type="dxa"/>
            <w:tcBorders>
              <w:bottom w:val="single" w:sz="4" w:space="0" w:color="000000"/>
            </w:tcBorders>
          </w:tcPr>
          <w:p w:rsidR="00923616" w:rsidRPr="00196968" w:rsidRDefault="00923616" w:rsidP="00AE4A19">
            <w:pPr>
              <w:jc w:val="center"/>
            </w:pPr>
          </w:p>
        </w:tc>
        <w:tc>
          <w:tcPr>
            <w:tcW w:w="1326" w:type="dxa"/>
            <w:tcBorders>
              <w:bottom w:val="single" w:sz="4" w:space="0" w:color="000000"/>
            </w:tcBorders>
          </w:tcPr>
          <w:p w:rsidR="00923616" w:rsidRPr="00196968" w:rsidRDefault="00923616" w:rsidP="00AE4A19">
            <w:pPr>
              <w:jc w:val="center"/>
            </w:pPr>
          </w:p>
        </w:tc>
        <w:tc>
          <w:tcPr>
            <w:tcW w:w="1327" w:type="dxa"/>
            <w:tcBorders>
              <w:bottom w:val="single" w:sz="4" w:space="0" w:color="000000"/>
            </w:tcBorders>
          </w:tcPr>
          <w:p w:rsidR="00923616" w:rsidRPr="00196968" w:rsidRDefault="00923616" w:rsidP="00AE4A19">
            <w:pPr>
              <w:jc w:val="center"/>
            </w:pPr>
          </w:p>
        </w:tc>
        <w:tc>
          <w:tcPr>
            <w:tcW w:w="2738" w:type="dxa"/>
            <w:gridSpan w:val="2"/>
            <w:tcBorders>
              <w:top w:val="single" w:sz="4" w:space="0" w:color="000000"/>
              <w:left w:val="single" w:sz="4" w:space="0" w:color="000000"/>
              <w:bottom w:val="single" w:sz="4" w:space="0" w:color="000000"/>
            </w:tcBorders>
          </w:tcPr>
          <w:p w:rsidR="00923616" w:rsidRPr="00196968" w:rsidRDefault="00923616" w:rsidP="00AE4A19">
            <w:pPr>
              <w:jc w:val="center"/>
            </w:pPr>
            <w:r w:rsidRPr="00196968">
              <w:t>INPUTS</w:t>
            </w:r>
          </w:p>
        </w:tc>
        <w:tc>
          <w:tcPr>
            <w:tcW w:w="1417" w:type="dxa"/>
            <w:tcBorders>
              <w:top w:val="single" w:sz="4" w:space="0" w:color="000000"/>
              <w:left w:val="single" w:sz="4" w:space="0" w:color="000000"/>
              <w:bottom w:val="single" w:sz="4" w:space="0" w:color="000000"/>
              <w:right w:val="single" w:sz="4" w:space="0" w:color="000000"/>
            </w:tcBorders>
          </w:tcPr>
          <w:p w:rsidR="00923616" w:rsidRPr="00196968" w:rsidRDefault="00923616" w:rsidP="00AE4A19">
            <w:pPr>
              <w:jc w:val="center"/>
            </w:pPr>
            <w:r w:rsidRPr="00196968">
              <w:t>OUTPUTS</w:t>
            </w:r>
          </w:p>
        </w:tc>
      </w:tr>
      <w:tr w:rsidR="00923616" w:rsidRPr="00196968" w:rsidTr="00AE4A19">
        <w:trPr>
          <w:jc w:val="center"/>
        </w:trPr>
        <w:tc>
          <w:tcPr>
            <w:tcW w:w="1303" w:type="dxa"/>
            <w:tcBorders>
              <w:top w:val="single" w:sz="4" w:space="0" w:color="000000"/>
              <w:left w:val="single" w:sz="4" w:space="0" w:color="000000"/>
              <w:bottom w:val="single" w:sz="4" w:space="0" w:color="000000"/>
            </w:tcBorders>
          </w:tcPr>
          <w:p w:rsidR="00923616" w:rsidRPr="00196968" w:rsidRDefault="00923616" w:rsidP="00AE4A19">
            <w:pPr>
              <w:jc w:val="center"/>
            </w:pPr>
          </w:p>
        </w:tc>
        <w:tc>
          <w:tcPr>
            <w:tcW w:w="1326"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X</w:t>
            </w:r>
          </w:p>
        </w:tc>
        <w:tc>
          <w:tcPr>
            <w:tcW w:w="1327"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Y</w:t>
            </w: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LED1</w:t>
            </w: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LED2</w:t>
            </w:r>
          </w:p>
        </w:tc>
        <w:tc>
          <w:tcPr>
            <w:tcW w:w="1417" w:type="dxa"/>
            <w:tcBorders>
              <w:top w:val="single" w:sz="4" w:space="0" w:color="000000"/>
              <w:left w:val="single" w:sz="4" w:space="0" w:color="000000"/>
              <w:bottom w:val="single" w:sz="4" w:space="0" w:color="000000"/>
              <w:right w:val="single" w:sz="4" w:space="0" w:color="000000"/>
            </w:tcBorders>
          </w:tcPr>
          <w:p w:rsidR="00923616" w:rsidRPr="00196968" w:rsidRDefault="00923616" w:rsidP="00AE4A19">
            <w:pPr>
              <w:jc w:val="center"/>
            </w:pPr>
            <w:r w:rsidRPr="00196968">
              <w:t>LED3</w:t>
            </w:r>
          </w:p>
        </w:tc>
      </w:tr>
      <w:tr w:rsidR="00923616" w:rsidRPr="00196968" w:rsidTr="00AE4A19">
        <w:trPr>
          <w:jc w:val="center"/>
        </w:trPr>
        <w:tc>
          <w:tcPr>
            <w:tcW w:w="1303"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1</w:t>
            </w:r>
          </w:p>
        </w:tc>
        <w:tc>
          <w:tcPr>
            <w:tcW w:w="1326"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0V</w:t>
            </w:r>
          </w:p>
        </w:tc>
        <w:tc>
          <w:tcPr>
            <w:tcW w:w="1327"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0V</w:t>
            </w: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p>
        </w:tc>
        <w:tc>
          <w:tcPr>
            <w:tcW w:w="1417" w:type="dxa"/>
            <w:tcBorders>
              <w:top w:val="single" w:sz="4" w:space="0" w:color="000000"/>
              <w:left w:val="single" w:sz="4" w:space="0" w:color="000000"/>
              <w:bottom w:val="single" w:sz="4" w:space="0" w:color="000000"/>
              <w:right w:val="single" w:sz="4" w:space="0" w:color="000000"/>
            </w:tcBorders>
          </w:tcPr>
          <w:p w:rsidR="00923616" w:rsidRPr="00196968" w:rsidRDefault="00923616" w:rsidP="00AE4A19">
            <w:pPr>
              <w:jc w:val="center"/>
            </w:pPr>
          </w:p>
        </w:tc>
      </w:tr>
      <w:tr w:rsidR="00923616" w:rsidRPr="00196968" w:rsidTr="00AE4A19">
        <w:trPr>
          <w:jc w:val="center"/>
        </w:trPr>
        <w:tc>
          <w:tcPr>
            <w:tcW w:w="1303"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2</w:t>
            </w:r>
          </w:p>
        </w:tc>
        <w:tc>
          <w:tcPr>
            <w:tcW w:w="1326"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0V</w:t>
            </w:r>
          </w:p>
        </w:tc>
        <w:tc>
          <w:tcPr>
            <w:tcW w:w="1327"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5V</w:t>
            </w: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p>
        </w:tc>
        <w:tc>
          <w:tcPr>
            <w:tcW w:w="1417" w:type="dxa"/>
            <w:tcBorders>
              <w:top w:val="single" w:sz="4" w:space="0" w:color="000000"/>
              <w:left w:val="single" w:sz="4" w:space="0" w:color="000000"/>
              <w:bottom w:val="single" w:sz="4" w:space="0" w:color="000000"/>
              <w:right w:val="single" w:sz="4" w:space="0" w:color="000000"/>
            </w:tcBorders>
          </w:tcPr>
          <w:p w:rsidR="00923616" w:rsidRPr="00196968" w:rsidRDefault="00923616" w:rsidP="00AE4A19">
            <w:pPr>
              <w:jc w:val="center"/>
            </w:pPr>
          </w:p>
        </w:tc>
      </w:tr>
      <w:tr w:rsidR="00923616" w:rsidRPr="00196968" w:rsidTr="00AE4A19">
        <w:trPr>
          <w:jc w:val="center"/>
        </w:trPr>
        <w:tc>
          <w:tcPr>
            <w:tcW w:w="1303"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3</w:t>
            </w:r>
          </w:p>
        </w:tc>
        <w:tc>
          <w:tcPr>
            <w:tcW w:w="1326"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5V</w:t>
            </w:r>
          </w:p>
        </w:tc>
        <w:tc>
          <w:tcPr>
            <w:tcW w:w="1327"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0V</w:t>
            </w: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p>
        </w:tc>
        <w:tc>
          <w:tcPr>
            <w:tcW w:w="1417" w:type="dxa"/>
            <w:tcBorders>
              <w:top w:val="single" w:sz="4" w:space="0" w:color="000000"/>
              <w:left w:val="single" w:sz="4" w:space="0" w:color="000000"/>
              <w:bottom w:val="single" w:sz="4" w:space="0" w:color="000000"/>
              <w:right w:val="single" w:sz="4" w:space="0" w:color="000000"/>
            </w:tcBorders>
          </w:tcPr>
          <w:p w:rsidR="00923616" w:rsidRPr="00196968" w:rsidRDefault="00923616" w:rsidP="00AE4A19">
            <w:pPr>
              <w:jc w:val="center"/>
            </w:pPr>
          </w:p>
        </w:tc>
      </w:tr>
      <w:tr w:rsidR="00923616" w:rsidRPr="00196968" w:rsidTr="00AE4A19">
        <w:trPr>
          <w:jc w:val="center"/>
        </w:trPr>
        <w:tc>
          <w:tcPr>
            <w:tcW w:w="1303"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4</w:t>
            </w:r>
          </w:p>
        </w:tc>
        <w:tc>
          <w:tcPr>
            <w:tcW w:w="1326"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5V</w:t>
            </w:r>
          </w:p>
        </w:tc>
        <w:tc>
          <w:tcPr>
            <w:tcW w:w="1327" w:type="dxa"/>
            <w:tcBorders>
              <w:top w:val="single" w:sz="4" w:space="0" w:color="000000"/>
              <w:left w:val="single" w:sz="4" w:space="0" w:color="000000"/>
              <w:bottom w:val="single" w:sz="4" w:space="0" w:color="000000"/>
            </w:tcBorders>
          </w:tcPr>
          <w:p w:rsidR="00923616" w:rsidRPr="00196968" w:rsidRDefault="00923616" w:rsidP="00AE4A19">
            <w:pPr>
              <w:jc w:val="center"/>
            </w:pPr>
            <w:r w:rsidRPr="00196968">
              <w:t>5V</w:t>
            </w: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p>
        </w:tc>
        <w:tc>
          <w:tcPr>
            <w:tcW w:w="1369" w:type="dxa"/>
            <w:tcBorders>
              <w:top w:val="single" w:sz="4" w:space="0" w:color="000000"/>
              <w:left w:val="single" w:sz="4" w:space="0" w:color="000000"/>
              <w:bottom w:val="single" w:sz="4" w:space="0" w:color="000000"/>
            </w:tcBorders>
          </w:tcPr>
          <w:p w:rsidR="00923616" w:rsidRPr="00196968" w:rsidRDefault="00923616" w:rsidP="00AE4A19">
            <w:pPr>
              <w:jc w:val="center"/>
            </w:pPr>
          </w:p>
        </w:tc>
        <w:tc>
          <w:tcPr>
            <w:tcW w:w="1417" w:type="dxa"/>
            <w:tcBorders>
              <w:top w:val="single" w:sz="4" w:space="0" w:color="000000"/>
              <w:left w:val="single" w:sz="4" w:space="0" w:color="000000"/>
              <w:bottom w:val="single" w:sz="4" w:space="0" w:color="000000"/>
              <w:right w:val="single" w:sz="4" w:space="0" w:color="000000"/>
            </w:tcBorders>
          </w:tcPr>
          <w:p w:rsidR="00923616" w:rsidRPr="00196968" w:rsidRDefault="00923616" w:rsidP="00AE4A19">
            <w:pPr>
              <w:jc w:val="center"/>
            </w:pPr>
          </w:p>
        </w:tc>
      </w:tr>
    </w:tbl>
    <w:p w:rsidR="00923616" w:rsidRPr="004A59D9" w:rsidRDefault="00923616" w:rsidP="00923616"/>
    <w:p w:rsidR="00923616" w:rsidRPr="004A59D9" w:rsidRDefault="00923616" w:rsidP="00923616">
      <w:r w:rsidRPr="004A59D9">
        <w:t>As a result this truth table belongs to a</w:t>
      </w:r>
      <w:r>
        <w:t>(an)</w:t>
      </w:r>
      <w:r w:rsidRPr="004A59D9">
        <w:t>………………………………….</w:t>
      </w:r>
      <w:r w:rsidRPr="00196968">
        <w:t xml:space="preserve"> </w:t>
      </w:r>
      <w:r w:rsidRPr="004A59D9">
        <w:t>gate.</w:t>
      </w:r>
    </w:p>
    <w:p w:rsidR="00923616" w:rsidRPr="004A59D9" w:rsidRDefault="00923616" w:rsidP="00923616">
      <w:pPr>
        <w:jc w:val="both"/>
        <w:rPr>
          <w:b/>
          <w:bCs/>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pStyle w:val="Heading3"/>
        <w:ind w:firstLine="0"/>
        <w:jc w:val="center"/>
        <w:rPr>
          <w:sz w:val="20"/>
        </w:rPr>
      </w:pPr>
    </w:p>
    <w:p w:rsidR="00AF5BA4" w:rsidRDefault="00AF5BA4" w:rsidP="00923616">
      <w:pPr>
        <w:jc w:val="center"/>
        <w:rPr>
          <w:b/>
          <w:sz w:val="20"/>
          <w:szCs w:val="20"/>
        </w:rPr>
      </w:pPr>
    </w:p>
    <w:p w:rsidR="00AF5BA4" w:rsidRDefault="00AF5BA4" w:rsidP="00923616">
      <w:pPr>
        <w:jc w:val="center"/>
        <w:rPr>
          <w:b/>
          <w:sz w:val="20"/>
          <w:szCs w:val="20"/>
        </w:rPr>
      </w:pPr>
    </w:p>
    <w:p w:rsidR="00923616" w:rsidRPr="00AA612A" w:rsidRDefault="00AF5BA4" w:rsidP="00923616">
      <w:pPr>
        <w:jc w:val="center"/>
        <w:rPr>
          <w:b/>
          <w:sz w:val="20"/>
          <w:szCs w:val="20"/>
        </w:rPr>
      </w:pPr>
      <w:r>
        <w:rPr>
          <w:b/>
          <w:sz w:val="20"/>
          <w:szCs w:val="20"/>
        </w:rPr>
        <w:t>LABORATORY WORK #2</w:t>
      </w:r>
    </w:p>
    <w:p w:rsidR="00923616" w:rsidRPr="00AA612A" w:rsidRDefault="00923616" w:rsidP="00923616">
      <w:pPr>
        <w:jc w:val="center"/>
        <w:rPr>
          <w:b/>
          <w:sz w:val="20"/>
          <w:szCs w:val="20"/>
        </w:rPr>
      </w:pPr>
      <w:r w:rsidRPr="00AA612A">
        <w:rPr>
          <w:b/>
          <w:sz w:val="20"/>
          <w:szCs w:val="20"/>
        </w:rPr>
        <w:t>TEST QUESTIONS</w:t>
      </w:r>
    </w:p>
    <w:p w:rsidR="00923616" w:rsidRPr="00AA612A" w:rsidRDefault="00923616" w:rsidP="00923616">
      <w:pPr>
        <w:rPr>
          <w:sz w:val="20"/>
          <w:szCs w:val="20"/>
        </w:rPr>
      </w:pPr>
    </w:p>
    <w:p w:rsidR="00923616" w:rsidRPr="00AA612A" w:rsidRDefault="00923616" w:rsidP="00923616">
      <w:pPr>
        <w:rPr>
          <w:sz w:val="20"/>
          <w:szCs w:val="20"/>
        </w:rPr>
      </w:pPr>
      <w:r w:rsidRPr="00AA612A">
        <w:rPr>
          <w:sz w:val="20"/>
          <w:szCs w:val="20"/>
        </w:rPr>
        <w:t>1. Function # _____ corresponds to function XOR of 3 variables.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5"/>
        <w:gridCol w:w="1065"/>
        <w:gridCol w:w="1065"/>
        <w:gridCol w:w="1065"/>
        <w:gridCol w:w="1065"/>
        <w:gridCol w:w="1065"/>
        <w:gridCol w:w="1065"/>
        <w:gridCol w:w="1065"/>
      </w:tblGrid>
      <w:tr w:rsidR="00923616" w:rsidRPr="00AA612A" w:rsidTr="00AE4A19">
        <w:tc>
          <w:tcPr>
            <w:tcW w:w="1065" w:type="dxa"/>
          </w:tcPr>
          <w:p w:rsidR="00923616" w:rsidRPr="00AA612A" w:rsidRDefault="00923616" w:rsidP="00AE4A19">
            <w:pPr>
              <w:jc w:val="center"/>
              <w:rPr>
                <w:sz w:val="20"/>
                <w:szCs w:val="20"/>
              </w:rPr>
            </w:pPr>
            <w:r w:rsidRPr="00AA612A">
              <w:rPr>
                <w:sz w:val="20"/>
                <w:szCs w:val="20"/>
              </w:rPr>
              <w:t>X</w:t>
            </w:r>
          </w:p>
        </w:tc>
        <w:tc>
          <w:tcPr>
            <w:tcW w:w="1065" w:type="dxa"/>
          </w:tcPr>
          <w:p w:rsidR="00923616" w:rsidRPr="00AA612A" w:rsidRDefault="00923616" w:rsidP="00AE4A19">
            <w:pPr>
              <w:jc w:val="center"/>
              <w:rPr>
                <w:caps/>
                <w:sz w:val="20"/>
                <w:szCs w:val="20"/>
              </w:rPr>
            </w:pPr>
            <w:r w:rsidRPr="00AA612A">
              <w:rPr>
                <w:caps/>
                <w:sz w:val="20"/>
                <w:szCs w:val="20"/>
              </w:rPr>
              <w:t>y</w:t>
            </w:r>
          </w:p>
        </w:tc>
        <w:tc>
          <w:tcPr>
            <w:tcW w:w="1065" w:type="dxa"/>
          </w:tcPr>
          <w:p w:rsidR="00923616" w:rsidRPr="00AA612A" w:rsidRDefault="00923616" w:rsidP="00AE4A19">
            <w:pPr>
              <w:jc w:val="center"/>
              <w:rPr>
                <w:caps/>
                <w:sz w:val="20"/>
                <w:szCs w:val="20"/>
              </w:rPr>
            </w:pPr>
            <w:r w:rsidRPr="00AA612A">
              <w:rPr>
                <w:caps/>
                <w:sz w:val="20"/>
                <w:szCs w:val="20"/>
              </w:rPr>
              <w:t>z</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1</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2</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3</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4</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5</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r>
    </w:tbl>
    <w:p w:rsidR="00923616" w:rsidRPr="00AA612A" w:rsidRDefault="00923616" w:rsidP="00923616">
      <w:pPr>
        <w:pStyle w:val="Heading1"/>
        <w:spacing w:before="0" w:after="0"/>
        <w:rPr>
          <w:rFonts w:ascii="Times New Roman" w:hAnsi="Times New Roman" w:cs="Times New Roman"/>
          <w:b w:val="0"/>
          <w:sz w:val="20"/>
          <w:szCs w:val="20"/>
        </w:rPr>
      </w:pPr>
      <w:r w:rsidRPr="00AA612A">
        <w:rPr>
          <w:rFonts w:ascii="Times New Roman" w:hAnsi="Times New Roman" w:cs="Times New Roman"/>
          <w:b w:val="0"/>
          <w:sz w:val="20"/>
          <w:szCs w:val="20"/>
        </w:rPr>
        <w:lastRenderedPageBreak/>
        <w:t>A. 1      B. 2            C. 3          D. 4           E. 5</w:t>
      </w:r>
    </w:p>
    <w:p w:rsidR="00923616" w:rsidRPr="00AA612A" w:rsidRDefault="00923616" w:rsidP="00923616">
      <w:pPr>
        <w:rPr>
          <w:sz w:val="20"/>
          <w:szCs w:val="20"/>
        </w:rPr>
      </w:pPr>
    </w:p>
    <w:p w:rsidR="00923616" w:rsidRPr="00AA612A" w:rsidRDefault="00923616" w:rsidP="00923616">
      <w:pPr>
        <w:pStyle w:val="BodyText"/>
        <w:rPr>
          <w:sz w:val="20"/>
        </w:rPr>
      </w:pPr>
      <w:r w:rsidRPr="00AA612A">
        <w:rPr>
          <w:sz w:val="20"/>
        </w:rPr>
        <w:t>2. Function # _____ corresponds to function OR of 3 variables.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5"/>
        <w:gridCol w:w="1065"/>
        <w:gridCol w:w="1065"/>
        <w:gridCol w:w="1065"/>
        <w:gridCol w:w="1065"/>
        <w:gridCol w:w="1065"/>
        <w:gridCol w:w="1065"/>
        <w:gridCol w:w="1065"/>
      </w:tblGrid>
      <w:tr w:rsidR="00923616" w:rsidRPr="00AA612A" w:rsidTr="00AE4A19">
        <w:tc>
          <w:tcPr>
            <w:tcW w:w="1065" w:type="dxa"/>
          </w:tcPr>
          <w:p w:rsidR="00923616" w:rsidRPr="00AA612A" w:rsidRDefault="00923616" w:rsidP="00AE4A19">
            <w:pPr>
              <w:jc w:val="center"/>
              <w:rPr>
                <w:sz w:val="20"/>
                <w:szCs w:val="20"/>
              </w:rPr>
            </w:pPr>
            <w:r w:rsidRPr="00AA612A">
              <w:rPr>
                <w:sz w:val="20"/>
                <w:szCs w:val="20"/>
              </w:rPr>
              <w:t>X</w:t>
            </w:r>
          </w:p>
        </w:tc>
        <w:tc>
          <w:tcPr>
            <w:tcW w:w="1065" w:type="dxa"/>
          </w:tcPr>
          <w:p w:rsidR="00923616" w:rsidRPr="00AA612A" w:rsidRDefault="00923616" w:rsidP="00AE4A19">
            <w:pPr>
              <w:jc w:val="center"/>
              <w:rPr>
                <w:caps/>
                <w:sz w:val="20"/>
                <w:szCs w:val="20"/>
              </w:rPr>
            </w:pPr>
            <w:r w:rsidRPr="00AA612A">
              <w:rPr>
                <w:caps/>
                <w:sz w:val="20"/>
                <w:szCs w:val="20"/>
              </w:rPr>
              <w:t>y</w:t>
            </w:r>
          </w:p>
        </w:tc>
        <w:tc>
          <w:tcPr>
            <w:tcW w:w="1065" w:type="dxa"/>
          </w:tcPr>
          <w:p w:rsidR="00923616" w:rsidRPr="00AA612A" w:rsidRDefault="00923616" w:rsidP="00AE4A19">
            <w:pPr>
              <w:jc w:val="center"/>
              <w:rPr>
                <w:caps/>
                <w:sz w:val="20"/>
                <w:szCs w:val="20"/>
              </w:rPr>
            </w:pPr>
            <w:r w:rsidRPr="00AA612A">
              <w:rPr>
                <w:caps/>
                <w:sz w:val="20"/>
                <w:szCs w:val="20"/>
              </w:rPr>
              <w:t>z</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1</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2</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3</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4</w:t>
            </w:r>
          </w:p>
        </w:tc>
        <w:tc>
          <w:tcPr>
            <w:tcW w:w="1065" w:type="dxa"/>
          </w:tcPr>
          <w:p w:rsidR="00923616" w:rsidRPr="00AA612A" w:rsidRDefault="00923616" w:rsidP="00AE4A19">
            <w:pPr>
              <w:jc w:val="center"/>
              <w:rPr>
                <w:sz w:val="20"/>
                <w:szCs w:val="20"/>
              </w:rPr>
            </w:pPr>
            <w:r w:rsidRPr="00AA612A">
              <w:rPr>
                <w:sz w:val="20"/>
                <w:szCs w:val="20"/>
              </w:rPr>
              <w:t>F</w:t>
            </w:r>
            <w:r w:rsidRPr="00AA612A">
              <w:rPr>
                <w:sz w:val="20"/>
                <w:szCs w:val="20"/>
                <w:vertAlign w:val="subscript"/>
              </w:rPr>
              <w:t>5</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0</w:t>
            </w:r>
          </w:p>
        </w:tc>
        <w:tc>
          <w:tcPr>
            <w:tcW w:w="1065"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c>
          <w:tcPr>
            <w:tcW w:w="1065" w:type="dxa"/>
          </w:tcPr>
          <w:p w:rsidR="00923616" w:rsidRPr="00AA612A" w:rsidRDefault="00923616" w:rsidP="00AE4A19">
            <w:pPr>
              <w:jc w:val="center"/>
              <w:rPr>
                <w:sz w:val="20"/>
                <w:szCs w:val="20"/>
              </w:rPr>
            </w:pPr>
            <w:r w:rsidRPr="00AA612A">
              <w:rPr>
                <w:sz w:val="20"/>
                <w:szCs w:val="20"/>
              </w:rPr>
              <w:t>1</w:t>
            </w:r>
          </w:p>
        </w:tc>
      </w:tr>
    </w:tbl>
    <w:p w:rsidR="00923616" w:rsidRPr="00AA612A" w:rsidRDefault="00923616" w:rsidP="00923616">
      <w:pPr>
        <w:rPr>
          <w:sz w:val="20"/>
          <w:szCs w:val="20"/>
        </w:rPr>
      </w:pPr>
      <w:r w:rsidRPr="00AA612A">
        <w:rPr>
          <w:sz w:val="20"/>
          <w:szCs w:val="20"/>
        </w:rPr>
        <w:t>A. 1      B. 2            C. 3          D. 4           E. 5</w:t>
      </w:r>
    </w:p>
    <w:p w:rsidR="00923616" w:rsidRPr="00AA612A" w:rsidRDefault="00923616" w:rsidP="00923616">
      <w:pPr>
        <w:rPr>
          <w:sz w:val="20"/>
          <w:szCs w:val="20"/>
        </w:rPr>
      </w:pPr>
    </w:p>
    <w:p w:rsidR="00923616" w:rsidRPr="00AA612A" w:rsidRDefault="00923616" w:rsidP="00923616">
      <w:pPr>
        <w:jc w:val="both"/>
        <w:rPr>
          <w:sz w:val="20"/>
          <w:szCs w:val="20"/>
        </w:rPr>
      </w:pPr>
      <w:r w:rsidRPr="00AA612A">
        <w:rPr>
          <w:sz w:val="20"/>
          <w:szCs w:val="20"/>
        </w:rPr>
        <w:t>3. The truth table for NAND gate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rsidR="00923616" w:rsidRPr="00AA612A" w:rsidTr="00AE4A19">
        <w:trPr>
          <w:cantSplit/>
          <w:trHeight w:val="233"/>
        </w:trPr>
        <w:tc>
          <w:tcPr>
            <w:tcW w:w="1191" w:type="dxa"/>
            <w:gridSpan w:val="3"/>
            <w:tcBorders>
              <w:top w:val="nil"/>
              <w:left w:val="nil"/>
              <w:bottom w:val="single" w:sz="4" w:space="0" w:color="auto"/>
              <w:right w:val="nil"/>
            </w:tcBorders>
          </w:tcPr>
          <w:p w:rsidR="00923616" w:rsidRPr="00AA612A" w:rsidRDefault="00923616" w:rsidP="00AE4A19">
            <w:pPr>
              <w:pStyle w:val="Heading1"/>
              <w:spacing w:before="0" w:after="0"/>
              <w:jc w:val="center"/>
              <w:rPr>
                <w:rFonts w:ascii="Times New Roman" w:hAnsi="Times New Roman" w:cs="Times New Roman"/>
                <w:b w:val="0"/>
                <w:sz w:val="20"/>
                <w:szCs w:val="20"/>
              </w:rPr>
            </w:pPr>
            <w:r w:rsidRPr="00AA612A">
              <w:rPr>
                <w:rFonts w:ascii="Times New Roman" w:hAnsi="Times New Roman" w:cs="Times New Roman"/>
                <w:b w:val="0"/>
                <w:sz w:val="20"/>
                <w:szCs w:val="20"/>
              </w:rPr>
              <w:t>A</w:t>
            </w:r>
          </w:p>
        </w:tc>
        <w:tc>
          <w:tcPr>
            <w:tcW w:w="397" w:type="dxa"/>
            <w:vMerge w:val="restart"/>
            <w:tcBorders>
              <w:top w:val="nil"/>
              <w:left w:val="nil"/>
              <w:bottom w:val="nil"/>
              <w:right w:val="nil"/>
            </w:tcBorders>
          </w:tcPr>
          <w:p w:rsidR="00923616" w:rsidRPr="00AA612A" w:rsidRDefault="00923616" w:rsidP="00AE4A19">
            <w:pPr>
              <w:jc w:val="center"/>
              <w:rPr>
                <w:sz w:val="20"/>
                <w:szCs w:val="20"/>
              </w:rPr>
            </w:pPr>
          </w:p>
        </w:tc>
        <w:tc>
          <w:tcPr>
            <w:tcW w:w="1191" w:type="dxa"/>
            <w:gridSpan w:val="3"/>
            <w:tcBorders>
              <w:top w:val="nil"/>
              <w:left w:val="nil"/>
              <w:bottom w:val="single" w:sz="4" w:space="0" w:color="auto"/>
              <w:right w:val="nil"/>
            </w:tcBorders>
          </w:tcPr>
          <w:p w:rsidR="00923616" w:rsidRPr="00AA612A" w:rsidRDefault="00923616" w:rsidP="00AE4A19">
            <w:pPr>
              <w:jc w:val="center"/>
              <w:rPr>
                <w:sz w:val="20"/>
                <w:szCs w:val="20"/>
              </w:rPr>
            </w:pPr>
            <w:r w:rsidRPr="00AA612A">
              <w:rPr>
                <w:sz w:val="20"/>
                <w:szCs w:val="20"/>
              </w:rPr>
              <w:t>B</w:t>
            </w:r>
          </w:p>
        </w:tc>
        <w:tc>
          <w:tcPr>
            <w:tcW w:w="397" w:type="dxa"/>
            <w:vMerge w:val="restart"/>
            <w:tcBorders>
              <w:top w:val="nil"/>
              <w:left w:val="nil"/>
              <w:bottom w:val="nil"/>
              <w:right w:val="nil"/>
            </w:tcBorders>
          </w:tcPr>
          <w:p w:rsidR="00923616" w:rsidRPr="00AA612A" w:rsidRDefault="00923616" w:rsidP="00AE4A19">
            <w:pPr>
              <w:jc w:val="center"/>
              <w:rPr>
                <w:sz w:val="20"/>
                <w:szCs w:val="20"/>
              </w:rPr>
            </w:pPr>
          </w:p>
        </w:tc>
        <w:tc>
          <w:tcPr>
            <w:tcW w:w="1191" w:type="dxa"/>
            <w:gridSpan w:val="3"/>
            <w:tcBorders>
              <w:top w:val="nil"/>
              <w:left w:val="nil"/>
              <w:bottom w:val="single" w:sz="4" w:space="0" w:color="auto"/>
              <w:right w:val="nil"/>
            </w:tcBorders>
          </w:tcPr>
          <w:p w:rsidR="00923616" w:rsidRPr="00AA612A" w:rsidRDefault="00923616" w:rsidP="00AE4A19">
            <w:pPr>
              <w:jc w:val="center"/>
              <w:rPr>
                <w:sz w:val="20"/>
                <w:szCs w:val="20"/>
              </w:rPr>
            </w:pPr>
            <w:r w:rsidRPr="00AA612A">
              <w:rPr>
                <w:sz w:val="20"/>
                <w:szCs w:val="20"/>
              </w:rPr>
              <w:t>C</w:t>
            </w:r>
          </w:p>
        </w:tc>
        <w:tc>
          <w:tcPr>
            <w:tcW w:w="397" w:type="dxa"/>
            <w:vMerge w:val="restart"/>
            <w:tcBorders>
              <w:top w:val="nil"/>
              <w:left w:val="nil"/>
              <w:bottom w:val="nil"/>
              <w:right w:val="nil"/>
            </w:tcBorders>
          </w:tcPr>
          <w:p w:rsidR="00923616" w:rsidRPr="00AA612A" w:rsidRDefault="00923616" w:rsidP="00AE4A19">
            <w:pPr>
              <w:jc w:val="center"/>
              <w:rPr>
                <w:sz w:val="20"/>
                <w:szCs w:val="20"/>
              </w:rPr>
            </w:pPr>
          </w:p>
        </w:tc>
        <w:tc>
          <w:tcPr>
            <w:tcW w:w="1191" w:type="dxa"/>
            <w:gridSpan w:val="3"/>
            <w:tcBorders>
              <w:top w:val="nil"/>
              <w:left w:val="nil"/>
              <w:bottom w:val="single" w:sz="4" w:space="0" w:color="auto"/>
              <w:right w:val="nil"/>
            </w:tcBorders>
          </w:tcPr>
          <w:p w:rsidR="00923616" w:rsidRPr="00AA612A" w:rsidRDefault="00923616" w:rsidP="00AE4A19">
            <w:pPr>
              <w:jc w:val="center"/>
              <w:rPr>
                <w:sz w:val="20"/>
                <w:szCs w:val="20"/>
              </w:rPr>
            </w:pPr>
            <w:r w:rsidRPr="00AA612A">
              <w:rPr>
                <w:sz w:val="20"/>
                <w:szCs w:val="20"/>
              </w:rPr>
              <w:t>D</w:t>
            </w:r>
          </w:p>
        </w:tc>
        <w:tc>
          <w:tcPr>
            <w:tcW w:w="397" w:type="dxa"/>
            <w:vMerge w:val="restart"/>
            <w:tcBorders>
              <w:top w:val="nil"/>
              <w:left w:val="nil"/>
              <w:bottom w:val="nil"/>
              <w:right w:val="nil"/>
            </w:tcBorders>
          </w:tcPr>
          <w:p w:rsidR="00923616" w:rsidRPr="00AA612A" w:rsidRDefault="00923616" w:rsidP="00AE4A19">
            <w:pPr>
              <w:jc w:val="center"/>
              <w:rPr>
                <w:sz w:val="20"/>
                <w:szCs w:val="20"/>
              </w:rPr>
            </w:pPr>
          </w:p>
        </w:tc>
        <w:tc>
          <w:tcPr>
            <w:tcW w:w="1191" w:type="dxa"/>
            <w:gridSpan w:val="3"/>
            <w:tcBorders>
              <w:top w:val="nil"/>
              <w:left w:val="nil"/>
              <w:bottom w:val="single" w:sz="4" w:space="0" w:color="auto"/>
              <w:right w:val="nil"/>
            </w:tcBorders>
          </w:tcPr>
          <w:p w:rsidR="00923616" w:rsidRPr="00AA612A" w:rsidRDefault="00923616" w:rsidP="00AE4A19">
            <w:pPr>
              <w:jc w:val="center"/>
              <w:rPr>
                <w:sz w:val="20"/>
                <w:szCs w:val="20"/>
              </w:rPr>
            </w:pPr>
            <w:r w:rsidRPr="00AA612A">
              <w:rPr>
                <w:sz w:val="20"/>
                <w:szCs w:val="20"/>
              </w:rPr>
              <w:t>E</w:t>
            </w:r>
          </w:p>
        </w:tc>
      </w:tr>
      <w:tr w:rsidR="00923616" w:rsidRPr="00AA612A" w:rsidTr="00AE4A19">
        <w:trPr>
          <w:cantSplit/>
          <w:trHeight w:val="417"/>
        </w:trPr>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X</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y</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F</w:t>
            </w:r>
          </w:p>
        </w:tc>
        <w:tc>
          <w:tcPr>
            <w:tcW w:w="397" w:type="dxa"/>
            <w:vMerge/>
            <w:tcBorders>
              <w:top w:val="nil"/>
            </w:tcBorders>
          </w:tcPr>
          <w:p w:rsidR="00923616" w:rsidRPr="00AA612A" w:rsidRDefault="00923616" w:rsidP="00AE4A19">
            <w:pPr>
              <w:jc w:val="both"/>
              <w:rPr>
                <w:sz w:val="20"/>
                <w:szCs w:val="20"/>
              </w:rPr>
            </w:pP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x</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y</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F</w:t>
            </w:r>
          </w:p>
        </w:tc>
        <w:tc>
          <w:tcPr>
            <w:tcW w:w="397" w:type="dxa"/>
            <w:vMerge/>
            <w:tcBorders>
              <w:top w:val="nil"/>
            </w:tcBorders>
          </w:tcPr>
          <w:p w:rsidR="00923616" w:rsidRPr="00AA612A" w:rsidRDefault="00923616" w:rsidP="00AE4A19">
            <w:pPr>
              <w:jc w:val="both"/>
              <w:rPr>
                <w:sz w:val="20"/>
                <w:szCs w:val="20"/>
              </w:rPr>
            </w:pP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x</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y</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F</w:t>
            </w:r>
          </w:p>
        </w:tc>
        <w:tc>
          <w:tcPr>
            <w:tcW w:w="397" w:type="dxa"/>
            <w:vMerge/>
            <w:tcBorders>
              <w:top w:val="nil"/>
            </w:tcBorders>
          </w:tcPr>
          <w:p w:rsidR="00923616" w:rsidRPr="00AA612A" w:rsidRDefault="00923616" w:rsidP="00AE4A19">
            <w:pPr>
              <w:jc w:val="both"/>
              <w:rPr>
                <w:sz w:val="20"/>
                <w:szCs w:val="20"/>
              </w:rPr>
            </w:pP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X</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y</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F</w:t>
            </w:r>
          </w:p>
        </w:tc>
        <w:tc>
          <w:tcPr>
            <w:tcW w:w="397" w:type="dxa"/>
            <w:vMerge/>
            <w:tcBorders>
              <w:top w:val="nil"/>
            </w:tcBorders>
          </w:tcPr>
          <w:p w:rsidR="00923616" w:rsidRPr="00AA612A" w:rsidRDefault="00923616" w:rsidP="00AE4A19">
            <w:pPr>
              <w:jc w:val="both"/>
              <w:rPr>
                <w:sz w:val="20"/>
                <w:szCs w:val="20"/>
              </w:rPr>
            </w:pP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x</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y</w:t>
            </w:r>
          </w:p>
        </w:tc>
        <w:tc>
          <w:tcPr>
            <w:tcW w:w="397" w:type="dxa"/>
            <w:tcBorders>
              <w:top w:val="single" w:sz="4" w:space="0" w:color="auto"/>
            </w:tcBorders>
          </w:tcPr>
          <w:p w:rsidR="00923616" w:rsidRPr="00AA612A" w:rsidRDefault="00923616" w:rsidP="00AE4A19">
            <w:pPr>
              <w:jc w:val="both"/>
              <w:rPr>
                <w:sz w:val="20"/>
                <w:szCs w:val="20"/>
              </w:rPr>
            </w:pPr>
            <w:r w:rsidRPr="00AA612A">
              <w:rPr>
                <w:sz w:val="20"/>
                <w:szCs w:val="20"/>
              </w:rPr>
              <w:t>F</w:t>
            </w:r>
          </w:p>
        </w:tc>
      </w:tr>
      <w:tr w:rsidR="00923616" w:rsidRPr="00AA612A" w:rsidTr="00AE4A19">
        <w:trPr>
          <w:cantSplit/>
        </w:trPr>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r>
      <w:tr w:rsidR="00923616" w:rsidRPr="00AA612A" w:rsidTr="00AE4A19">
        <w:trPr>
          <w:cantSplit/>
        </w:trPr>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r>
      <w:tr w:rsidR="00923616" w:rsidRPr="00AA612A" w:rsidTr="00AE4A19">
        <w:trPr>
          <w:cantSplit/>
        </w:trPr>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0</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c>
          <w:tcPr>
            <w:tcW w:w="397" w:type="dxa"/>
          </w:tcPr>
          <w:p w:rsidR="00923616" w:rsidRPr="00AA612A" w:rsidRDefault="00923616" w:rsidP="00AE4A19">
            <w:pPr>
              <w:jc w:val="both"/>
              <w:rPr>
                <w:sz w:val="20"/>
                <w:szCs w:val="20"/>
              </w:rPr>
            </w:pPr>
            <w:r w:rsidRPr="00AA612A">
              <w:rPr>
                <w:sz w:val="20"/>
                <w:szCs w:val="20"/>
              </w:rPr>
              <w:t>1</w:t>
            </w:r>
          </w:p>
        </w:tc>
      </w:tr>
      <w:tr w:rsidR="00923616" w:rsidRPr="00AA612A" w:rsidTr="00AE4A19">
        <w:trPr>
          <w:cantSplit/>
        </w:trPr>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c>
          <w:tcPr>
            <w:tcW w:w="397" w:type="dxa"/>
            <w:vMerge/>
          </w:tcPr>
          <w:p w:rsidR="00923616" w:rsidRPr="00AA612A" w:rsidRDefault="00923616" w:rsidP="00AE4A19">
            <w:pPr>
              <w:jc w:val="both"/>
              <w:rPr>
                <w:sz w:val="20"/>
                <w:szCs w:val="20"/>
              </w:rPr>
            </w:pP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1</w:t>
            </w:r>
          </w:p>
        </w:tc>
        <w:tc>
          <w:tcPr>
            <w:tcW w:w="397" w:type="dxa"/>
          </w:tcPr>
          <w:p w:rsidR="00923616" w:rsidRPr="00AA612A" w:rsidRDefault="00923616" w:rsidP="00AE4A19">
            <w:pPr>
              <w:jc w:val="both"/>
              <w:rPr>
                <w:sz w:val="20"/>
                <w:szCs w:val="20"/>
              </w:rPr>
            </w:pPr>
            <w:r w:rsidRPr="00AA612A">
              <w:rPr>
                <w:sz w:val="20"/>
                <w:szCs w:val="20"/>
              </w:rPr>
              <w:t>0</w:t>
            </w:r>
          </w:p>
        </w:tc>
      </w:tr>
    </w:tbl>
    <w:p w:rsidR="00923616" w:rsidRPr="00AA612A" w:rsidRDefault="00923616" w:rsidP="00923616">
      <w:pPr>
        <w:jc w:val="both"/>
        <w:rPr>
          <w:sz w:val="20"/>
          <w:szCs w:val="20"/>
        </w:rPr>
      </w:pPr>
    </w:p>
    <w:p w:rsidR="00923616" w:rsidRPr="00AA612A" w:rsidRDefault="00923616" w:rsidP="00923616">
      <w:pPr>
        <w:rPr>
          <w:sz w:val="20"/>
          <w:szCs w:val="20"/>
        </w:rPr>
      </w:pPr>
      <w:r w:rsidRPr="00AA612A">
        <w:rPr>
          <w:sz w:val="20"/>
          <w:szCs w:val="20"/>
        </w:rPr>
        <w:t>4. The operator ______ is called binary operator.</w:t>
      </w:r>
      <w:r w:rsidRPr="00AA612A">
        <w:rPr>
          <w:sz w:val="20"/>
          <w:szCs w:val="20"/>
        </w:rPr>
        <w:tab/>
        <w:t xml:space="preserve">A. XOR   </w:t>
      </w:r>
      <w:r>
        <w:rPr>
          <w:sz w:val="20"/>
          <w:szCs w:val="20"/>
        </w:rPr>
        <w:t xml:space="preserve">  </w:t>
      </w:r>
      <w:r w:rsidRPr="00AA612A">
        <w:rPr>
          <w:sz w:val="20"/>
          <w:szCs w:val="20"/>
        </w:rPr>
        <w:t xml:space="preserve">B. buffer   </w:t>
      </w:r>
      <w:r>
        <w:rPr>
          <w:sz w:val="20"/>
          <w:szCs w:val="20"/>
        </w:rPr>
        <w:t xml:space="preserve">  </w:t>
      </w:r>
      <w:r w:rsidRPr="00AA612A">
        <w:rPr>
          <w:sz w:val="20"/>
          <w:szCs w:val="20"/>
        </w:rPr>
        <w:t xml:space="preserve"> C. OR   </w:t>
      </w:r>
      <w:r>
        <w:rPr>
          <w:sz w:val="20"/>
          <w:szCs w:val="20"/>
        </w:rPr>
        <w:t xml:space="preserve">  </w:t>
      </w:r>
      <w:r w:rsidRPr="00AA612A">
        <w:rPr>
          <w:sz w:val="20"/>
          <w:szCs w:val="20"/>
        </w:rPr>
        <w:t xml:space="preserve"> D. XNOR </w:t>
      </w:r>
      <w:r>
        <w:rPr>
          <w:sz w:val="20"/>
          <w:szCs w:val="20"/>
        </w:rPr>
        <w:t xml:space="preserve">  </w:t>
      </w:r>
      <w:r w:rsidRPr="00AA612A">
        <w:rPr>
          <w:sz w:val="20"/>
          <w:szCs w:val="20"/>
        </w:rPr>
        <w:t xml:space="preserve">  E. NOT</w:t>
      </w:r>
    </w:p>
    <w:p w:rsidR="00923616" w:rsidRPr="00AA612A" w:rsidRDefault="00923616" w:rsidP="00923616"/>
    <w:p w:rsidR="00923616" w:rsidRPr="00BE2002" w:rsidRDefault="00923616" w:rsidP="00923616">
      <w:pPr>
        <w:rPr>
          <w:sz w:val="20"/>
          <w:szCs w:val="20"/>
        </w:rPr>
      </w:pPr>
      <w:r w:rsidRPr="00BE2002">
        <w:rPr>
          <w:sz w:val="20"/>
          <w:szCs w:val="20"/>
        </w:rPr>
        <w:t xml:space="preserve">5. How many functions of 2 variables do you know? </w:t>
      </w:r>
      <w:r>
        <w:rPr>
          <w:sz w:val="20"/>
          <w:szCs w:val="20"/>
        </w:rPr>
        <w:t xml:space="preserve">      </w:t>
      </w:r>
      <w:r w:rsidRPr="00BE2002">
        <w:rPr>
          <w:sz w:val="20"/>
          <w:szCs w:val="20"/>
        </w:rPr>
        <w:t xml:space="preserve">A. 4  </w:t>
      </w:r>
      <w:r>
        <w:rPr>
          <w:sz w:val="20"/>
          <w:szCs w:val="20"/>
        </w:rPr>
        <w:t xml:space="preserve">  </w:t>
      </w:r>
      <w:r w:rsidRPr="00BE2002">
        <w:rPr>
          <w:sz w:val="20"/>
          <w:szCs w:val="20"/>
        </w:rPr>
        <w:t xml:space="preserve">     B. 8     </w:t>
      </w:r>
      <w:r>
        <w:rPr>
          <w:sz w:val="20"/>
          <w:szCs w:val="20"/>
        </w:rPr>
        <w:t xml:space="preserve">   </w:t>
      </w:r>
      <w:r w:rsidRPr="00BE2002">
        <w:rPr>
          <w:sz w:val="20"/>
          <w:szCs w:val="20"/>
        </w:rPr>
        <w:t xml:space="preserve"> C. 16  </w:t>
      </w:r>
      <w:r>
        <w:rPr>
          <w:sz w:val="20"/>
          <w:szCs w:val="20"/>
        </w:rPr>
        <w:t xml:space="preserve">   </w:t>
      </w:r>
      <w:r w:rsidRPr="00BE2002">
        <w:rPr>
          <w:sz w:val="20"/>
          <w:szCs w:val="20"/>
        </w:rPr>
        <w:t xml:space="preserve">     D. 24  </w:t>
      </w:r>
      <w:r>
        <w:rPr>
          <w:sz w:val="20"/>
          <w:szCs w:val="20"/>
        </w:rPr>
        <w:t xml:space="preserve">    </w:t>
      </w:r>
      <w:r w:rsidRPr="00BE2002">
        <w:rPr>
          <w:sz w:val="20"/>
          <w:szCs w:val="20"/>
        </w:rPr>
        <w:t xml:space="preserve">   E. 32</w:t>
      </w:r>
    </w:p>
    <w:p w:rsidR="00923616" w:rsidRPr="00AA612A" w:rsidRDefault="00923616" w:rsidP="00923616">
      <w:pPr>
        <w:rPr>
          <w:sz w:val="20"/>
          <w:szCs w:val="20"/>
        </w:rPr>
      </w:pPr>
    </w:p>
    <w:p w:rsidR="00923616" w:rsidRPr="00AA612A" w:rsidRDefault="00923616" w:rsidP="00923616">
      <w:pPr>
        <w:jc w:val="both"/>
        <w:rPr>
          <w:sz w:val="20"/>
          <w:szCs w:val="20"/>
        </w:rPr>
      </w:pPr>
      <w:r w:rsidRPr="00AA612A">
        <w:rPr>
          <w:sz w:val="20"/>
          <w:szCs w:val="20"/>
        </w:rPr>
        <w:t>6. XY´+X´Y is algebraic expression of ________ function.</w:t>
      </w:r>
    </w:p>
    <w:p w:rsidR="00923616" w:rsidRPr="00AA612A" w:rsidRDefault="00923616" w:rsidP="00923616">
      <w:pPr>
        <w:pStyle w:val="Heading1"/>
        <w:spacing w:before="0" w:after="0"/>
        <w:rPr>
          <w:rFonts w:ascii="Times New Roman" w:hAnsi="Times New Roman" w:cs="Times New Roman"/>
          <w:b w:val="0"/>
          <w:sz w:val="20"/>
          <w:szCs w:val="20"/>
        </w:rPr>
      </w:pPr>
      <w:r w:rsidRPr="00AA612A">
        <w:rPr>
          <w:rFonts w:ascii="Times New Roman" w:hAnsi="Times New Roman" w:cs="Times New Roman"/>
          <w:b w:val="0"/>
          <w:sz w:val="20"/>
          <w:szCs w:val="20"/>
        </w:rPr>
        <w:t>A. XOR    B. XNOR       C. NOR       D. NAND           E. AND</w:t>
      </w:r>
    </w:p>
    <w:p w:rsidR="00923616" w:rsidRPr="00AA612A" w:rsidRDefault="00923616" w:rsidP="00923616">
      <w:pPr>
        <w:rPr>
          <w:sz w:val="20"/>
          <w:szCs w:val="20"/>
        </w:rPr>
      </w:pPr>
    </w:p>
    <w:p w:rsidR="00923616" w:rsidRPr="00AA612A" w:rsidRDefault="00DE722B" w:rsidP="00923616">
      <w:pPr>
        <w:rPr>
          <w:sz w:val="20"/>
          <w:szCs w:val="20"/>
        </w:rPr>
      </w:pPr>
      <w:r>
        <w:rPr>
          <w:noProof/>
          <w:sz w:val="20"/>
          <w:szCs w:val="20"/>
        </w:rPr>
        <w:pict>
          <v:group id="_x0000_s1028" style="position:absolute;margin-left:4.05pt;margin-top:10.6pt;width:53.7pt;height:44.95pt;z-index:251661312" coordorigin="1268,11965" coordsize="1351,1352">
            <v:rect id="_x0000_s1029" style="position:absolute;left:1268;top:11965;width:1335;height:1336" fillcolor="#ffffe8" stroked="f"/>
            <v:line id="_x0000_s1030" style="position:absolute;flip:y" from="1268,11965" to="1269,13316" stroked="f"/>
            <v:line id="_x0000_s1031" style="position:absolute;flip:y" from="1418,11965" to="1419,13316" stroked="f"/>
            <v:line id="_x0000_s1032" style="position:absolute;flip:y" from="1568,11965" to="1569,13316" stroked="f"/>
            <v:line id="_x0000_s1033" style="position:absolute;flip:y" from="1718,11965" to="1719,13316" stroked="f"/>
            <v:line id="_x0000_s1034" style="position:absolute;flip:y" from="1868,11965" to="1869,13316" stroked="f"/>
            <v:line id="_x0000_s1035" style="position:absolute;flip:y" from="2018,11965" to="2019,13316" stroked="f"/>
            <v:line id="_x0000_s1036" style="position:absolute;flip:y" from="2168,11965" to="2169,13316" stroked="f"/>
            <v:line id="_x0000_s1037" style="position:absolute;flip:y" from="2318,11965" to="2319,13316" stroked="f"/>
            <v:line id="_x0000_s1038" style="position:absolute;flip:y" from="2468,11965" to="2469,13316" stroked="f"/>
            <v:line id="_x0000_s1039" style="position:absolute;flip:y" from="2618,11965" to="2619,13316" stroked="f"/>
            <v:line id="_x0000_s1040" style="position:absolute" from="1268,13316" to="2618,13317" stroked="f"/>
            <v:line id="_x0000_s1041" style="position:absolute" from="1268,13165" to="2618,13166" stroked="f"/>
            <v:line id="_x0000_s1042" style="position:absolute" from="1268,13015" to="2618,13016" stroked="f"/>
            <v:line id="_x0000_s1043" style="position:absolute" from="1268,12865" to="2618,12866" stroked="f"/>
            <v:line id="_x0000_s1044" style="position:absolute" from="1268,12715" to="2618,12716" stroked="f"/>
            <v:line id="_x0000_s1045" style="position:absolute" from="1268,12565" to="2618,12566" stroked="f"/>
            <v:line id="_x0000_s1046" style="position:absolute" from="1268,12415" to="2618,12416" stroked="f"/>
            <v:line id="_x0000_s1047" style="position:absolute" from="1268,12265" to="2618,12266" stroked="f"/>
            <v:line id="_x0000_s1048" style="position:absolute" from="1268,12115" to="2618,12116" stroked="f"/>
            <v:line id="_x0000_s1049" style="position:absolute" from="1268,11965" to="2618,11966" stroked="f"/>
            <v:rect id="_x0000_s1050" style="position:absolute;left:1268;top:11965;width:1335;height:1336" filled="f" strokeweight="0"/>
            <v:rect id="_x0000_s1051" style="position:absolute;left:2168;top:12114;width:172;height:322" filled="f" stroked="f">
              <v:textbox inset="0,0,0,0">
                <w:txbxContent>
                  <w:p w:rsidR="00AE4A19" w:rsidRPr="00D15550" w:rsidRDefault="00AE4A19" w:rsidP="00923616">
                    <w:r w:rsidRPr="00D15550">
                      <w:rPr>
                        <w:b/>
                        <w:bCs/>
                        <w:color w:val="000080"/>
                      </w:rPr>
                      <w:t>F</w:t>
                    </w:r>
                  </w:p>
                </w:txbxContent>
              </v:textbox>
            </v:rect>
            <v:line id="_x0000_s1052" style="position:absolute;flip:x" from="1418,12565" to="1568,12566"/>
            <v:line id="_x0000_s1053" style="position:absolute;flip:x" from="1418,12865" to="1568,12866"/>
            <v:oval id="_x0000_s1054" style="position:absolute;left:2168;top:12670;width:75;height:75" filled="f" strokeweight="0"/>
            <v:line id="_x0000_s1055" style="position:absolute" from="2258,12715" to="2318,12716"/>
            <v:line id="_x0000_s1056" style="position:absolute" from="1568,12940" to="1853,12941" strokecolor="blue"/>
            <v:line id="_x0000_s1057" style="position:absolute" from="1568,12865" to="1613,12866" strokecolor="blue"/>
            <v:line id="_x0000_s1058" style="position:absolute" from="1568,12565" to="1613,12566" strokecolor="blue"/>
            <v:line id="_x0000_s1059" style="position:absolute" from="1568,12490" to="1853,12491" strokecolor="blu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60" type="#_x0000_t19" style="position:absolute;left:1411;top:12498;width:233;height:426" coordsize="21600,33183" adj="20360822,3347060,,16380" path="wr-21600,-5220,21600,37980,14080,,13572,33183nfewr-21600,-5220,21600,37980,14080,,13572,33183l,16380nsxe" strokecolor="blue">
              <v:path o:connectlocs="14080,0;13572,33183;0,16380"/>
            </v:shape>
            <v:shape id="_x0000_s1061" type="#_x0000_t19" style="position:absolute;left:1846;top:12490;width:313;height:428" coordsize="19170,21596" adj="17769276,21794687,,21596" path="wr-21600,-4,21600,43196,429,,19170,11642nfewr-21600,-4,21600,43196,429,,19170,11642l,21596nsxe" strokecolor="blue">
              <v:path o:connectlocs="429,0;19170,11642;0,21596"/>
            </v:shape>
            <v:shape id="_x0000_s1062" type="#_x0000_t19" style="position:absolute;left:1846;top:12498;width:308;height:427" coordsize="18881,21596" adj="1904487,5826129,,0" path="wr-21600,-21600,21600,21600,18881,10492,415,21596nfewr-21600,-21600,21600,21600,18881,10492,415,21596l,nsxe" strokecolor="blue">
              <v:path o:connectlocs="18881,10492;415,21596;0,0"/>
            </v:shape>
            <v:rect id="_x0000_s1063" style="position:absolute;left:1418;top:12280;width:91;height:230" filled="f" stroked="f">
              <v:textbox inset="0,0,0,0">
                <w:txbxContent>
                  <w:p w:rsidR="00AE4A19" w:rsidRDefault="00AE4A19" w:rsidP="00923616"/>
                </w:txbxContent>
              </v:textbox>
            </v:rect>
            <v:rect id="_x0000_s1064" style="position:absolute;left:1418;top:12985;width:91;height:230" filled="f" stroked="f">
              <v:textbox inset="0,0,0,0">
                <w:txbxContent>
                  <w:p w:rsidR="00AE4A19" w:rsidRDefault="00AE4A19" w:rsidP="00923616"/>
                </w:txbxContent>
              </v:textbox>
            </v:rect>
          </v:group>
        </w:pict>
      </w:r>
      <w:r w:rsidR="00923616" w:rsidRPr="00AA612A">
        <w:rPr>
          <w:sz w:val="20"/>
          <w:szCs w:val="20"/>
        </w:rPr>
        <w:t>7. For the gate below function F is correspondent to column ____.</w:t>
      </w:r>
    </w:p>
    <w:p w:rsidR="00923616" w:rsidRPr="00AA612A" w:rsidRDefault="00DE722B" w:rsidP="00923616">
      <w:pPr>
        <w:pStyle w:val="Heading5"/>
        <w:spacing w:before="0" w:after="0"/>
        <w:ind w:left="1440" w:firstLine="720"/>
        <w:rPr>
          <w:b w:val="0"/>
          <w:i w:val="0"/>
          <w:sz w:val="20"/>
          <w:szCs w:val="20"/>
        </w:rPr>
      </w:pPr>
      <w:r>
        <w:rPr>
          <w:b w:val="0"/>
          <w:i w:val="0"/>
          <w:noProof/>
          <w:sz w:val="20"/>
          <w:szCs w:val="20"/>
        </w:rPr>
        <w:pict>
          <v:group id="_x0000_s1026" editas="canvas" style="position:absolute;left:0;text-align:left;margin-left:9.4pt;margin-top:2.05pt;width:71.2pt;height:71.65pt;z-index:251660288" coordorigin="1268,11884" coordsize="1424,1433">
            <o:lock v:ext="edit" aspectratio="t"/>
            <v:shape id="_x0000_s1027" type="#_x0000_t75" style="position:absolute;left:1268;top:11884;width:1424;height:1433" o:preferrelative="f">
              <v:fill o:detectmouseclick="t"/>
              <v:path o:extrusionok="t" o:connecttype="none"/>
              <o:lock v:ext="edit" text="t"/>
            </v:shape>
          </v:group>
        </w:pict>
      </w:r>
      <w:r w:rsidR="00923616" w:rsidRPr="00AA612A">
        <w:rPr>
          <w:b w:val="0"/>
          <w:i w:val="0"/>
          <w:sz w:val="20"/>
          <w:szCs w:val="20"/>
        </w:rPr>
        <w:t>A.1</w:t>
      </w:r>
      <w:r w:rsidR="00923616" w:rsidRPr="00AA612A">
        <w:rPr>
          <w:b w:val="0"/>
          <w:i w:val="0"/>
          <w:sz w:val="20"/>
          <w:szCs w:val="20"/>
        </w:rPr>
        <w:tab/>
      </w:r>
      <w:r w:rsidR="00923616" w:rsidRPr="00AA612A">
        <w:rPr>
          <w:b w:val="0"/>
          <w:i w:val="0"/>
          <w:sz w:val="20"/>
          <w:szCs w:val="20"/>
        </w:rPr>
        <w:tab/>
        <w:t>B.2</w:t>
      </w:r>
      <w:r w:rsidR="00923616" w:rsidRPr="00AA612A">
        <w:rPr>
          <w:b w:val="0"/>
          <w:i w:val="0"/>
          <w:sz w:val="20"/>
          <w:szCs w:val="20"/>
        </w:rPr>
        <w:tab/>
      </w:r>
      <w:r w:rsidR="00923616" w:rsidRPr="00AA612A">
        <w:rPr>
          <w:b w:val="0"/>
          <w:i w:val="0"/>
          <w:sz w:val="20"/>
          <w:szCs w:val="20"/>
        </w:rPr>
        <w:tab/>
      </w:r>
    </w:p>
    <w:p w:rsidR="00923616" w:rsidRPr="00AA612A" w:rsidRDefault="00923616" w:rsidP="00923616">
      <w:pPr>
        <w:pStyle w:val="Heading5"/>
        <w:spacing w:before="0" w:after="0"/>
        <w:ind w:left="1440" w:firstLine="720"/>
        <w:rPr>
          <w:b w:val="0"/>
          <w:i w:val="0"/>
          <w:sz w:val="20"/>
          <w:szCs w:val="20"/>
        </w:rPr>
      </w:pPr>
      <w:r w:rsidRPr="00AA612A">
        <w:rPr>
          <w:b w:val="0"/>
          <w:i w:val="0"/>
          <w:sz w:val="20"/>
          <w:szCs w:val="20"/>
        </w:rPr>
        <w:t>C.3</w:t>
      </w:r>
      <w:r w:rsidRPr="00AA612A">
        <w:rPr>
          <w:b w:val="0"/>
          <w:i w:val="0"/>
          <w:sz w:val="20"/>
          <w:szCs w:val="20"/>
        </w:rPr>
        <w:tab/>
      </w:r>
      <w:r w:rsidRPr="00AA612A">
        <w:rPr>
          <w:b w:val="0"/>
          <w:i w:val="0"/>
          <w:sz w:val="20"/>
          <w:szCs w:val="20"/>
        </w:rPr>
        <w:tab/>
        <w:t>D.4</w:t>
      </w:r>
    </w:p>
    <w:p w:rsidR="00923616" w:rsidRPr="00AA612A" w:rsidRDefault="00923616" w:rsidP="00923616">
      <w:pPr>
        <w:pStyle w:val="Heading5"/>
        <w:spacing w:before="0" w:after="0"/>
        <w:ind w:left="1440" w:firstLine="720"/>
        <w:rPr>
          <w:b w:val="0"/>
          <w:i w:val="0"/>
          <w:sz w:val="20"/>
          <w:szCs w:val="20"/>
        </w:rPr>
      </w:pPr>
      <w:r w:rsidRPr="00AA612A">
        <w:rPr>
          <w:b w:val="0"/>
          <w:i w:val="0"/>
          <w:sz w:val="20"/>
          <w:szCs w:val="20"/>
        </w:rPr>
        <w:t>E.5</w:t>
      </w:r>
    </w:p>
    <w:p w:rsidR="00923616" w:rsidRPr="00AA612A" w:rsidRDefault="00923616" w:rsidP="00923616">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7"/>
        <w:gridCol w:w="1217"/>
        <w:gridCol w:w="1217"/>
      </w:tblGrid>
      <w:tr w:rsidR="00923616" w:rsidRPr="00AA612A" w:rsidTr="00AE4A19">
        <w:tc>
          <w:tcPr>
            <w:tcW w:w="1217" w:type="dxa"/>
          </w:tcPr>
          <w:p w:rsidR="00923616" w:rsidRPr="00AA612A" w:rsidRDefault="00923616" w:rsidP="00AE4A19">
            <w:pPr>
              <w:jc w:val="center"/>
              <w:rPr>
                <w:sz w:val="20"/>
                <w:szCs w:val="20"/>
              </w:rPr>
            </w:pPr>
            <w:r w:rsidRPr="00AA612A">
              <w:rPr>
                <w:sz w:val="20"/>
                <w:szCs w:val="20"/>
              </w:rPr>
              <w:t>X</w:t>
            </w:r>
          </w:p>
        </w:tc>
        <w:tc>
          <w:tcPr>
            <w:tcW w:w="1217" w:type="dxa"/>
          </w:tcPr>
          <w:p w:rsidR="00923616" w:rsidRPr="00AA612A" w:rsidRDefault="00923616" w:rsidP="00AE4A19">
            <w:pPr>
              <w:jc w:val="center"/>
              <w:rPr>
                <w:sz w:val="20"/>
                <w:szCs w:val="20"/>
              </w:rPr>
            </w:pPr>
            <w:r w:rsidRPr="00AA612A">
              <w:rPr>
                <w:sz w:val="20"/>
                <w:szCs w:val="20"/>
              </w:rPr>
              <w:t>Y</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2</w:t>
            </w:r>
          </w:p>
        </w:tc>
        <w:tc>
          <w:tcPr>
            <w:tcW w:w="1217" w:type="dxa"/>
          </w:tcPr>
          <w:p w:rsidR="00923616" w:rsidRPr="00AA612A" w:rsidRDefault="00923616" w:rsidP="00AE4A19">
            <w:pPr>
              <w:jc w:val="center"/>
              <w:rPr>
                <w:sz w:val="20"/>
                <w:szCs w:val="20"/>
              </w:rPr>
            </w:pPr>
            <w:r w:rsidRPr="00AA612A">
              <w:rPr>
                <w:sz w:val="20"/>
                <w:szCs w:val="20"/>
              </w:rPr>
              <w:t>3</w:t>
            </w:r>
          </w:p>
        </w:tc>
        <w:tc>
          <w:tcPr>
            <w:tcW w:w="1217" w:type="dxa"/>
          </w:tcPr>
          <w:p w:rsidR="00923616" w:rsidRPr="00AA612A" w:rsidRDefault="00923616" w:rsidP="00AE4A19">
            <w:pPr>
              <w:jc w:val="center"/>
              <w:rPr>
                <w:sz w:val="20"/>
                <w:szCs w:val="20"/>
              </w:rPr>
            </w:pPr>
            <w:r w:rsidRPr="00AA612A">
              <w:rPr>
                <w:sz w:val="20"/>
                <w:szCs w:val="20"/>
              </w:rPr>
              <w:t>4</w:t>
            </w:r>
          </w:p>
        </w:tc>
        <w:tc>
          <w:tcPr>
            <w:tcW w:w="1217" w:type="dxa"/>
          </w:tcPr>
          <w:p w:rsidR="00923616" w:rsidRPr="00AA612A" w:rsidRDefault="00923616" w:rsidP="00AE4A19">
            <w:pPr>
              <w:jc w:val="center"/>
              <w:rPr>
                <w:sz w:val="20"/>
                <w:szCs w:val="20"/>
              </w:rPr>
            </w:pPr>
            <w:r w:rsidRPr="00AA612A">
              <w:rPr>
                <w:sz w:val="20"/>
                <w:szCs w:val="20"/>
              </w:rPr>
              <w:t>5</w:t>
            </w:r>
          </w:p>
        </w:tc>
      </w:tr>
      <w:tr w:rsidR="00923616" w:rsidRPr="00AA612A" w:rsidTr="00AE4A19">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1</w:t>
            </w:r>
          </w:p>
        </w:tc>
      </w:tr>
      <w:tr w:rsidR="00923616" w:rsidRPr="00AA612A" w:rsidTr="00AE4A19">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0</w:t>
            </w:r>
          </w:p>
        </w:tc>
      </w:tr>
      <w:tr w:rsidR="00923616" w:rsidRPr="00AA612A" w:rsidTr="00AE4A19">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1</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0</w:t>
            </w:r>
          </w:p>
        </w:tc>
        <w:tc>
          <w:tcPr>
            <w:tcW w:w="1217" w:type="dxa"/>
          </w:tcPr>
          <w:p w:rsidR="00923616" w:rsidRPr="00AA612A" w:rsidRDefault="00923616" w:rsidP="00AE4A19">
            <w:pPr>
              <w:jc w:val="center"/>
              <w:rPr>
                <w:sz w:val="20"/>
                <w:szCs w:val="20"/>
              </w:rPr>
            </w:pPr>
            <w:r w:rsidRPr="00AA612A">
              <w:rPr>
                <w:sz w:val="20"/>
                <w:szCs w:val="20"/>
              </w:rPr>
              <w:t>1</w:t>
            </w:r>
          </w:p>
        </w:tc>
      </w:tr>
    </w:tbl>
    <w:p w:rsidR="00923616" w:rsidRPr="00AA612A" w:rsidRDefault="00923616" w:rsidP="00923616">
      <w:pPr>
        <w:rPr>
          <w:sz w:val="20"/>
          <w:szCs w:val="20"/>
        </w:rPr>
      </w:pPr>
    </w:p>
    <w:p w:rsidR="00923616" w:rsidRPr="00AA612A" w:rsidRDefault="00923616" w:rsidP="00923616">
      <w:pPr>
        <w:rPr>
          <w:sz w:val="20"/>
          <w:szCs w:val="20"/>
        </w:rPr>
      </w:pPr>
      <w:r w:rsidRPr="00AA612A">
        <w:rPr>
          <w:sz w:val="20"/>
          <w:szCs w:val="20"/>
        </w:rPr>
        <w:t>8. XNOR can have ____ input(s).</w:t>
      </w:r>
    </w:p>
    <w:p w:rsidR="00923616" w:rsidRPr="00AA612A" w:rsidRDefault="00923616" w:rsidP="00923616">
      <w:pPr>
        <w:rPr>
          <w:sz w:val="20"/>
          <w:szCs w:val="20"/>
        </w:rPr>
      </w:pPr>
      <w:r w:rsidRPr="00AA612A">
        <w:rPr>
          <w:sz w:val="20"/>
          <w:szCs w:val="20"/>
        </w:rPr>
        <w:t xml:space="preserve">A. 1     B.2        C.3        D.4        E. a lot of </w:t>
      </w:r>
    </w:p>
    <w:p w:rsidR="00923616" w:rsidRPr="00AA612A" w:rsidRDefault="00923616" w:rsidP="00923616">
      <w:pPr>
        <w:pStyle w:val="BodyText"/>
        <w:rPr>
          <w:sz w:val="20"/>
        </w:rPr>
      </w:pPr>
    </w:p>
    <w:p w:rsidR="00923616" w:rsidRDefault="00923616" w:rsidP="00923616">
      <w:pPr>
        <w:pStyle w:val="BodyText"/>
        <w:rPr>
          <w:sz w:val="20"/>
        </w:rPr>
      </w:pPr>
      <w:r w:rsidRPr="00AA612A">
        <w:rPr>
          <w:sz w:val="20"/>
        </w:rPr>
        <w:t>9. AND is complement to</w:t>
      </w:r>
      <w:r>
        <w:rPr>
          <w:sz w:val="20"/>
        </w:rPr>
        <w:t>:</w:t>
      </w:r>
      <w:r w:rsidRPr="00AA612A">
        <w:rPr>
          <w:sz w:val="20"/>
        </w:rPr>
        <w:t xml:space="preserve"> </w:t>
      </w:r>
      <w:r>
        <w:rPr>
          <w:sz w:val="20"/>
        </w:rPr>
        <w:t xml:space="preserve">   </w:t>
      </w:r>
      <w:r w:rsidRPr="00AA612A">
        <w:rPr>
          <w:sz w:val="20"/>
        </w:rPr>
        <w:t>A. XOR    B. XNOR       C. NOR       D. NAND           E. AND</w:t>
      </w:r>
    </w:p>
    <w:p w:rsidR="00923616" w:rsidRPr="00AA612A" w:rsidRDefault="00923616" w:rsidP="00923616">
      <w:pPr>
        <w:pStyle w:val="BodyText"/>
        <w:rPr>
          <w:sz w:val="20"/>
        </w:rPr>
      </w:pPr>
    </w:p>
    <w:p w:rsidR="00923616" w:rsidRPr="00AA612A" w:rsidRDefault="00923616" w:rsidP="00923616">
      <w:pPr>
        <w:pStyle w:val="BodyText"/>
        <w:rPr>
          <w:sz w:val="20"/>
        </w:rPr>
      </w:pPr>
      <w:r w:rsidRPr="00AA612A">
        <w:rPr>
          <w:sz w:val="20"/>
        </w:rPr>
        <w:t xml:space="preserve">10. Apply </w:t>
      </w:r>
      <w:proofErr w:type="spellStart"/>
      <w:r w:rsidRPr="00AA612A">
        <w:rPr>
          <w:sz w:val="20"/>
        </w:rPr>
        <w:t>DeMorgan’s</w:t>
      </w:r>
      <w:proofErr w:type="spellEnd"/>
      <w:r w:rsidRPr="00AA612A">
        <w:rPr>
          <w:sz w:val="20"/>
        </w:rPr>
        <w:t xml:space="preserve"> theorem. (X+Y)`=</w:t>
      </w:r>
    </w:p>
    <w:p w:rsidR="00923616" w:rsidRDefault="00923616" w:rsidP="00923616">
      <w:pPr>
        <w:pStyle w:val="BodyText"/>
        <w:rPr>
          <w:sz w:val="20"/>
        </w:rPr>
      </w:pPr>
      <w:r w:rsidRPr="00BE2002">
        <w:rPr>
          <w:sz w:val="20"/>
        </w:rPr>
        <w:t xml:space="preserve">A. X`+Y`       B. X`Y`    C. (XY)` </w:t>
      </w:r>
      <w:r>
        <w:rPr>
          <w:sz w:val="20"/>
        </w:rPr>
        <w:t xml:space="preserve">        D. XY      E. X+Y   </w:t>
      </w:r>
    </w:p>
    <w:p w:rsidR="00923616" w:rsidRDefault="00923616" w:rsidP="00923616">
      <w:pPr>
        <w:rPr>
          <w:b/>
        </w:rPr>
      </w:pPr>
    </w:p>
    <w:p w:rsidR="00923616" w:rsidRDefault="00923616" w:rsidP="00923616">
      <w:pPr>
        <w:rPr>
          <w:b/>
        </w:rPr>
      </w:pPr>
    </w:p>
    <w:p w:rsidR="00AF5BA4" w:rsidRDefault="00AF5BA4" w:rsidP="00923616">
      <w:pPr>
        <w:rPr>
          <w:b/>
        </w:rPr>
      </w:pPr>
    </w:p>
    <w:p w:rsidR="00923616" w:rsidRPr="00233DB5" w:rsidRDefault="00AF5BA4" w:rsidP="00923616">
      <w:pPr>
        <w:pStyle w:val="BodyText"/>
        <w:jc w:val="center"/>
        <w:rPr>
          <w:b/>
          <w:sz w:val="20"/>
        </w:rPr>
      </w:pPr>
      <w:r>
        <w:rPr>
          <w:b/>
          <w:sz w:val="20"/>
        </w:rPr>
        <w:t>LABORATORY WORK #2</w:t>
      </w:r>
    </w:p>
    <w:p w:rsidR="00923616" w:rsidRPr="00233DB5" w:rsidRDefault="00923616" w:rsidP="00923616">
      <w:pPr>
        <w:pStyle w:val="BodyText"/>
        <w:jc w:val="center"/>
        <w:rPr>
          <w:b/>
          <w:sz w:val="20"/>
        </w:rPr>
      </w:pPr>
      <w:r w:rsidRPr="00233DB5">
        <w:rPr>
          <w:b/>
          <w:sz w:val="20"/>
        </w:rPr>
        <w:t>TEST QUESTIONS</w:t>
      </w:r>
    </w:p>
    <w:p w:rsidR="00923616" w:rsidRPr="00233DB5" w:rsidRDefault="00923616" w:rsidP="00923616">
      <w:pPr>
        <w:rPr>
          <w:sz w:val="20"/>
          <w:szCs w:val="20"/>
        </w:rPr>
      </w:pPr>
    </w:p>
    <w:p w:rsidR="00923616" w:rsidRPr="00233DB5" w:rsidRDefault="00923616" w:rsidP="00923616">
      <w:pPr>
        <w:rPr>
          <w:sz w:val="20"/>
          <w:szCs w:val="20"/>
        </w:rPr>
      </w:pPr>
      <w:r w:rsidRPr="00233DB5">
        <w:rPr>
          <w:sz w:val="20"/>
          <w:szCs w:val="20"/>
        </w:rPr>
        <w:t>1. 4000 is IC of ___________ logic family.</w:t>
      </w:r>
    </w:p>
    <w:p w:rsidR="00923616" w:rsidRPr="00233DB5" w:rsidRDefault="00923616" w:rsidP="00923616">
      <w:pPr>
        <w:rPr>
          <w:sz w:val="20"/>
          <w:szCs w:val="20"/>
        </w:rPr>
      </w:pPr>
      <w:r w:rsidRPr="00233DB5">
        <w:rPr>
          <w:sz w:val="20"/>
          <w:szCs w:val="20"/>
        </w:rPr>
        <w:t xml:space="preserve">A. TTL    B. ECL      C. MOS       D. CMOS      </w:t>
      </w:r>
      <w:smartTag w:uri="urn:schemas-microsoft-com:office:smarttags" w:element="place">
        <w:r w:rsidRPr="00233DB5">
          <w:rPr>
            <w:sz w:val="20"/>
            <w:szCs w:val="20"/>
          </w:rPr>
          <w:t>E. I</w:t>
        </w:r>
        <w:r w:rsidRPr="00233DB5">
          <w:rPr>
            <w:sz w:val="20"/>
            <w:szCs w:val="20"/>
            <w:vertAlign w:val="superscript"/>
          </w:rPr>
          <w:t>2</w:t>
        </w:r>
        <w:r w:rsidRPr="00233DB5">
          <w:rPr>
            <w:sz w:val="20"/>
            <w:szCs w:val="20"/>
          </w:rPr>
          <w:t>L</w:t>
        </w:r>
      </w:smartTag>
    </w:p>
    <w:p w:rsidR="00923616" w:rsidRPr="00233DB5" w:rsidRDefault="00923616" w:rsidP="00923616">
      <w:pPr>
        <w:rPr>
          <w:sz w:val="20"/>
          <w:szCs w:val="20"/>
        </w:rPr>
      </w:pPr>
    </w:p>
    <w:p w:rsidR="00923616" w:rsidRPr="00233DB5" w:rsidRDefault="00923616" w:rsidP="00923616">
      <w:pPr>
        <w:rPr>
          <w:sz w:val="20"/>
          <w:szCs w:val="20"/>
        </w:rPr>
      </w:pPr>
      <w:r w:rsidRPr="00233DB5">
        <w:rPr>
          <w:sz w:val="20"/>
          <w:szCs w:val="20"/>
        </w:rPr>
        <w:t>2. 14 pin TTL SSI chip can contain ___________ 3 input AND gates.</w:t>
      </w:r>
    </w:p>
    <w:p w:rsidR="00923616" w:rsidRPr="00233DB5" w:rsidRDefault="00923616" w:rsidP="00923616">
      <w:pPr>
        <w:rPr>
          <w:sz w:val="20"/>
          <w:szCs w:val="20"/>
        </w:rPr>
      </w:pPr>
      <w:r w:rsidRPr="00233DB5">
        <w:rPr>
          <w:sz w:val="20"/>
          <w:szCs w:val="20"/>
        </w:rPr>
        <w:t>A. 1         B. 2           C. 3           D. 4            E. 5</w:t>
      </w:r>
    </w:p>
    <w:p w:rsidR="00923616" w:rsidRPr="00233DB5" w:rsidRDefault="00923616" w:rsidP="00923616">
      <w:pPr>
        <w:rPr>
          <w:sz w:val="20"/>
          <w:szCs w:val="20"/>
        </w:rPr>
      </w:pPr>
    </w:p>
    <w:p w:rsidR="00923616" w:rsidRPr="00233DB5" w:rsidRDefault="00923616" w:rsidP="00923616">
      <w:pPr>
        <w:pStyle w:val="BodyText"/>
        <w:rPr>
          <w:sz w:val="20"/>
        </w:rPr>
      </w:pPr>
      <w:r w:rsidRPr="00233DB5">
        <w:rPr>
          <w:sz w:val="20"/>
        </w:rPr>
        <w:t>3. Resistor has got 4 strips on its case. They are situated from the left to the right in such order: orange, orange, brown, golden. What is the nominal value of resistance?</w:t>
      </w:r>
    </w:p>
    <w:p w:rsidR="00923616" w:rsidRPr="00233DB5" w:rsidRDefault="00923616" w:rsidP="00923616">
      <w:pPr>
        <w:pStyle w:val="BodyText"/>
        <w:rPr>
          <w:sz w:val="20"/>
        </w:rPr>
      </w:pPr>
      <w:r w:rsidRPr="00233DB5">
        <w:rPr>
          <w:sz w:val="20"/>
        </w:rPr>
        <w:t xml:space="preserve">A. 220 Ω           B. 1kΩ              C. 330 Ω         D. 4.6 </w:t>
      </w:r>
      <w:proofErr w:type="spellStart"/>
      <w:r w:rsidRPr="00233DB5">
        <w:rPr>
          <w:sz w:val="20"/>
        </w:rPr>
        <w:t>kΩ</w:t>
      </w:r>
      <w:proofErr w:type="spellEnd"/>
      <w:r w:rsidRPr="00233DB5">
        <w:rPr>
          <w:sz w:val="20"/>
        </w:rPr>
        <w:t xml:space="preserve">        E. 10 </w:t>
      </w:r>
      <w:proofErr w:type="spellStart"/>
      <w:r w:rsidRPr="00233DB5">
        <w:rPr>
          <w:sz w:val="20"/>
        </w:rPr>
        <w:t>kΩ</w:t>
      </w:r>
      <w:proofErr w:type="spellEnd"/>
      <w:r w:rsidRPr="00233DB5">
        <w:rPr>
          <w:sz w:val="20"/>
        </w:rPr>
        <w:t xml:space="preserve"> </w:t>
      </w:r>
    </w:p>
    <w:p w:rsidR="00923616" w:rsidRPr="00233DB5" w:rsidRDefault="00923616" w:rsidP="00923616">
      <w:pPr>
        <w:pStyle w:val="BodyText"/>
        <w:rPr>
          <w:sz w:val="20"/>
        </w:rPr>
      </w:pPr>
    </w:p>
    <w:p w:rsidR="00923616" w:rsidRPr="00233DB5" w:rsidRDefault="00923616" w:rsidP="00923616">
      <w:pPr>
        <w:pStyle w:val="BodyText"/>
        <w:rPr>
          <w:sz w:val="20"/>
        </w:rPr>
      </w:pPr>
      <w:r w:rsidRPr="00233DB5">
        <w:rPr>
          <w:sz w:val="20"/>
        </w:rPr>
        <w:t xml:space="preserve">4. Value of resistance is 9.6 </w:t>
      </w:r>
      <w:proofErr w:type="spellStart"/>
      <w:r w:rsidRPr="00233DB5">
        <w:rPr>
          <w:sz w:val="20"/>
        </w:rPr>
        <w:t>kΩ</w:t>
      </w:r>
      <w:proofErr w:type="spellEnd"/>
      <w:r w:rsidRPr="00233DB5">
        <w:rPr>
          <w:sz w:val="20"/>
        </w:rPr>
        <w:t>. It means that the first three strips on the resistance case (in whole the case has got 4 strips) are:</w:t>
      </w:r>
    </w:p>
    <w:p w:rsidR="00923616" w:rsidRPr="00233DB5" w:rsidRDefault="00923616" w:rsidP="00923616">
      <w:pPr>
        <w:pStyle w:val="BodyText"/>
        <w:rPr>
          <w:sz w:val="20"/>
        </w:rPr>
      </w:pPr>
      <w:r w:rsidRPr="00233DB5">
        <w:rPr>
          <w:sz w:val="20"/>
        </w:rPr>
        <w:t>A. white, blue, red           B. gray, brown, black        C. Black, brown, green</w:t>
      </w:r>
    </w:p>
    <w:p w:rsidR="00923616" w:rsidRPr="00233DB5" w:rsidRDefault="00923616" w:rsidP="00923616">
      <w:pPr>
        <w:pStyle w:val="BodyText"/>
        <w:rPr>
          <w:sz w:val="20"/>
        </w:rPr>
      </w:pPr>
      <w:r w:rsidRPr="00233DB5">
        <w:rPr>
          <w:sz w:val="20"/>
        </w:rPr>
        <w:t>D. brown, black, brown        E. brown, black, red</w:t>
      </w:r>
    </w:p>
    <w:p w:rsidR="00923616" w:rsidRPr="00233DB5" w:rsidRDefault="00923616" w:rsidP="00923616">
      <w:pPr>
        <w:pStyle w:val="BodyText"/>
        <w:rPr>
          <w:sz w:val="20"/>
        </w:rPr>
      </w:pPr>
    </w:p>
    <w:p w:rsidR="00923616" w:rsidRPr="00233DB5" w:rsidRDefault="00923616" w:rsidP="00923616">
      <w:pPr>
        <w:pStyle w:val="BodyText"/>
        <w:rPr>
          <w:sz w:val="20"/>
        </w:rPr>
      </w:pPr>
      <w:r w:rsidRPr="00233DB5">
        <w:rPr>
          <w:sz w:val="20"/>
        </w:rPr>
        <w:t>5. The second strip to obtain resistance 120 Ω must be</w:t>
      </w:r>
    </w:p>
    <w:p w:rsidR="00923616" w:rsidRPr="00233DB5" w:rsidRDefault="00923616" w:rsidP="00923616">
      <w:pPr>
        <w:pStyle w:val="BodyText"/>
        <w:rPr>
          <w:sz w:val="20"/>
        </w:rPr>
      </w:pPr>
      <w:r w:rsidRPr="00233DB5">
        <w:rPr>
          <w:sz w:val="20"/>
        </w:rPr>
        <w:t>A. white    B. Green         C. Brown          D. Yellow           E. red</w:t>
      </w:r>
    </w:p>
    <w:p w:rsidR="00923616" w:rsidRPr="00233DB5" w:rsidRDefault="00923616" w:rsidP="00923616">
      <w:pPr>
        <w:pStyle w:val="BodyText"/>
        <w:rPr>
          <w:sz w:val="20"/>
        </w:rPr>
      </w:pPr>
    </w:p>
    <w:p w:rsidR="00923616" w:rsidRPr="00233DB5" w:rsidRDefault="00923616" w:rsidP="00923616">
      <w:pPr>
        <w:pStyle w:val="BodyText"/>
        <w:rPr>
          <w:sz w:val="20"/>
        </w:rPr>
      </w:pPr>
      <w:r w:rsidRPr="00233DB5">
        <w:rPr>
          <w:sz w:val="20"/>
        </w:rPr>
        <w:t xml:space="preserve">6. The first strip to obtain resistance 5 </w:t>
      </w:r>
      <w:proofErr w:type="spellStart"/>
      <w:r w:rsidRPr="00233DB5">
        <w:rPr>
          <w:sz w:val="20"/>
        </w:rPr>
        <w:t>kΩ</w:t>
      </w:r>
      <w:proofErr w:type="spellEnd"/>
      <w:r w:rsidRPr="00233DB5">
        <w:rPr>
          <w:sz w:val="20"/>
        </w:rPr>
        <w:t xml:space="preserve"> must be</w:t>
      </w:r>
    </w:p>
    <w:p w:rsidR="00923616" w:rsidRPr="00233DB5" w:rsidRDefault="00923616" w:rsidP="00923616">
      <w:pPr>
        <w:pStyle w:val="BodyText"/>
        <w:rPr>
          <w:sz w:val="20"/>
        </w:rPr>
      </w:pPr>
      <w:r w:rsidRPr="00233DB5">
        <w:rPr>
          <w:sz w:val="20"/>
        </w:rPr>
        <w:t>A. white    B. Green         C. Brown          D. Yellow           E. red</w:t>
      </w:r>
    </w:p>
    <w:p w:rsidR="00923616" w:rsidRPr="00233DB5" w:rsidRDefault="00923616" w:rsidP="00923616">
      <w:pPr>
        <w:pStyle w:val="BodyText"/>
        <w:rPr>
          <w:sz w:val="20"/>
        </w:rPr>
      </w:pPr>
    </w:p>
    <w:p w:rsidR="00923616" w:rsidRPr="00233DB5" w:rsidRDefault="00923616" w:rsidP="00923616">
      <w:pPr>
        <w:rPr>
          <w:sz w:val="20"/>
          <w:szCs w:val="20"/>
        </w:rPr>
      </w:pPr>
      <w:r w:rsidRPr="00233DB5">
        <w:rPr>
          <w:sz w:val="20"/>
          <w:szCs w:val="20"/>
        </w:rPr>
        <w:t>7. What is the output of U1A in the figure?</w:t>
      </w:r>
    </w:p>
    <w:p w:rsidR="00923616" w:rsidRPr="00233DB5" w:rsidRDefault="00923616" w:rsidP="00923616">
      <w:pPr>
        <w:rPr>
          <w:sz w:val="20"/>
          <w:szCs w:val="20"/>
        </w:rPr>
      </w:pPr>
      <w:r>
        <w:rPr>
          <w:noProof/>
          <w:sz w:val="20"/>
          <w:szCs w:val="20"/>
          <w:lang w:eastAsia="en-US"/>
        </w:rPr>
        <w:drawing>
          <wp:inline distT="0" distB="0" distL="0" distR="0">
            <wp:extent cx="5236210" cy="2380615"/>
            <wp:effectExtent l="1905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srcRect/>
                    <a:stretch>
                      <a:fillRect/>
                    </a:stretch>
                  </pic:blipFill>
                  <pic:spPr bwMode="auto">
                    <a:xfrm>
                      <a:off x="0" y="0"/>
                      <a:ext cx="5236210" cy="2380615"/>
                    </a:xfrm>
                    <a:prstGeom prst="rect">
                      <a:avLst/>
                    </a:prstGeom>
                    <a:noFill/>
                    <a:ln w="9525">
                      <a:noFill/>
                      <a:miter lim="800000"/>
                      <a:headEnd/>
                      <a:tailEnd/>
                    </a:ln>
                  </pic:spPr>
                </pic:pic>
              </a:graphicData>
            </a:graphic>
          </wp:inline>
        </w:drawing>
      </w:r>
    </w:p>
    <w:p w:rsidR="00923616" w:rsidRPr="00233DB5" w:rsidRDefault="00923616" w:rsidP="00923616">
      <w:pPr>
        <w:rPr>
          <w:sz w:val="20"/>
          <w:szCs w:val="20"/>
        </w:rPr>
      </w:pPr>
      <w:r w:rsidRPr="00233DB5">
        <w:rPr>
          <w:sz w:val="20"/>
          <w:szCs w:val="20"/>
        </w:rPr>
        <w:t>A. XY     B. X+Y     C. (X+Y)´     D. X´+Y´    E. (XY)´</w:t>
      </w:r>
    </w:p>
    <w:p w:rsidR="00923616" w:rsidRPr="00233DB5" w:rsidRDefault="00923616" w:rsidP="00923616">
      <w:pPr>
        <w:rPr>
          <w:sz w:val="20"/>
          <w:szCs w:val="20"/>
        </w:rPr>
      </w:pPr>
    </w:p>
    <w:p w:rsidR="00923616" w:rsidRPr="00233DB5" w:rsidRDefault="00923616" w:rsidP="00923616">
      <w:pPr>
        <w:rPr>
          <w:sz w:val="20"/>
          <w:szCs w:val="20"/>
        </w:rPr>
      </w:pPr>
      <w:r w:rsidRPr="00233DB5">
        <w:rPr>
          <w:sz w:val="20"/>
          <w:szCs w:val="20"/>
        </w:rPr>
        <w:t>8. Positive-logic OR gate is the same as negative-logic ________ gate.</w:t>
      </w:r>
    </w:p>
    <w:p w:rsidR="00923616" w:rsidRPr="00233DB5" w:rsidRDefault="00923616" w:rsidP="00923616">
      <w:pPr>
        <w:rPr>
          <w:sz w:val="20"/>
          <w:szCs w:val="20"/>
        </w:rPr>
      </w:pPr>
      <w:r w:rsidRPr="00233DB5">
        <w:rPr>
          <w:sz w:val="20"/>
          <w:szCs w:val="20"/>
        </w:rPr>
        <w:t xml:space="preserve">A.   NOR    B. NAND       C. AND     D. XOR       </w:t>
      </w:r>
      <w:smartTag w:uri="urn:schemas-microsoft-com:office:smarttags" w:element="place">
        <w:r w:rsidRPr="00233DB5">
          <w:rPr>
            <w:sz w:val="20"/>
            <w:szCs w:val="20"/>
          </w:rPr>
          <w:t>E. XNOR</w:t>
        </w:r>
      </w:smartTag>
    </w:p>
    <w:p w:rsidR="00923616" w:rsidRPr="00233DB5" w:rsidRDefault="00923616" w:rsidP="00923616">
      <w:pPr>
        <w:rPr>
          <w:sz w:val="20"/>
          <w:szCs w:val="20"/>
        </w:rPr>
      </w:pPr>
    </w:p>
    <w:p w:rsidR="00923616" w:rsidRPr="00233DB5" w:rsidRDefault="00923616" w:rsidP="00923616">
      <w:pPr>
        <w:rPr>
          <w:sz w:val="20"/>
          <w:szCs w:val="20"/>
        </w:rPr>
      </w:pPr>
      <w:r w:rsidRPr="00233DB5">
        <w:rPr>
          <w:sz w:val="20"/>
          <w:szCs w:val="20"/>
        </w:rPr>
        <w:t xml:space="preserve">9. Apply </w:t>
      </w:r>
      <w:proofErr w:type="spellStart"/>
      <w:r w:rsidRPr="00233DB5">
        <w:rPr>
          <w:sz w:val="20"/>
          <w:szCs w:val="20"/>
        </w:rPr>
        <w:t>DeMorgan’s</w:t>
      </w:r>
      <w:proofErr w:type="spellEnd"/>
      <w:r w:rsidRPr="00233DB5">
        <w:rPr>
          <w:sz w:val="20"/>
          <w:szCs w:val="20"/>
        </w:rPr>
        <w:t xml:space="preserve"> theorem. X`Y`</w:t>
      </w:r>
    </w:p>
    <w:p w:rsidR="00923616" w:rsidRPr="00233DB5" w:rsidRDefault="00923616" w:rsidP="00923616">
      <w:pPr>
        <w:rPr>
          <w:sz w:val="20"/>
          <w:szCs w:val="20"/>
        </w:rPr>
      </w:pPr>
      <w:r w:rsidRPr="00233DB5">
        <w:rPr>
          <w:sz w:val="20"/>
          <w:szCs w:val="20"/>
        </w:rPr>
        <w:t>A. X`+Y`       B. X+Y`    C. (XY)`         D. XY      E. (X+Y)`</w:t>
      </w:r>
    </w:p>
    <w:p w:rsidR="00923616" w:rsidRPr="00233DB5" w:rsidRDefault="00923616" w:rsidP="00923616">
      <w:pPr>
        <w:rPr>
          <w:sz w:val="20"/>
          <w:szCs w:val="20"/>
        </w:rPr>
      </w:pPr>
    </w:p>
    <w:p w:rsidR="00923616" w:rsidRPr="00233DB5" w:rsidRDefault="00923616" w:rsidP="00923616">
      <w:pPr>
        <w:pStyle w:val="BodyText"/>
        <w:rPr>
          <w:sz w:val="20"/>
        </w:rPr>
      </w:pPr>
      <w:r w:rsidRPr="00233DB5">
        <w:rPr>
          <w:sz w:val="20"/>
        </w:rPr>
        <w:t>10. What statement is wrong?</w:t>
      </w:r>
    </w:p>
    <w:p w:rsidR="00923616" w:rsidRPr="00233DB5" w:rsidRDefault="00923616" w:rsidP="00923616">
      <w:pPr>
        <w:pStyle w:val="BodyText"/>
        <w:rPr>
          <w:sz w:val="20"/>
        </w:rPr>
      </w:pPr>
      <w:r w:rsidRPr="00233DB5">
        <w:rPr>
          <w:sz w:val="20"/>
        </w:rPr>
        <w:t>A. X+X`=0      B. X+0=X       C. X*1=X       D. X*X`=0      E. X+1=1</w:t>
      </w:r>
    </w:p>
    <w:p w:rsidR="00923616" w:rsidRDefault="00923616" w:rsidP="00923616">
      <w:pPr>
        <w:jc w:val="center"/>
        <w:rPr>
          <w:b/>
        </w:rPr>
      </w:pPr>
      <w:r>
        <w:br w:type="page"/>
      </w:r>
      <w:r w:rsidR="00AF5BA4">
        <w:rPr>
          <w:b/>
        </w:rPr>
        <w:lastRenderedPageBreak/>
        <w:t>LABORATORY WORK # 3</w:t>
      </w:r>
    </w:p>
    <w:p w:rsidR="00923616" w:rsidRDefault="00923616" w:rsidP="00923616">
      <w:pPr>
        <w:jc w:val="center"/>
        <w:rPr>
          <w:b/>
        </w:rPr>
      </w:pPr>
    </w:p>
    <w:p w:rsidR="00923616" w:rsidRDefault="00923616" w:rsidP="00923616">
      <w:pPr>
        <w:jc w:val="center"/>
        <w:rPr>
          <w:b/>
          <w:bCs/>
        </w:rPr>
      </w:pPr>
      <w:r w:rsidRPr="00A71C75">
        <w:rPr>
          <w:b/>
          <w:bCs/>
        </w:rPr>
        <w:t>ANALYZING ADDERS AND SUBTRACTORS</w:t>
      </w:r>
    </w:p>
    <w:p w:rsidR="00923616" w:rsidRDefault="00923616" w:rsidP="00923616">
      <w:pPr>
        <w:jc w:val="center"/>
      </w:pPr>
    </w:p>
    <w:p w:rsidR="00923616" w:rsidRDefault="00923616" w:rsidP="00923616">
      <w:pPr>
        <w:jc w:val="both"/>
      </w:pPr>
      <w:r>
        <w:rPr>
          <w:b/>
        </w:rPr>
        <w:t>Aims</w:t>
      </w:r>
      <w:r>
        <w:t xml:space="preserve">: investigate properties of adders and subtractors, and learn the ways of construction of adders and subtractors using logical gates. Compare experimental results with theoretical foundations about adders and </w:t>
      </w:r>
      <w:proofErr w:type="spellStart"/>
      <w:r>
        <w:t>subtractrors</w:t>
      </w:r>
      <w:proofErr w:type="spellEnd"/>
      <w:r>
        <w:t xml:space="preserve">.  </w:t>
      </w:r>
    </w:p>
    <w:p w:rsidR="00923616" w:rsidRDefault="00923616" w:rsidP="00923616">
      <w:pPr>
        <w:jc w:val="both"/>
      </w:pPr>
    </w:p>
    <w:p w:rsidR="00923616" w:rsidRDefault="00923616" w:rsidP="00923616">
      <w:pPr>
        <w:tabs>
          <w:tab w:val="left" w:pos="462"/>
        </w:tabs>
        <w:jc w:val="center"/>
        <w:rPr>
          <w:b/>
        </w:rPr>
      </w:pPr>
      <w:r>
        <w:rPr>
          <w:b/>
        </w:rPr>
        <w:t>PREPARATION TO LAB WORK</w:t>
      </w:r>
    </w:p>
    <w:p w:rsidR="00923616" w:rsidRDefault="00923616" w:rsidP="00923616">
      <w:pPr>
        <w:pStyle w:val="BodyText"/>
        <w:numPr>
          <w:ilvl w:val="0"/>
          <w:numId w:val="9"/>
        </w:numPr>
        <w:tabs>
          <w:tab w:val="left" w:pos="360"/>
        </w:tabs>
        <w:ind w:left="426" w:hanging="426"/>
        <w:rPr>
          <w:sz w:val="24"/>
        </w:rPr>
      </w:pPr>
      <w:r>
        <w:rPr>
          <w:sz w:val="24"/>
        </w:rPr>
        <w:t>Learn the information about adders.</w:t>
      </w:r>
    </w:p>
    <w:p w:rsidR="00923616" w:rsidRDefault="00923616" w:rsidP="00923616">
      <w:pPr>
        <w:pStyle w:val="BodyText"/>
        <w:numPr>
          <w:ilvl w:val="0"/>
          <w:numId w:val="9"/>
        </w:numPr>
        <w:tabs>
          <w:tab w:val="left" w:pos="360"/>
        </w:tabs>
        <w:ind w:left="426" w:hanging="426"/>
        <w:rPr>
          <w:sz w:val="24"/>
        </w:rPr>
      </w:pPr>
      <w:r>
        <w:rPr>
          <w:sz w:val="24"/>
        </w:rPr>
        <w:t xml:space="preserve">Draw look-ahead carry generator scheme with application of Scheme Design System. </w:t>
      </w:r>
    </w:p>
    <w:p w:rsidR="00923616" w:rsidRDefault="00923616" w:rsidP="00923616">
      <w:pPr>
        <w:pStyle w:val="BodyText"/>
        <w:numPr>
          <w:ilvl w:val="0"/>
          <w:numId w:val="9"/>
        </w:numPr>
        <w:tabs>
          <w:tab w:val="left" w:pos="360"/>
        </w:tabs>
        <w:ind w:left="426" w:hanging="426"/>
        <w:rPr>
          <w:sz w:val="24"/>
        </w:rPr>
      </w:pPr>
      <w:r>
        <w:rPr>
          <w:sz w:val="24"/>
        </w:rPr>
        <w:t xml:space="preserve">Consider experiment’s scheme and analyze its operation. Draw it using Scheme Design System. </w:t>
      </w:r>
    </w:p>
    <w:p w:rsidR="00923616" w:rsidRDefault="00923616" w:rsidP="00923616">
      <w:pPr>
        <w:pStyle w:val="BodyText"/>
        <w:numPr>
          <w:ilvl w:val="0"/>
          <w:numId w:val="9"/>
        </w:numPr>
        <w:tabs>
          <w:tab w:val="left" w:pos="360"/>
        </w:tabs>
        <w:ind w:left="426" w:hanging="426"/>
        <w:rPr>
          <w:sz w:val="24"/>
        </w:rPr>
      </w:pPr>
      <w:r>
        <w:rPr>
          <w:sz w:val="24"/>
        </w:rPr>
        <w:t>Construct and draw a circuit</w:t>
      </w:r>
      <w:r w:rsidR="00AF5BA4">
        <w:rPr>
          <w:sz w:val="24"/>
        </w:rPr>
        <w:t xml:space="preserve"> of half-adder (for experiment 3</w:t>
      </w:r>
      <w:r>
        <w:rPr>
          <w:sz w:val="24"/>
        </w:rPr>
        <w:t xml:space="preserve">.6) </w:t>
      </w:r>
      <w:r w:rsidR="00AF5BA4">
        <w:rPr>
          <w:sz w:val="24"/>
        </w:rPr>
        <w:t>and full-adder (for experiment 3</w:t>
      </w:r>
      <w:r>
        <w:rPr>
          <w:sz w:val="24"/>
        </w:rPr>
        <w:t>.7) using logic gates with Scheme Design System.</w:t>
      </w:r>
    </w:p>
    <w:p w:rsidR="00923616" w:rsidRDefault="00923616" w:rsidP="00923616">
      <w:pPr>
        <w:pStyle w:val="BodyText"/>
        <w:numPr>
          <w:ilvl w:val="0"/>
          <w:numId w:val="9"/>
        </w:numPr>
        <w:tabs>
          <w:tab w:val="left" w:pos="360"/>
        </w:tabs>
        <w:ind w:left="426" w:hanging="426"/>
        <w:rPr>
          <w:sz w:val="24"/>
        </w:rPr>
      </w:pPr>
      <w:r>
        <w:rPr>
          <w:sz w:val="24"/>
        </w:rPr>
        <w:t xml:space="preserve">Answer the questions below in written form. </w:t>
      </w:r>
    </w:p>
    <w:p w:rsidR="00923616" w:rsidRDefault="00923616" w:rsidP="00923616">
      <w:pPr>
        <w:pStyle w:val="BodyText"/>
        <w:numPr>
          <w:ilvl w:val="1"/>
          <w:numId w:val="9"/>
        </w:numPr>
        <w:tabs>
          <w:tab w:val="left" w:pos="900"/>
        </w:tabs>
        <w:ind w:left="851" w:firstLine="0"/>
        <w:rPr>
          <w:sz w:val="24"/>
        </w:rPr>
      </w:pPr>
      <w:r>
        <w:rPr>
          <w:sz w:val="24"/>
        </w:rPr>
        <w:t>What is a half-(full-) adder?</w:t>
      </w:r>
    </w:p>
    <w:p w:rsidR="00923616" w:rsidRDefault="00923616" w:rsidP="00923616">
      <w:pPr>
        <w:pStyle w:val="BodyText"/>
        <w:numPr>
          <w:ilvl w:val="1"/>
          <w:numId w:val="9"/>
        </w:numPr>
        <w:tabs>
          <w:tab w:val="left" w:pos="900"/>
        </w:tabs>
        <w:ind w:left="851" w:firstLine="0"/>
        <w:rPr>
          <w:sz w:val="24"/>
        </w:rPr>
      </w:pPr>
      <w:r>
        <w:rPr>
          <w:sz w:val="24"/>
        </w:rPr>
        <w:t>Show the truth table for half-(full-) adder.</w:t>
      </w:r>
    </w:p>
    <w:p w:rsidR="00923616" w:rsidRDefault="0074389B" w:rsidP="00923616">
      <w:pPr>
        <w:pStyle w:val="BodyText"/>
        <w:numPr>
          <w:ilvl w:val="1"/>
          <w:numId w:val="9"/>
        </w:numPr>
        <w:tabs>
          <w:tab w:val="left" w:pos="900"/>
        </w:tabs>
        <w:ind w:left="851" w:firstLine="0"/>
        <w:rPr>
          <w:sz w:val="24"/>
        </w:rPr>
      </w:pPr>
      <w:r>
        <w:rPr>
          <w:sz w:val="24"/>
        </w:rPr>
        <w:t xml:space="preserve">Show the algebraic expressions </w:t>
      </w:r>
      <w:r w:rsidR="00923616">
        <w:rPr>
          <w:sz w:val="24"/>
        </w:rPr>
        <w:t>for sum and carry for half-(full-) adder.</w:t>
      </w:r>
    </w:p>
    <w:p w:rsidR="00923616" w:rsidRDefault="00923616" w:rsidP="00923616">
      <w:pPr>
        <w:pStyle w:val="BodyText"/>
        <w:numPr>
          <w:ilvl w:val="1"/>
          <w:numId w:val="9"/>
        </w:numPr>
        <w:tabs>
          <w:tab w:val="left" w:pos="900"/>
        </w:tabs>
        <w:ind w:left="851" w:firstLine="0"/>
        <w:rPr>
          <w:sz w:val="24"/>
        </w:rPr>
      </w:pPr>
      <w:r>
        <w:rPr>
          <w:sz w:val="24"/>
        </w:rPr>
        <w:t>What is a binary parallel adder?</w:t>
      </w:r>
    </w:p>
    <w:p w:rsidR="00923616" w:rsidRDefault="00923616" w:rsidP="00923616">
      <w:pPr>
        <w:pStyle w:val="BodyText"/>
        <w:numPr>
          <w:ilvl w:val="1"/>
          <w:numId w:val="9"/>
        </w:numPr>
        <w:tabs>
          <w:tab w:val="left" w:pos="900"/>
        </w:tabs>
        <w:ind w:left="851" w:firstLine="0"/>
        <w:rPr>
          <w:sz w:val="24"/>
        </w:rPr>
      </w:pPr>
      <w:r>
        <w:rPr>
          <w:sz w:val="24"/>
        </w:rPr>
        <w:t>What is a serial adder?</w:t>
      </w:r>
    </w:p>
    <w:p w:rsidR="00923616" w:rsidRDefault="00923616" w:rsidP="00923616">
      <w:pPr>
        <w:pStyle w:val="BodyText"/>
        <w:numPr>
          <w:ilvl w:val="1"/>
          <w:numId w:val="9"/>
        </w:numPr>
        <w:tabs>
          <w:tab w:val="left" w:pos="900"/>
        </w:tabs>
        <w:ind w:left="851" w:firstLine="0"/>
        <w:rPr>
          <w:sz w:val="24"/>
        </w:rPr>
      </w:pPr>
      <w:r>
        <w:rPr>
          <w:sz w:val="24"/>
        </w:rPr>
        <w:t>How many adders are needed to construct 7-bit parallel adder?</w:t>
      </w:r>
    </w:p>
    <w:p w:rsidR="00923616" w:rsidRDefault="00923616" w:rsidP="00923616">
      <w:pPr>
        <w:pStyle w:val="BodyText"/>
        <w:numPr>
          <w:ilvl w:val="1"/>
          <w:numId w:val="9"/>
        </w:numPr>
        <w:tabs>
          <w:tab w:val="left" w:pos="900"/>
        </w:tabs>
        <w:ind w:left="851" w:firstLine="0"/>
        <w:rPr>
          <w:sz w:val="24"/>
        </w:rPr>
      </w:pPr>
      <w:r>
        <w:rPr>
          <w:sz w:val="24"/>
        </w:rPr>
        <w:t>How many bits have typical full-adders ICs got?</w:t>
      </w:r>
    </w:p>
    <w:p w:rsidR="00923616" w:rsidRDefault="00923616" w:rsidP="00923616">
      <w:pPr>
        <w:pStyle w:val="BodyText"/>
        <w:numPr>
          <w:ilvl w:val="1"/>
          <w:numId w:val="9"/>
        </w:numPr>
        <w:tabs>
          <w:tab w:val="left" w:pos="900"/>
        </w:tabs>
        <w:ind w:left="851" w:firstLine="0"/>
        <w:rPr>
          <w:sz w:val="24"/>
        </w:rPr>
      </w:pPr>
      <w:r>
        <w:rPr>
          <w:sz w:val="24"/>
        </w:rPr>
        <w:t>How to connect IC’s full-adders if one package is not enough?</w:t>
      </w:r>
    </w:p>
    <w:p w:rsidR="00923616" w:rsidRDefault="00923616" w:rsidP="00923616">
      <w:pPr>
        <w:pStyle w:val="BodyText"/>
        <w:numPr>
          <w:ilvl w:val="1"/>
          <w:numId w:val="9"/>
        </w:numPr>
        <w:tabs>
          <w:tab w:val="left" w:pos="900"/>
        </w:tabs>
        <w:ind w:left="851" w:firstLine="0"/>
        <w:rPr>
          <w:sz w:val="24"/>
        </w:rPr>
      </w:pPr>
      <w:r>
        <w:rPr>
          <w:sz w:val="24"/>
        </w:rPr>
        <w:t>What is a look-ahead carry generator?</w:t>
      </w:r>
    </w:p>
    <w:p w:rsidR="00923616" w:rsidRDefault="00923616" w:rsidP="00923616">
      <w:pPr>
        <w:pStyle w:val="BodyText"/>
        <w:numPr>
          <w:ilvl w:val="1"/>
          <w:numId w:val="9"/>
        </w:numPr>
        <w:tabs>
          <w:tab w:val="left" w:pos="900"/>
        </w:tabs>
        <w:ind w:left="851" w:firstLine="0"/>
        <w:rPr>
          <w:sz w:val="24"/>
        </w:rPr>
      </w:pPr>
      <w:r>
        <w:rPr>
          <w:sz w:val="24"/>
        </w:rPr>
        <w:t>What functions can look-ahead carry generator produce?</w:t>
      </w:r>
    </w:p>
    <w:p w:rsidR="00923616" w:rsidRDefault="00923616" w:rsidP="00923616">
      <w:pPr>
        <w:pStyle w:val="BodyText"/>
        <w:jc w:val="center"/>
        <w:rPr>
          <w:sz w:val="24"/>
        </w:rPr>
      </w:pPr>
    </w:p>
    <w:p w:rsidR="00923616" w:rsidRDefault="00923616" w:rsidP="00923616">
      <w:pPr>
        <w:pStyle w:val="BodyText"/>
        <w:jc w:val="center"/>
        <w:rPr>
          <w:b/>
          <w:sz w:val="24"/>
        </w:rPr>
      </w:pPr>
      <w:r>
        <w:rPr>
          <w:b/>
          <w:sz w:val="24"/>
        </w:rPr>
        <w:t>LAB WORK PERFORMANCE</w:t>
      </w:r>
    </w:p>
    <w:p w:rsidR="00923616" w:rsidRDefault="00923616" w:rsidP="00923616">
      <w:pPr>
        <w:pStyle w:val="BodyText"/>
        <w:jc w:val="center"/>
        <w:rPr>
          <w:sz w:val="24"/>
        </w:rPr>
      </w:pPr>
    </w:p>
    <w:p w:rsidR="00923616" w:rsidRDefault="00923616" w:rsidP="00923616">
      <w:pPr>
        <w:pStyle w:val="BodyText"/>
        <w:numPr>
          <w:ilvl w:val="0"/>
          <w:numId w:val="10"/>
        </w:numPr>
        <w:rPr>
          <w:sz w:val="24"/>
        </w:rPr>
      </w:pPr>
      <w:r>
        <w:rPr>
          <w:sz w:val="24"/>
        </w:rPr>
        <w:t>Demonstrate presence of your home preparation for lab work to your instructor.</w:t>
      </w:r>
    </w:p>
    <w:p w:rsidR="00923616" w:rsidRDefault="00923616" w:rsidP="00923616">
      <w:pPr>
        <w:pStyle w:val="BodyText"/>
        <w:numPr>
          <w:ilvl w:val="0"/>
          <w:numId w:val="10"/>
        </w:numPr>
        <w:rPr>
          <w:sz w:val="24"/>
        </w:rPr>
      </w:pPr>
      <w:r>
        <w:rPr>
          <w:sz w:val="24"/>
        </w:rPr>
        <w:t>Pass test of 10 questions.</w:t>
      </w:r>
    </w:p>
    <w:p w:rsidR="00923616" w:rsidRDefault="00923616" w:rsidP="00923616">
      <w:pPr>
        <w:pStyle w:val="BodyText"/>
        <w:numPr>
          <w:ilvl w:val="0"/>
          <w:numId w:val="10"/>
        </w:numPr>
        <w:rPr>
          <w:sz w:val="24"/>
        </w:rPr>
      </w:pPr>
      <w:r>
        <w:rPr>
          <w:sz w:val="24"/>
        </w:rPr>
        <w:t>Get a permission to begin the work.</w:t>
      </w:r>
    </w:p>
    <w:p w:rsidR="00923616" w:rsidRDefault="00AF5BA4" w:rsidP="00923616">
      <w:pPr>
        <w:pStyle w:val="BodyText"/>
        <w:numPr>
          <w:ilvl w:val="0"/>
          <w:numId w:val="10"/>
        </w:numPr>
        <w:rPr>
          <w:sz w:val="24"/>
        </w:rPr>
      </w:pPr>
      <w:r>
        <w:rPr>
          <w:sz w:val="24"/>
        </w:rPr>
        <w:t>Mount the scheme of experiment 3</w:t>
      </w:r>
      <w:r w:rsidR="00923616">
        <w:rPr>
          <w:sz w:val="24"/>
        </w:rPr>
        <w:t xml:space="preserve">.1 on the breadboard and perform it. </w:t>
      </w:r>
    </w:p>
    <w:p w:rsidR="00923616" w:rsidRDefault="00923616" w:rsidP="00923616">
      <w:pPr>
        <w:pStyle w:val="BodyText"/>
        <w:numPr>
          <w:ilvl w:val="0"/>
          <w:numId w:val="10"/>
        </w:numPr>
        <w:rPr>
          <w:sz w:val="24"/>
        </w:rPr>
      </w:pPr>
      <w:r>
        <w:rPr>
          <w:sz w:val="24"/>
        </w:rPr>
        <w:t>Make a conclusion about functionality of the scheme. Compare your results with theoretical ones.</w:t>
      </w:r>
    </w:p>
    <w:p w:rsidR="00923616" w:rsidRDefault="00923616" w:rsidP="00923616">
      <w:pPr>
        <w:pStyle w:val="BodyText"/>
        <w:numPr>
          <w:ilvl w:val="0"/>
          <w:numId w:val="10"/>
        </w:numPr>
        <w:rPr>
          <w:sz w:val="24"/>
        </w:rPr>
      </w:pPr>
      <w:r>
        <w:rPr>
          <w:sz w:val="24"/>
        </w:rPr>
        <w:t>Demonstrate your results to your instructor. If your results are correct you may dismount your scheme, if no – find the mistake.</w:t>
      </w:r>
    </w:p>
    <w:p w:rsidR="00923616" w:rsidRDefault="00923616" w:rsidP="00923616">
      <w:pPr>
        <w:pStyle w:val="BodyText"/>
        <w:numPr>
          <w:ilvl w:val="0"/>
          <w:numId w:val="10"/>
        </w:numPr>
        <w:rPr>
          <w:sz w:val="24"/>
        </w:rPr>
      </w:pPr>
      <w:r>
        <w:rPr>
          <w:sz w:val="24"/>
        </w:rPr>
        <w:t>Repe</w:t>
      </w:r>
      <w:r w:rsidR="00AF5BA4">
        <w:rPr>
          <w:sz w:val="24"/>
        </w:rPr>
        <w:t>at steps 4 to 6 for experiment 3.2 through 3</w:t>
      </w:r>
      <w:r>
        <w:rPr>
          <w:sz w:val="24"/>
        </w:rPr>
        <w:t>.7.</w:t>
      </w:r>
    </w:p>
    <w:p w:rsidR="00923616" w:rsidRDefault="00923616" w:rsidP="00923616">
      <w:pPr>
        <w:pStyle w:val="BodyText"/>
        <w:numPr>
          <w:ilvl w:val="0"/>
          <w:numId w:val="10"/>
        </w:numPr>
        <w:rPr>
          <w:sz w:val="24"/>
        </w:rPr>
      </w:pPr>
      <w:r>
        <w:rPr>
          <w:sz w:val="24"/>
        </w:rPr>
        <w:t>Be ready to answer your instructor’s questions in process of work.</w:t>
      </w:r>
    </w:p>
    <w:p w:rsidR="00923616" w:rsidRDefault="00923616" w:rsidP="00923616">
      <w:pPr>
        <w:pStyle w:val="BodyText"/>
        <w:numPr>
          <w:ilvl w:val="0"/>
          <w:numId w:val="10"/>
        </w:numPr>
        <w:rPr>
          <w:sz w:val="24"/>
        </w:rPr>
      </w:pPr>
      <w:r>
        <w:rPr>
          <w:sz w:val="24"/>
        </w:rPr>
        <w:t>Complete your work, dismount your schemes, clean your working place.</w:t>
      </w:r>
    </w:p>
    <w:p w:rsidR="00923616" w:rsidRDefault="00923616" w:rsidP="00923616">
      <w:pPr>
        <w:pStyle w:val="BodyText"/>
        <w:numPr>
          <w:ilvl w:val="0"/>
          <w:numId w:val="10"/>
        </w:numPr>
        <w:rPr>
          <w:sz w:val="24"/>
        </w:rPr>
      </w:pPr>
      <w:r>
        <w:rPr>
          <w:sz w:val="24"/>
        </w:rPr>
        <w:t xml:space="preserve">Answer your instructor’s final questions, obtain your mark. </w:t>
      </w:r>
    </w:p>
    <w:p w:rsidR="00923616" w:rsidRDefault="00923616" w:rsidP="00923616">
      <w:pPr>
        <w:pStyle w:val="BodyText"/>
        <w:numPr>
          <w:ilvl w:val="0"/>
          <w:numId w:val="10"/>
        </w:numPr>
        <w:rPr>
          <w:sz w:val="24"/>
        </w:rPr>
      </w:pPr>
      <w:r>
        <w:rPr>
          <w:sz w:val="24"/>
        </w:rPr>
        <w:t xml:space="preserve">Ask your instructor’s permission to leave. </w:t>
      </w:r>
    </w:p>
    <w:p w:rsidR="00923616" w:rsidRDefault="00923616" w:rsidP="00923616">
      <w:pPr>
        <w:pStyle w:val="BodyText"/>
        <w:rPr>
          <w:sz w:val="24"/>
        </w:rPr>
      </w:pPr>
    </w:p>
    <w:p w:rsidR="00923616" w:rsidRPr="00443BE7" w:rsidRDefault="00923616" w:rsidP="00923616">
      <w:pPr>
        <w:autoSpaceDE w:val="0"/>
        <w:autoSpaceDN w:val="0"/>
        <w:adjustRightInd w:val="0"/>
        <w:rPr>
          <w:b/>
          <w:bCs/>
          <w:i/>
        </w:rPr>
      </w:pPr>
      <w:r>
        <w:rPr>
          <w:b/>
          <w:bCs/>
        </w:rPr>
        <w:br w:type="page"/>
      </w:r>
      <w:r w:rsidR="00AF5BA4">
        <w:rPr>
          <w:b/>
          <w:bCs/>
          <w:i/>
        </w:rPr>
        <w:lastRenderedPageBreak/>
        <w:t>EXPERIMENT 3</w:t>
      </w:r>
      <w:r w:rsidRPr="00443BE7">
        <w:rPr>
          <w:b/>
          <w:bCs/>
          <w:i/>
        </w:rPr>
        <w:t xml:space="preserve">.1 </w:t>
      </w:r>
      <w:r w:rsidRPr="00443BE7">
        <w:rPr>
          <w:b/>
          <w:bCs/>
          <w:i/>
          <w:lang w:eastAsia="ru-RU"/>
        </w:rPr>
        <w:t>ANALYZING HALF ADDER</w:t>
      </w:r>
    </w:p>
    <w:p w:rsidR="00923616" w:rsidRPr="00443BE7" w:rsidRDefault="00923616" w:rsidP="00923616">
      <w:pPr>
        <w:autoSpaceDE w:val="0"/>
        <w:autoSpaceDN w:val="0"/>
        <w:adjustRightInd w:val="0"/>
        <w:rPr>
          <w:bCs/>
        </w:rPr>
      </w:pPr>
      <w:proofErr w:type="spellStart"/>
      <w:r w:rsidRPr="00443BE7">
        <w:rPr>
          <w:bCs/>
        </w:rPr>
        <w:t>Equipments</w:t>
      </w:r>
      <w:proofErr w:type="spellEnd"/>
      <w:r w:rsidRPr="00443BE7">
        <w:rPr>
          <w:bCs/>
        </w:rPr>
        <w:t xml:space="preserve"> Used in the Experiment:</w:t>
      </w:r>
    </w:p>
    <w:p w:rsidR="00923616" w:rsidRPr="00443BE7" w:rsidRDefault="00923616" w:rsidP="00923616">
      <w:pPr>
        <w:autoSpaceDE w:val="0"/>
        <w:autoSpaceDN w:val="0"/>
        <w:adjustRightInd w:val="0"/>
        <w:rPr>
          <w:lang w:eastAsia="ru-RU"/>
        </w:rPr>
      </w:pPr>
      <w:r w:rsidRPr="00443BE7">
        <w:t xml:space="preserve">1- </w:t>
      </w:r>
      <w:r w:rsidRPr="00443BE7">
        <w:rPr>
          <w:lang w:eastAsia="ru-RU"/>
        </w:rPr>
        <w:t>Y-0016 main unit</w:t>
      </w:r>
    </w:p>
    <w:p w:rsidR="00923616" w:rsidRPr="00443BE7" w:rsidRDefault="00923616" w:rsidP="00923616">
      <w:pPr>
        <w:autoSpaceDE w:val="0"/>
        <w:autoSpaceDN w:val="0"/>
        <w:adjustRightInd w:val="0"/>
      </w:pPr>
      <w:r w:rsidRPr="00443BE7">
        <w:rPr>
          <w:lang w:eastAsia="ru-RU"/>
        </w:rPr>
        <w:t>2- Y-0016-005D module</w:t>
      </w:r>
    </w:p>
    <w:p w:rsidR="00923616" w:rsidRPr="00A71C75" w:rsidRDefault="00923616" w:rsidP="00923616">
      <w:pPr>
        <w:autoSpaceDE w:val="0"/>
        <w:autoSpaceDN w:val="0"/>
        <w:adjustRightInd w:val="0"/>
        <w:jc w:val="center"/>
      </w:pPr>
      <w:r>
        <w:rPr>
          <w:noProof/>
          <w:lang w:eastAsia="en-US"/>
        </w:rPr>
        <w:drawing>
          <wp:inline distT="0" distB="0" distL="0" distR="0">
            <wp:extent cx="4049395" cy="1270635"/>
            <wp:effectExtent l="1905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srcRect/>
                    <a:stretch>
                      <a:fillRect/>
                    </a:stretch>
                  </pic:blipFill>
                  <pic:spPr bwMode="auto">
                    <a:xfrm>
                      <a:off x="0" y="0"/>
                      <a:ext cx="4049395" cy="1270635"/>
                    </a:xfrm>
                    <a:prstGeom prst="rect">
                      <a:avLst/>
                    </a:prstGeom>
                    <a:noFill/>
                    <a:ln w="9525">
                      <a:noFill/>
                      <a:miter lim="800000"/>
                      <a:headEnd/>
                      <a:tailEnd/>
                    </a:ln>
                  </pic:spPr>
                </pic:pic>
              </a:graphicData>
            </a:graphic>
          </wp:inline>
        </w:drawing>
      </w:r>
    </w:p>
    <w:p w:rsidR="00923616" w:rsidRPr="00A71C75" w:rsidRDefault="00923616" w:rsidP="00923616">
      <w:pPr>
        <w:autoSpaceDE w:val="0"/>
        <w:autoSpaceDN w:val="0"/>
        <w:adjustRightInd w:val="0"/>
        <w:jc w:val="center"/>
      </w:pPr>
      <w:r w:rsidRPr="00A71C75">
        <w:t>Figure</w:t>
      </w:r>
      <w:r>
        <w:t xml:space="preserve"> </w:t>
      </w:r>
      <w:r w:rsidR="00AE4A19">
        <w:t>3</w:t>
      </w:r>
      <w:r>
        <w:t>.1</w:t>
      </w:r>
    </w:p>
    <w:p w:rsidR="00923616" w:rsidRPr="00A71C75" w:rsidRDefault="00923616" w:rsidP="00923616">
      <w:pPr>
        <w:autoSpaceDE w:val="0"/>
        <w:autoSpaceDN w:val="0"/>
        <w:adjustRightInd w:val="0"/>
        <w:ind w:left="3540" w:firstLine="708"/>
      </w:pPr>
    </w:p>
    <w:p w:rsidR="00923616" w:rsidRPr="00A71C75" w:rsidRDefault="00923616" w:rsidP="00923616">
      <w:pPr>
        <w:autoSpaceDE w:val="0"/>
        <w:autoSpaceDN w:val="0"/>
        <w:adjustRightInd w:val="0"/>
        <w:rPr>
          <w:bCs/>
        </w:rPr>
      </w:pPr>
      <w:r w:rsidRPr="00A71C75">
        <w:rPr>
          <w:bCs/>
        </w:rPr>
        <w:t>Experimental Work:</w:t>
      </w:r>
    </w:p>
    <w:p w:rsidR="00923616" w:rsidRPr="00A71C75" w:rsidRDefault="00923616" w:rsidP="00923616">
      <w:pPr>
        <w:autoSpaceDE w:val="0"/>
        <w:autoSpaceDN w:val="0"/>
        <w:adjustRightInd w:val="0"/>
        <w:rPr>
          <w:lang w:eastAsia="ru-RU"/>
        </w:rPr>
      </w:pPr>
      <w:r w:rsidRPr="00A71C75">
        <w:rPr>
          <w:lang w:eastAsia="ru-RU"/>
        </w:rPr>
        <w:t>1. Constru</w:t>
      </w:r>
      <w:r w:rsidR="00AE4A19">
        <w:rPr>
          <w:lang w:eastAsia="ru-RU"/>
        </w:rPr>
        <w:t>ct the circuit given in Figure 3</w:t>
      </w:r>
      <w:r w:rsidRPr="00A71C75">
        <w:rPr>
          <w:lang w:eastAsia="ru-RU"/>
        </w:rPr>
        <w:t>.1 and apply the power.</w:t>
      </w:r>
    </w:p>
    <w:p w:rsidR="00923616" w:rsidRDefault="00923616" w:rsidP="00923616">
      <w:pPr>
        <w:autoSpaceDE w:val="0"/>
        <w:autoSpaceDN w:val="0"/>
        <w:adjustRightInd w:val="0"/>
        <w:rPr>
          <w:lang w:eastAsia="ru-RU"/>
        </w:rPr>
      </w:pPr>
      <w:r w:rsidRPr="00A71C75">
        <w:rPr>
          <w:lang w:eastAsia="ru-RU"/>
        </w:rPr>
        <w:t>2. Using the switches, a</w:t>
      </w:r>
      <w:r w:rsidR="00AE4A19">
        <w:rPr>
          <w:lang w:eastAsia="ru-RU"/>
        </w:rPr>
        <w:t>pply the inputs given in Table 3</w:t>
      </w:r>
      <w:r w:rsidRPr="00A71C75">
        <w:rPr>
          <w:lang w:eastAsia="ru-RU"/>
        </w:rPr>
        <w:t>.1. Observe SUM and</w:t>
      </w:r>
      <w:r>
        <w:rPr>
          <w:lang w:eastAsia="ru-RU"/>
        </w:rPr>
        <w:t xml:space="preserve"> </w:t>
      </w:r>
      <w:r w:rsidRPr="00A71C75">
        <w:rPr>
          <w:lang w:eastAsia="ru-RU"/>
        </w:rPr>
        <w:t xml:space="preserve">CARRY outputs </w:t>
      </w:r>
      <w:r w:rsidR="00AE4A19">
        <w:rPr>
          <w:lang w:eastAsia="ru-RU"/>
        </w:rPr>
        <w:t>and take note of them on Table 3</w:t>
      </w:r>
      <w:r w:rsidRPr="00A71C75">
        <w:rPr>
          <w:lang w:eastAsia="ru-RU"/>
        </w:rPr>
        <w:t>.1</w:t>
      </w:r>
    </w:p>
    <w:p w:rsidR="00923616" w:rsidRPr="00A71C75" w:rsidRDefault="00923616" w:rsidP="00923616">
      <w:pPr>
        <w:autoSpaceDE w:val="0"/>
        <w:autoSpaceDN w:val="0"/>
        <w:adjustRightInd w:val="0"/>
        <w:jc w:val="center"/>
        <w:rPr>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7"/>
        <w:gridCol w:w="1276"/>
        <w:gridCol w:w="1416"/>
      </w:tblGrid>
      <w:tr w:rsidR="00923616" w:rsidRPr="00A71C75" w:rsidTr="00AE4A19">
        <w:trPr>
          <w:jc w:val="center"/>
        </w:trPr>
        <w:tc>
          <w:tcPr>
            <w:tcW w:w="1129" w:type="dxa"/>
            <w:gridSpan w:val="2"/>
            <w:shd w:val="clear" w:color="auto" w:fill="auto"/>
          </w:tcPr>
          <w:p w:rsidR="00923616" w:rsidRPr="00A71C75" w:rsidRDefault="00923616" w:rsidP="00AE4A19">
            <w:pPr>
              <w:autoSpaceDE w:val="0"/>
              <w:autoSpaceDN w:val="0"/>
              <w:adjustRightInd w:val="0"/>
              <w:jc w:val="center"/>
              <w:rPr>
                <w:b/>
                <w:bCs/>
              </w:rPr>
            </w:pPr>
            <w:r w:rsidRPr="00A71C75">
              <w:rPr>
                <w:b/>
                <w:bCs/>
              </w:rPr>
              <w:t>INPUTS</w:t>
            </w:r>
          </w:p>
        </w:tc>
        <w:tc>
          <w:tcPr>
            <w:tcW w:w="2692" w:type="dxa"/>
            <w:gridSpan w:val="2"/>
            <w:shd w:val="clear" w:color="auto" w:fill="auto"/>
          </w:tcPr>
          <w:p w:rsidR="00923616" w:rsidRPr="00A71C75" w:rsidRDefault="00923616" w:rsidP="00AE4A19">
            <w:pPr>
              <w:autoSpaceDE w:val="0"/>
              <w:autoSpaceDN w:val="0"/>
              <w:adjustRightInd w:val="0"/>
              <w:jc w:val="center"/>
              <w:rPr>
                <w:b/>
                <w:bCs/>
              </w:rPr>
            </w:pPr>
            <w:r w:rsidRPr="00A71C75">
              <w:rPr>
                <w:b/>
                <w:bCs/>
              </w:rPr>
              <w:t>OUTPUT</w:t>
            </w: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
                <w:bCs/>
              </w:rPr>
            </w:pPr>
            <w:r w:rsidRPr="00A71C75">
              <w:rPr>
                <w:b/>
                <w:bCs/>
              </w:rPr>
              <w:t>A</w:t>
            </w:r>
          </w:p>
        </w:tc>
        <w:tc>
          <w:tcPr>
            <w:tcW w:w="567" w:type="dxa"/>
            <w:shd w:val="clear" w:color="auto" w:fill="auto"/>
          </w:tcPr>
          <w:p w:rsidR="00923616" w:rsidRPr="00A71C75" w:rsidRDefault="00923616" w:rsidP="00AE4A19">
            <w:pPr>
              <w:autoSpaceDE w:val="0"/>
              <w:autoSpaceDN w:val="0"/>
              <w:adjustRightInd w:val="0"/>
              <w:jc w:val="center"/>
              <w:rPr>
                <w:b/>
                <w:bCs/>
              </w:rPr>
            </w:pPr>
            <w:r w:rsidRPr="00A71C75">
              <w:rPr>
                <w:b/>
                <w:bCs/>
              </w:rPr>
              <w:t>B</w:t>
            </w:r>
          </w:p>
        </w:tc>
        <w:tc>
          <w:tcPr>
            <w:tcW w:w="1276" w:type="dxa"/>
            <w:shd w:val="clear" w:color="auto" w:fill="auto"/>
          </w:tcPr>
          <w:p w:rsidR="00923616" w:rsidRPr="00A71C75" w:rsidRDefault="00923616" w:rsidP="00AE4A19">
            <w:pPr>
              <w:autoSpaceDE w:val="0"/>
              <w:autoSpaceDN w:val="0"/>
              <w:adjustRightInd w:val="0"/>
              <w:jc w:val="center"/>
              <w:rPr>
                <w:b/>
                <w:bCs/>
              </w:rPr>
            </w:pPr>
            <w:r w:rsidRPr="00A71C75">
              <w:rPr>
                <w:b/>
                <w:bCs/>
              </w:rPr>
              <w:t>SUM(S)</w:t>
            </w:r>
          </w:p>
        </w:tc>
        <w:tc>
          <w:tcPr>
            <w:tcW w:w="1416" w:type="dxa"/>
            <w:shd w:val="clear" w:color="auto" w:fill="auto"/>
          </w:tcPr>
          <w:p w:rsidR="00923616" w:rsidRPr="00A71C75" w:rsidRDefault="00923616" w:rsidP="00AE4A19">
            <w:pPr>
              <w:autoSpaceDE w:val="0"/>
              <w:autoSpaceDN w:val="0"/>
              <w:adjustRightInd w:val="0"/>
              <w:jc w:val="center"/>
              <w:rPr>
                <w:b/>
                <w:bCs/>
              </w:rPr>
            </w:pPr>
            <w:r w:rsidRPr="00A71C75">
              <w:rPr>
                <w:b/>
                <w:bCs/>
              </w:rPr>
              <w:t>CARRY(C)</w:t>
            </w: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1276" w:type="dxa"/>
            <w:shd w:val="clear" w:color="auto" w:fill="auto"/>
          </w:tcPr>
          <w:p w:rsidR="00923616" w:rsidRPr="00A71C75" w:rsidRDefault="00923616" w:rsidP="00AE4A19">
            <w:pPr>
              <w:autoSpaceDE w:val="0"/>
              <w:autoSpaceDN w:val="0"/>
              <w:adjustRightInd w:val="0"/>
              <w:jc w:val="center"/>
              <w:rPr>
                <w:bCs/>
              </w:rPr>
            </w:pPr>
          </w:p>
        </w:tc>
        <w:tc>
          <w:tcPr>
            <w:tcW w:w="141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1276" w:type="dxa"/>
            <w:shd w:val="clear" w:color="auto" w:fill="auto"/>
          </w:tcPr>
          <w:p w:rsidR="00923616" w:rsidRPr="00A71C75" w:rsidRDefault="00923616" w:rsidP="00AE4A19">
            <w:pPr>
              <w:autoSpaceDE w:val="0"/>
              <w:autoSpaceDN w:val="0"/>
              <w:adjustRightInd w:val="0"/>
              <w:jc w:val="center"/>
              <w:rPr>
                <w:bCs/>
              </w:rPr>
            </w:pPr>
          </w:p>
        </w:tc>
        <w:tc>
          <w:tcPr>
            <w:tcW w:w="141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1276" w:type="dxa"/>
            <w:shd w:val="clear" w:color="auto" w:fill="auto"/>
          </w:tcPr>
          <w:p w:rsidR="00923616" w:rsidRPr="00A71C75" w:rsidRDefault="00923616" w:rsidP="00AE4A19">
            <w:pPr>
              <w:autoSpaceDE w:val="0"/>
              <w:autoSpaceDN w:val="0"/>
              <w:adjustRightInd w:val="0"/>
              <w:jc w:val="center"/>
              <w:rPr>
                <w:bCs/>
              </w:rPr>
            </w:pPr>
          </w:p>
        </w:tc>
        <w:tc>
          <w:tcPr>
            <w:tcW w:w="141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1276" w:type="dxa"/>
            <w:shd w:val="clear" w:color="auto" w:fill="auto"/>
          </w:tcPr>
          <w:p w:rsidR="00923616" w:rsidRPr="00A71C75" w:rsidRDefault="00923616" w:rsidP="00AE4A19">
            <w:pPr>
              <w:autoSpaceDE w:val="0"/>
              <w:autoSpaceDN w:val="0"/>
              <w:adjustRightInd w:val="0"/>
              <w:jc w:val="center"/>
              <w:rPr>
                <w:bCs/>
              </w:rPr>
            </w:pPr>
          </w:p>
        </w:tc>
        <w:tc>
          <w:tcPr>
            <w:tcW w:w="1416" w:type="dxa"/>
            <w:shd w:val="clear" w:color="auto" w:fill="auto"/>
          </w:tcPr>
          <w:p w:rsidR="00923616" w:rsidRPr="00A71C75" w:rsidRDefault="00923616" w:rsidP="00AE4A19">
            <w:pPr>
              <w:autoSpaceDE w:val="0"/>
              <w:autoSpaceDN w:val="0"/>
              <w:adjustRightInd w:val="0"/>
              <w:jc w:val="center"/>
              <w:rPr>
                <w:bCs/>
              </w:rPr>
            </w:pPr>
          </w:p>
        </w:tc>
      </w:tr>
    </w:tbl>
    <w:p w:rsidR="00923616" w:rsidRPr="00A71C75" w:rsidRDefault="00AE4A19" w:rsidP="00923616">
      <w:pPr>
        <w:autoSpaceDE w:val="0"/>
        <w:autoSpaceDN w:val="0"/>
        <w:adjustRightInd w:val="0"/>
        <w:jc w:val="center"/>
      </w:pPr>
      <w:r>
        <w:t>Table 3</w:t>
      </w:r>
      <w:r w:rsidR="00923616">
        <w:t>.1</w:t>
      </w:r>
    </w:p>
    <w:p w:rsidR="00923616" w:rsidRPr="00A71C75" w:rsidRDefault="00923616" w:rsidP="00923616">
      <w:pPr>
        <w:autoSpaceDE w:val="0"/>
        <w:autoSpaceDN w:val="0"/>
        <w:adjustRightInd w:val="0"/>
      </w:pPr>
    </w:p>
    <w:p w:rsidR="00923616" w:rsidRPr="00443BE7" w:rsidRDefault="00AF5BA4" w:rsidP="00923616">
      <w:pPr>
        <w:autoSpaceDE w:val="0"/>
        <w:autoSpaceDN w:val="0"/>
        <w:adjustRightInd w:val="0"/>
        <w:rPr>
          <w:b/>
          <w:bCs/>
          <w:i/>
        </w:rPr>
      </w:pPr>
      <w:r>
        <w:rPr>
          <w:b/>
          <w:bCs/>
          <w:i/>
        </w:rPr>
        <w:t>EXPERIMENT 3</w:t>
      </w:r>
      <w:r w:rsidR="00923616" w:rsidRPr="00443BE7">
        <w:rPr>
          <w:b/>
          <w:bCs/>
          <w:i/>
        </w:rPr>
        <w:t xml:space="preserve">.2 </w:t>
      </w:r>
      <w:r w:rsidR="00923616" w:rsidRPr="00443BE7">
        <w:rPr>
          <w:b/>
          <w:bCs/>
          <w:i/>
          <w:lang w:eastAsia="ru-RU"/>
        </w:rPr>
        <w:t>EXPERIMENT OF HALF-SUBTRACT</w:t>
      </w:r>
      <w:r w:rsidR="00923616">
        <w:rPr>
          <w:b/>
          <w:bCs/>
          <w:i/>
          <w:lang w:eastAsia="ru-RU"/>
        </w:rPr>
        <w:t>O</w:t>
      </w:r>
      <w:r w:rsidR="00923616" w:rsidRPr="00443BE7">
        <w:rPr>
          <w:b/>
          <w:bCs/>
          <w:i/>
          <w:lang w:eastAsia="ru-RU"/>
        </w:rPr>
        <w:t>R ANALYSIS</w:t>
      </w:r>
    </w:p>
    <w:p w:rsidR="00923616" w:rsidRPr="00A71C75" w:rsidRDefault="00923616" w:rsidP="00923616">
      <w:pPr>
        <w:autoSpaceDE w:val="0"/>
        <w:autoSpaceDN w:val="0"/>
        <w:adjustRightInd w:val="0"/>
        <w:ind w:left="720"/>
        <w:jc w:val="center"/>
        <w:rPr>
          <w:noProof/>
          <w:lang w:eastAsia="ru-RU"/>
        </w:rPr>
      </w:pPr>
      <w:r>
        <w:rPr>
          <w:bCs/>
          <w:noProof/>
          <w:lang w:eastAsia="en-US"/>
        </w:rPr>
        <w:drawing>
          <wp:inline distT="0" distB="0" distL="0" distR="0">
            <wp:extent cx="4382135" cy="131826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srcRect/>
                    <a:stretch>
                      <a:fillRect/>
                    </a:stretch>
                  </pic:blipFill>
                  <pic:spPr bwMode="auto">
                    <a:xfrm>
                      <a:off x="0" y="0"/>
                      <a:ext cx="4382135" cy="1318260"/>
                    </a:xfrm>
                    <a:prstGeom prst="rect">
                      <a:avLst/>
                    </a:prstGeom>
                    <a:noFill/>
                    <a:ln w="9525">
                      <a:noFill/>
                      <a:miter lim="800000"/>
                      <a:headEnd/>
                      <a:tailEnd/>
                    </a:ln>
                  </pic:spPr>
                </pic:pic>
              </a:graphicData>
            </a:graphic>
          </wp:inline>
        </w:drawing>
      </w:r>
    </w:p>
    <w:p w:rsidR="00923616" w:rsidRPr="00A71C75" w:rsidRDefault="00AE4A19" w:rsidP="00923616">
      <w:pPr>
        <w:autoSpaceDE w:val="0"/>
        <w:autoSpaceDN w:val="0"/>
        <w:adjustRightInd w:val="0"/>
        <w:ind w:left="720"/>
        <w:jc w:val="center"/>
        <w:rPr>
          <w:bCs/>
        </w:rPr>
      </w:pPr>
      <w:r>
        <w:t>Figure 3</w:t>
      </w:r>
      <w:r w:rsidR="00923616" w:rsidRPr="00A71C75">
        <w:t>.2</w:t>
      </w:r>
    </w:p>
    <w:p w:rsidR="00923616" w:rsidRPr="00A71C75" w:rsidRDefault="00923616" w:rsidP="00923616">
      <w:pPr>
        <w:autoSpaceDE w:val="0"/>
        <w:autoSpaceDN w:val="0"/>
        <w:adjustRightInd w:val="0"/>
        <w:rPr>
          <w:b/>
          <w:bCs/>
          <w:lang w:eastAsia="ru-RU"/>
        </w:rPr>
      </w:pPr>
    </w:p>
    <w:p w:rsidR="00923616" w:rsidRPr="00443BE7" w:rsidRDefault="00923616" w:rsidP="00923616">
      <w:pPr>
        <w:autoSpaceDE w:val="0"/>
        <w:autoSpaceDN w:val="0"/>
        <w:adjustRightInd w:val="0"/>
        <w:rPr>
          <w:bCs/>
          <w:lang w:eastAsia="ru-RU"/>
        </w:rPr>
      </w:pPr>
      <w:r w:rsidRPr="00443BE7">
        <w:rPr>
          <w:bCs/>
          <w:lang w:eastAsia="ru-RU"/>
        </w:rPr>
        <w:t>Experimental Work:</w:t>
      </w:r>
    </w:p>
    <w:p w:rsidR="00923616" w:rsidRPr="00A71C75" w:rsidRDefault="00923616" w:rsidP="00923616">
      <w:pPr>
        <w:autoSpaceDE w:val="0"/>
        <w:autoSpaceDN w:val="0"/>
        <w:adjustRightInd w:val="0"/>
        <w:rPr>
          <w:lang w:eastAsia="ru-RU"/>
        </w:rPr>
      </w:pPr>
      <w:r w:rsidRPr="00A71C75">
        <w:rPr>
          <w:lang w:eastAsia="ru-RU"/>
        </w:rPr>
        <w:t>1. Constru</w:t>
      </w:r>
      <w:r w:rsidR="00AE4A19">
        <w:rPr>
          <w:lang w:eastAsia="ru-RU"/>
        </w:rPr>
        <w:t>ct the circuit given in Figure 3</w:t>
      </w:r>
      <w:r w:rsidRPr="00A71C75">
        <w:rPr>
          <w:lang w:eastAsia="ru-RU"/>
        </w:rPr>
        <w:t>.2 and apply the power.</w:t>
      </w:r>
    </w:p>
    <w:p w:rsidR="00923616" w:rsidRDefault="00923616" w:rsidP="00923616">
      <w:pPr>
        <w:autoSpaceDE w:val="0"/>
        <w:autoSpaceDN w:val="0"/>
        <w:adjustRightInd w:val="0"/>
        <w:rPr>
          <w:lang w:eastAsia="ru-RU"/>
        </w:rPr>
      </w:pPr>
      <w:r w:rsidRPr="00A71C75">
        <w:rPr>
          <w:lang w:eastAsia="ru-RU"/>
        </w:rPr>
        <w:t>2. Using the switches, a</w:t>
      </w:r>
      <w:r w:rsidR="00AE4A19">
        <w:rPr>
          <w:lang w:eastAsia="ru-RU"/>
        </w:rPr>
        <w:t>pply the inputs given in Table 3</w:t>
      </w:r>
      <w:r w:rsidRPr="00A71C75">
        <w:rPr>
          <w:lang w:eastAsia="ru-RU"/>
        </w:rPr>
        <w:t>.2. Observe DIF and</w:t>
      </w:r>
      <w:r>
        <w:rPr>
          <w:lang w:eastAsia="ru-RU"/>
        </w:rPr>
        <w:t xml:space="preserve"> </w:t>
      </w:r>
      <w:r w:rsidRPr="00A71C75">
        <w:rPr>
          <w:lang w:eastAsia="ru-RU"/>
        </w:rPr>
        <w:t xml:space="preserve">BORROW outputs from LED display </w:t>
      </w:r>
      <w:r w:rsidR="00AE4A19">
        <w:rPr>
          <w:lang w:eastAsia="ru-RU"/>
        </w:rPr>
        <w:t>and take note of them on Table 3</w:t>
      </w:r>
      <w:r w:rsidRPr="00A71C75">
        <w:rPr>
          <w:lang w:eastAsia="ru-RU"/>
        </w:rPr>
        <w:t>.2</w:t>
      </w:r>
    </w:p>
    <w:p w:rsidR="00923616" w:rsidRPr="00A71C75" w:rsidRDefault="00923616" w:rsidP="00923616">
      <w:pPr>
        <w:autoSpaceDE w:val="0"/>
        <w:autoSpaceDN w:val="0"/>
        <w:adjustRightInd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7"/>
        <w:gridCol w:w="1656"/>
        <w:gridCol w:w="1276"/>
      </w:tblGrid>
      <w:tr w:rsidR="00923616" w:rsidRPr="00A71C75" w:rsidTr="00AE4A19">
        <w:trPr>
          <w:jc w:val="center"/>
        </w:trPr>
        <w:tc>
          <w:tcPr>
            <w:tcW w:w="1129" w:type="dxa"/>
            <w:gridSpan w:val="2"/>
            <w:shd w:val="clear" w:color="auto" w:fill="auto"/>
          </w:tcPr>
          <w:p w:rsidR="00923616" w:rsidRPr="00A71C75" w:rsidRDefault="00923616" w:rsidP="00AE4A19">
            <w:pPr>
              <w:autoSpaceDE w:val="0"/>
              <w:autoSpaceDN w:val="0"/>
              <w:adjustRightInd w:val="0"/>
              <w:jc w:val="center"/>
              <w:rPr>
                <w:b/>
                <w:bCs/>
              </w:rPr>
            </w:pPr>
            <w:r w:rsidRPr="00A71C75">
              <w:rPr>
                <w:b/>
                <w:bCs/>
              </w:rPr>
              <w:t>INPUTS</w:t>
            </w:r>
          </w:p>
        </w:tc>
        <w:tc>
          <w:tcPr>
            <w:tcW w:w="2932" w:type="dxa"/>
            <w:gridSpan w:val="2"/>
            <w:shd w:val="clear" w:color="auto" w:fill="auto"/>
          </w:tcPr>
          <w:p w:rsidR="00923616" w:rsidRPr="00A71C75" w:rsidRDefault="00923616" w:rsidP="00AE4A19">
            <w:pPr>
              <w:autoSpaceDE w:val="0"/>
              <w:autoSpaceDN w:val="0"/>
              <w:adjustRightInd w:val="0"/>
              <w:jc w:val="center"/>
              <w:rPr>
                <w:b/>
                <w:bCs/>
              </w:rPr>
            </w:pPr>
            <w:r w:rsidRPr="00A71C75">
              <w:rPr>
                <w:b/>
                <w:bCs/>
              </w:rPr>
              <w:t>OUTPUT</w:t>
            </w: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
                <w:bCs/>
              </w:rPr>
            </w:pPr>
            <w:r w:rsidRPr="00A71C75">
              <w:rPr>
                <w:b/>
                <w:bCs/>
              </w:rPr>
              <w:t>A</w:t>
            </w:r>
          </w:p>
        </w:tc>
        <w:tc>
          <w:tcPr>
            <w:tcW w:w="567" w:type="dxa"/>
            <w:shd w:val="clear" w:color="auto" w:fill="auto"/>
          </w:tcPr>
          <w:p w:rsidR="00923616" w:rsidRPr="00A71C75" w:rsidRDefault="00923616" w:rsidP="00AE4A19">
            <w:pPr>
              <w:autoSpaceDE w:val="0"/>
              <w:autoSpaceDN w:val="0"/>
              <w:adjustRightInd w:val="0"/>
              <w:jc w:val="center"/>
              <w:rPr>
                <w:b/>
                <w:bCs/>
              </w:rPr>
            </w:pPr>
            <w:r w:rsidRPr="00A71C75">
              <w:rPr>
                <w:b/>
                <w:bCs/>
              </w:rPr>
              <w:t>B</w:t>
            </w:r>
          </w:p>
        </w:tc>
        <w:tc>
          <w:tcPr>
            <w:tcW w:w="1656" w:type="dxa"/>
            <w:shd w:val="clear" w:color="auto" w:fill="auto"/>
          </w:tcPr>
          <w:p w:rsidR="00923616" w:rsidRPr="00A71C75" w:rsidRDefault="00923616" w:rsidP="00AE4A19">
            <w:pPr>
              <w:autoSpaceDE w:val="0"/>
              <w:autoSpaceDN w:val="0"/>
              <w:adjustRightInd w:val="0"/>
              <w:jc w:val="center"/>
              <w:rPr>
                <w:b/>
                <w:bCs/>
              </w:rPr>
            </w:pPr>
            <w:r w:rsidRPr="00A71C75">
              <w:rPr>
                <w:b/>
                <w:bCs/>
              </w:rPr>
              <w:t>BORROW(B)</w:t>
            </w:r>
          </w:p>
        </w:tc>
        <w:tc>
          <w:tcPr>
            <w:tcW w:w="1276" w:type="dxa"/>
            <w:shd w:val="clear" w:color="auto" w:fill="auto"/>
          </w:tcPr>
          <w:p w:rsidR="00923616" w:rsidRPr="00A71C75" w:rsidRDefault="00923616" w:rsidP="00AE4A19">
            <w:pPr>
              <w:autoSpaceDE w:val="0"/>
              <w:autoSpaceDN w:val="0"/>
              <w:adjustRightInd w:val="0"/>
              <w:jc w:val="center"/>
              <w:rPr>
                <w:b/>
                <w:bCs/>
              </w:rPr>
            </w:pPr>
            <w:r w:rsidRPr="00A71C75">
              <w:rPr>
                <w:b/>
                <w:bCs/>
              </w:rPr>
              <w:t>DIF(D)</w:t>
            </w: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1656" w:type="dxa"/>
            <w:shd w:val="clear" w:color="auto" w:fill="auto"/>
          </w:tcPr>
          <w:p w:rsidR="00923616" w:rsidRPr="00A71C75" w:rsidRDefault="00923616" w:rsidP="00AE4A19">
            <w:pPr>
              <w:autoSpaceDE w:val="0"/>
              <w:autoSpaceDN w:val="0"/>
              <w:adjustRightInd w:val="0"/>
              <w:jc w:val="center"/>
              <w:rPr>
                <w:bCs/>
              </w:rPr>
            </w:pPr>
          </w:p>
        </w:tc>
        <w:tc>
          <w:tcPr>
            <w:tcW w:w="127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1656" w:type="dxa"/>
            <w:shd w:val="clear" w:color="auto" w:fill="auto"/>
          </w:tcPr>
          <w:p w:rsidR="00923616" w:rsidRPr="00A71C75" w:rsidRDefault="00923616" w:rsidP="00AE4A19">
            <w:pPr>
              <w:autoSpaceDE w:val="0"/>
              <w:autoSpaceDN w:val="0"/>
              <w:adjustRightInd w:val="0"/>
              <w:jc w:val="center"/>
              <w:rPr>
                <w:bCs/>
              </w:rPr>
            </w:pPr>
          </w:p>
        </w:tc>
        <w:tc>
          <w:tcPr>
            <w:tcW w:w="127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1656" w:type="dxa"/>
            <w:shd w:val="clear" w:color="auto" w:fill="auto"/>
          </w:tcPr>
          <w:p w:rsidR="00923616" w:rsidRPr="00A71C75" w:rsidRDefault="00923616" w:rsidP="00AE4A19">
            <w:pPr>
              <w:autoSpaceDE w:val="0"/>
              <w:autoSpaceDN w:val="0"/>
              <w:adjustRightInd w:val="0"/>
              <w:jc w:val="center"/>
              <w:rPr>
                <w:bCs/>
              </w:rPr>
            </w:pPr>
          </w:p>
        </w:tc>
        <w:tc>
          <w:tcPr>
            <w:tcW w:w="127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1656" w:type="dxa"/>
            <w:shd w:val="clear" w:color="auto" w:fill="auto"/>
          </w:tcPr>
          <w:p w:rsidR="00923616" w:rsidRPr="00A71C75" w:rsidRDefault="00923616" w:rsidP="00AE4A19">
            <w:pPr>
              <w:autoSpaceDE w:val="0"/>
              <w:autoSpaceDN w:val="0"/>
              <w:adjustRightInd w:val="0"/>
              <w:jc w:val="center"/>
              <w:rPr>
                <w:bCs/>
              </w:rPr>
            </w:pPr>
          </w:p>
        </w:tc>
        <w:tc>
          <w:tcPr>
            <w:tcW w:w="1276" w:type="dxa"/>
            <w:shd w:val="clear" w:color="auto" w:fill="auto"/>
          </w:tcPr>
          <w:p w:rsidR="00923616" w:rsidRPr="00A71C75" w:rsidRDefault="00923616" w:rsidP="00AE4A19">
            <w:pPr>
              <w:autoSpaceDE w:val="0"/>
              <w:autoSpaceDN w:val="0"/>
              <w:adjustRightInd w:val="0"/>
              <w:jc w:val="center"/>
              <w:rPr>
                <w:bCs/>
              </w:rPr>
            </w:pPr>
          </w:p>
        </w:tc>
      </w:tr>
    </w:tbl>
    <w:p w:rsidR="00923616" w:rsidRPr="00A71C75" w:rsidRDefault="00AE4A19" w:rsidP="00923616">
      <w:pPr>
        <w:autoSpaceDE w:val="0"/>
        <w:autoSpaceDN w:val="0"/>
        <w:adjustRightInd w:val="0"/>
        <w:jc w:val="center"/>
      </w:pPr>
      <w:r>
        <w:t>Table 3</w:t>
      </w:r>
      <w:r w:rsidR="00923616" w:rsidRPr="00A71C75">
        <w:t>.2</w:t>
      </w:r>
    </w:p>
    <w:p w:rsidR="00923616" w:rsidRPr="00A71C75" w:rsidRDefault="00923616" w:rsidP="00923616">
      <w:pPr>
        <w:autoSpaceDE w:val="0"/>
        <w:autoSpaceDN w:val="0"/>
        <w:adjustRightInd w:val="0"/>
      </w:pPr>
    </w:p>
    <w:p w:rsidR="00923616" w:rsidRDefault="00923616" w:rsidP="00923616">
      <w:pPr>
        <w:autoSpaceDE w:val="0"/>
        <w:autoSpaceDN w:val="0"/>
        <w:adjustRightInd w:val="0"/>
        <w:rPr>
          <w:b/>
          <w:bCs/>
        </w:rPr>
      </w:pPr>
    </w:p>
    <w:p w:rsidR="00923616" w:rsidRDefault="00923616" w:rsidP="00923616">
      <w:pPr>
        <w:autoSpaceDE w:val="0"/>
        <w:autoSpaceDN w:val="0"/>
        <w:adjustRightInd w:val="0"/>
        <w:rPr>
          <w:b/>
          <w:bCs/>
        </w:rPr>
      </w:pPr>
    </w:p>
    <w:p w:rsidR="00AF5BA4" w:rsidRDefault="00AF5BA4" w:rsidP="00923616">
      <w:pPr>
        <w:autoSpaceDE w:val="0"/>
        <w:autoSpaceDN w:val="0"/>
        <w:adjustRightInd w:val="0"/>
        <w:rPr>
          <w:b/>
          <w:bCs/>
        </w:rPr>
      </w:pPr>
    </w:p>
    <w:p w:rsidR="00AF5BA4" w:rsidRDefault="00AF5BA4" w:rsidP="00923616">
      <w:pPr>
        <w:autoSpaceDE w:val="0"/>
        <w:autoSpaceDN w:val="0"/>
        <w:adjustRightInd w:val="0"/>
        <w:rPr>
          <w:b/>
          <w:bCs/>
        </w:rPr>
      </w:pPr>
    </w:p>
    <w:p w:rsidR="00923616" w:rsidRDefault="00923616" w:rsidP="00923616">
      <w:pPr>
        <w:autoSpaceDE w:val="0"/>
        <w:autoSpaceDN w:val="0"/>
        <w:adjustRightInd w:val="0"/>
        <w:rPr>
          <w:b/>
          <w:bCs/>
        </w:rPr>
      </w:pPr>
    </w:p>
    <w:p w:rsidR="00923616" w:rsidRPr="00443BE7" w:rsidRDefault="00923616" w:rsidP="00923616">
      <w:pPr>
        <w:autoSpaceDE w:val="0"/>
        <w:autoSpaceDN w:val="0"/>
        <w:adjustRightInd w:val="0"/>
        <w:rPr>
          <w:b/>
          <w:bCs/>
          <w:i/>
        </w:rPr>
      </w:pPr>
      <w:r w:rsidRPr="00443BE7">
        <w:rPr>
          <w:b/>
          <w:bCs/>
          <w:i/>
        </w:rPr>
        <w:t xml:space="preserve">EXPERIMENT </w:t>
      </w:r>
      <w:r w:rsidR="00AF5BA4">
        <w:rPr>
          <w:b/>
          <w:bCs/>
          <w:i/>
        </w:rPr>
        <w:t>3</w:t>
      </w:r>
      <w:r w:rsidRPr="00443BE7">
        <w:rPr>
          <w:b/>
          <w:bCs/>
          <w:i/>
        </w:rPr>
        <w:t xml:space="preserve">.3 </w:t>
      </w:r>
      <w:r>
        <w:rPr>
          <w:b/>
          <w:bCs/>
          <w:i/>
          <w:lang w:eastAsia="ru-RU"/>
        </w:rPr>
        <w:t>FULL</w:t>
      </w:r>
      <w:r w:rsidRPr="00443BE7">
        <w:rPr>
          <w:b/>
          <w:bCs/>
          <w:i/>
          <w:lang w:eastAsia="ru-RU"/>
        </w:rPr>
        <w:t>-SUBTRACT</w:t>
      </w:r>
      <w:r>
        <w:rPr>
          <w:b/>
          <w:bCs/>
          <w:i/>
          <w:lang w:eastAsia="ru-RU"/>
        </w:rPr>
        <w:t>O</w:t>
      </w:r>
      <w:r w:rsidRPr="00443BE7">
        <w:rPr>
          <w:b/>
          <w:bCs/>
          <w:i/>
          <w:lang w:eastAsia="ru-RU"/>
        </w:rPr>
        <w:t>R ANALYSIS</w:t>
      </w:r>
    </w:p>
    <w:p w:rsidR="00923616" w:rsidRPr="00A71C75" w:rsidRDefault="00923616" w:rsidP="00923616">
      <w:pPr>
        <w:autoSpaceDE w:val="0"/>
        <w:autoSpaceDN w:val="0"/>
        <w:adjustRightInd w:val="0"/>
        <w:jc w:val="center"/>
      </w:pPr>
      <w:r>
        <w:rPr>
          <w:noProof/>
          <w:lang w:eastAsia="en-US"/>
        </w:rPr>
        <w:drawing>
          <wp:inline distT="0" distB="0" distL="0" distR="0">
            <wp:extent cx="4869180" cy="1626870"/>
            <wp:effectExtent l="1905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a:srcRect/>
                    <a:stretch>
                      <a:fillRect/>
                    </a:stretch>
                  </pic:blipFill>
                  <pic:spPr bwMode="auto">
                    <a:xfrm>
                      <a:off x="0" y="0"/>
                      <a:ext cx="4869180" cy="1626870"/>
                    </a:xfrm>
                    <a:prstGeom prst="rect">
                      <a:avLst/>
                    </a:prstGeom>
                    <a:noFill/>
                    <a:ln w="9525">
                      <a:noFill/>
                      <a:miter lim="800000"/>
                      <a:headEnd/>
                      <a:tailEnd/>
                    </a:ln>
                  </pic:spPr>
                </pic:pic>
              </a:graphicData>
            </a:graphic>
          </wp:inline>
        </w:drawing>
      </w:r>
    </w:p>
    <w:p w:rsidR="00923616" w:rsidRPr="00A71C75" w:rsidRDefault="00AE4A19" w:rsidP="00923616">
      <w:pPr>
        <w:tabs>
          <w:tab w:val="left" w:pos="3330"/>
        </w:tabs>
        <w:jc w:val="center"/>
      </w:pPr>
      <w:r>
        <w:t>Figure 3</w:t>
      </w:r>
      <w:r w:rsidR="00923616" w:rsidRPr="00A71C75">
        <w:t>.3</w:t>
      </w:r>
    </w:p>
    <w:p w:rsidR="00923616" w:rsidRPr="001D4091" w:rsidRDefault="00923616" w:rsidP="00923616">
      <w:pPr>
        <w:autoSpaceDE w:val="0"/>
        <w:autoSpaceDN w:val="0"/>
        <w:adjustRightInd w:val="0"/>
        <w:rPr>
          <w:bCs/>
        </w:rPr>
      </w:pPr>
      <w:r w:rsidRPr="001D4091">
        <w:rPr>
          <w:bCs/>
        </w:rPr>
        <w:t>Experimental Work:</w:t>
      </w:r>
    </w:p>
    <w:p w:rsidR="00923616" w:rsidRPr="00A71C75" w:rsidRDefault="00923616" w:rsidP="00923616">
      <w:pPr>
        <w:autoSpaceDE w:val="0"/>
        <w:autoSpaceDN w:val="0"/>
        <w:adjustRightInd w:val="0"/>
        <w:rPr>
          <w:lang w:eastAsia="ru-RU"/>
        </w:rPr>
      </w:pPr>
      <w:r w:rsidRPr="00A71C75">
        <w:rPr>
          <w:lang w:eastAsia="ru-RU"/>
        </w:rPr>
        <w:t>1. Constru</w:t>
      </w:r>
      <w:r w:rsidR="00AE4A19">
        <w:rPr>
          <w:lang w:eastAsia="ru-RU"/>
        </w:rPr>
        <w:t>ct the circuit given in Figure 3</w:t>
      </w:r>
      <w:r w:rsidRPr="00A71C75">
        <w:rPr>
          <w:lang w:eastAsia="ru-RU"/>
        </w:rPr>
        <w:t>.3 and apply the power.</w:t>
      </w:r>
    </w:p>
    <w:p w:rsidR="00923616" w:rsidRPr="00A71C75" w:rsidRDefault="00923616" w:rsidP="00923616">
      <w:pPr>
        <w:autoSpaceDE w:val="0"/>
        <w:autoSpaceDN w:val="0"/>
        <w:adjustRightInd w:val="0"/>
        <w:rPr>
          <w:lang w:eastAsia="ru-RU"/>
        </w:rPr>
      </w:pPr>
      <w:r w:rsidRPr="00A71C75">
        <w:rPr>
          <w:lang w:eastAsia="ru-RU"/>
        </w:rPr>
        <w:t>2. Using the switches, a</w:t>
      </w:r>
      <w:r w:rsidR="00AE4A19">
        <w:rPr>
          <w:lang w:eastAsia="ru-RU"/>
        </w:rPr>
        <w:t>pply the inputs given in Table 3</w:t>
      </w:r>
      <w:r w:rsidRPr="00A71C75">
        <w:rPr>
          <w:lang w:eastAsia="ru-RU"/>
        </w:rPr>
        <w:t>.3. Observe DIF and</w:t>
      </w:r>
      <w:r>
        <w:rPr>
          <w:lang w:eastAsia="ru-RU"/>
        </w:rPr>
        <w:t xml:space="preserve"> </w:t>
      </w:r>
      <w:r w:rsidRPr="00A71C75">
        <w:rPr>
          <w:lang w:eastAsia="ru-RU"/>
        </w:rPr>
        <w:t>BORROW outputs from LED display and take note of them</w:t>
      </w:r>
      <w:r w:rsidR="00AE4A19">
        <w:rPr>
          <w:lang w:eastAsia="ru-RU"/>
        </w:rPr>
        <w:t xml:space="preserve"> on Table 3</w:t>
      </w:r>
      <w:r w:rsidRPr="00A71C75">
        <w:rPr>
          <w:lang w:eastAsia="ru-RU"/>
        </w:rPr>
        <w:t>.3</w:t>
      </w:r>
    </w:p>
    <w:p w:rsidR="00923616" w:rsidRDefault="00923616" w:rsidP="00923616">
      <w:pPr>
        <w:tabs>
          <w:tab w:val="left" w:pos="3330"/>
        </w:tabs>
        <w:rPr>
          <w:lang w:eastAsia="ru-RU"/>
        </w:rPr>
      </w:pPr>
      <w:r w:rsidRPr="00A71C75">
        <w:rPr>
          <w:lang w:eastAsia="ru-RU"/>
        </w:rPr>
        <w:t>3. Has the full subtraction operation been verified?</w:t>
      </w:r>
    </w:p>
    <w:p w:rsidR="00923616" w:rsidRPr="00A71C75" w:rsidRDefault="00923616" w:rsidP="00923616">
      <w:pPr>
        <w:tabs>
          <w:tab w:val="left" w:pos="3330"/>
        </w:tabs>
        <w:rPr>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7"/>
        <w:gridCol w:w="567"/>
        <w:gridCol w:w="1843"/>
        <w:gridCol w:w="1843"/>
      </w:tblGrid>
      <w:tr w:rsidR="00923616" w:rsidRPr="00A71C75" w:rsidTr="00AE4A19">
        <w:trPr>
          <w:jc w:val="center"/>
        </w:trPr>
        <w:tc>
          <w:tcPr>
            <w:tcW w:w="1696" w:type="dxa"/>
            <w:gridSpan w:val="3"/>
            <w:shd w:val="clear" w:color="auto" w:fill="auto"/>
          </w:tcPr>
          <w:p w:rsidR="00923616" w:rsidRPr="00A71C75" w:rsidRDefault="00923616" w:rsidP="00AE4A19">
            <w:pPr>
              <w:autoSpaceDE w:val="0"/>
              <w:autoSpaceDN w:val="0"/>
              <w:adjustRightInd w:val="0"/>
              <w:jc w:val="center"/>
              <w:rPr>
                <w:b/>
              </w:rPr>
            </w:pPr>
            <w:r w:rsidRPr="00A71C75">
              <w:rPr>
                <w:b/>
              </w:rPr>
              <w:t>INPUTS</w:t>
            </w:r>
          </w:p>
        </w:tc>
        <w:tc>
          <w:tcPr>
            <w:tcW w:w="3686" w:type="dxa"/>
            <w:gridSpan w:val="2"/>
            <w:shd w:val="clear" w:color="auto" w:fill="auto"/>
          </w:tcPr>
          <w:p w:rsidR="00923616" w:rsidRPr="00A71C75" w:rsidRDefault="00923616" w:rsidP="00AE4A19">
            <w:pPr>
              <w:autoSpaceDE w:val="0"/>
              <w:autoSpaceDN w:val="0"/>
              <w:adjustRightInd w:val="0"/>
              <w:jc w:val="center"/>
              <w:rPr>
                <w:b/>
              </w:rPr>
            </w:pPr>
            <w:r w:rsidRPr="00A71C75">
              <w:rPr>
                <w:b/>
              </w:rPr>
              <w:t>OUTPUTS</w:t>
            </w: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
              </w:rPr>
            </w:pPr>
            <w:r w:rsidRPr="00A71C75">
              <w:rPr>
                <w:b/>
              </w:rPr>
              <w:t>C</w:t>
            </w:r>
          </w:p>
        </w:tc>
        <w:tc>
          <w:tcPr>
            <w:tcW w:w="567" w:type="dxa"/>
            <w:shd w:val="clear" w:color="auto" w:fill="auto"/>
          </w:tcPr>
          <w:p w:rsidR="00923616" w:rsidRPr="00A71C75" w:rsidRDefault="00923616" w:rsidP="00AE4A19">
            <w:pPr>
              <w:autoSpaceDE w:val="0"/>
              <w:autoSpaceDN w:val="0"/>
              <w:adjustRightInd w:val="0"/>
              <w:jc w:val="center"/>
              <w:rPr>
                <w:b/>
              </w:rPr>
            </w:pPr>
            <w:r w:rsidRPr="00A71C75">
              <w:rPr>
                <w:b/>
              </w:rPr>
              <w:t>A</w:t>
            </w:r>
          </w:p>
        </w:tc>
        <w:tc>
          <w:tcPr>
            <w:tcW w:w="567" w:type="dxa"/>
            <w:shd w:val="clear" w:color="auto" w:fill="auto"/>
          </w:tcPr>
          <w:p w:rsidR="00923616" w:rsidRPr="00A71C75" w:rsidRDefault="00923616" w:rsidP="00AE4A19">
            <w:pPr>
              <w:autoSpaceDE w:val="0"/>
              <w:autoSpaceDN w:val="0"/>
              <w:adjustRightInd w:val="0"/>
              <w:jc w:val="center"/>
              <w:rPr>
                <w:b/>
              </w:rPr>
            </w:pPr>
            <w:r w:rsidRPr="00A71C75">
              <w:rPr>
                <w:b/>
              </w:rPr>
              <w:t>B</w:t>
            </w:r>
          </w:p>
        </w:tc>
        <w:tc>
          <w:tcPr>
            <w:tcW w:w="1843" w:type="dxa"/>
            <w:shd w:val="clear" w:color="auto" w:fill="auto"/>
          </w:tcPr>
          <w:p w:rsidR="00923616" w:rsidRPr="00A71C75" w:rsidRDefault="00923616" w:rsidP="00AE4A19">
            <w:pPr>
              <w:autoSpaceDE w:val="0"/>
              <w:autoSpaceDN w:val="0"/>
              <w:adjustRightInd w:val="0"/>
              <w:jc w:val="center"/>
              <w:rPr>
                <w:b/>
              </w:rPr>
            </w:pPr>
            <w:r w:rsidRPr="00A71C75">
              <w:rPr>
                <w:b/>
              </w:rPr>
              <w:t>BORROW</w:t>
            </w:r>
          </w:p>
        </w:tc>
        <w:tc>
          <w:tcPr>
            <w:tcW w:w="1843" w:type="dxa"/>
          </w:tcPr>
          <w:p w:rsidR="00923616" w:rsidRPr="00A71C75" w:rsidRDefault="00923616" w:rsidP="00AE4A19">
            <w:pPr>
              <w:autoSpaceDE w:val="0"/>
              <w:autoSpaceDN w:val="0"/>
              <w:adjustRightInd w:val="0"/>
              <w:jc w:val="center"/>
              <w:rPr>
                <w:b/>
              </w:rPr>
            </w:pPr>
            <w:r w:rsidRPr="00A71C75">
              <w:rPr>
                <w:b/>
              </w:rPr>
              <w:t>DIF</w:t>
            </w: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pPr>
            <w:r w:rsidRPr="00A71C75">
              <w:t>0</w:t>
            </w:r>
          </w:p>
        </w:tc>
        <w:tc>
          <w:tcPr>
            <w:tcW w:w="567" w:type="dxa"/>
            <w:shd w:val="clear" w:color="auto" w:fill="auto"/>
          </w:tcPr>
          <w:p w:rsidR="00923616" w:rsidRPr="00A71C75" w:rsidRDefault="00923616" w:rsidP="00AE4A19">
            <w:pPr>
              <w:autoSpaceDE w:val="0"/>
              <w:autoSpaceDN w:val="0"/>
              <w:adjustRightInd w:val="0"/>
              <w:jc w:val="center"/>
            </w:pPr>
            <w:r w:rsidRPr="00A71C75">
              <w:t>0</w:t>
            </w:r>
          </w:p>
        </w:tc>
        <w:tc>
          <w:tcPr>
            <w:tcW w:w="567" w:type="dxa"/>
            <w:shd w:val="clear" w:color="auto" w:fill="auto"/>
          </w:tcPr>
          <w:p w:rsidR="00923616" w:rsidRPr="00A71C75" w:rsidRDefault="00923616" w:rsidP="00AE4A19">
            <w:pPr>
              <w:autoSpaceDE w:val="0"/>
              <w:autoSpaceDN w:val="0"/>
              <w:adjustRightInd w:val="0"/>
              <w:jc w:val="center"/>
            </w:pPr>
            <w:r w:rsidRPr="00A71C75">
              <w:t>0</w:t>
            </w:r>
          </w:p>
        </w:tc>
        <w:tc>
          <w:tcPr>
            <w:tcW w:w="1843" w:type="dxa"/>
            <w:shd w:val="clear" w:color="auto" w:fill="auto"/>
          </w:tcPr>
          <w:p w:rsidR="00923616" w:rsidRPr="00A71C75" w:rsidRDefault="00923616" w:rsidP="00AE4A19">
            <w:pPr>
              <w:autoSpaceDE w:val="0"/>
              <w:autoSpaceDN w:val="0"/>
              <w:adjustRightInd w:val="0"/>
              <w:jc w:val="center"/>
            </w:pPr>
          </w:p>
        </w:tc>
        <w:tc>
          <w:tcPr>
            <w:tcW w:w="1843" w:type="dxa"/>
          </w:tcPr>
          <w:p w:rsidR="00923616" w:rsidRPr="00A71C75" w:rsidRDefault="00923616" w:rsidP="00AE4A19">
            <w:pPr>
              <w:autoSpaceDE w:val="0"/>
              <w:autoSpaceDN w:val="0"/>
              <w:adjustRightInd w:val="0"/>
              <w:jc w:val="cente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pPr>
            <w:r w:rsidRPr="00A71C75">
              <w:t>0</w:t>
            </w:r>
          </w:p>
        </w:tc>
        <w:tc>
          <w:tcPr>
            <w:tcW w:w="567" w:type="dxa"/>
            <w:shd w:val="clear" w:color="auto" w:fill="auto"/>
          </w:tcPr>
          <w:p w:rsidR="00923616" w:rsidRPr="00A71C75" w:rsidRDefault="00923616" w:rsidP="00AE4A19">
            <w:pPr>
              <w:autoSpaceDE w:val="0"/>
              <w:autoSpaceDN w:val="0"/>
              <w:adjustRightInd w:val="0"/>
              <w:jc w:val="center"/>
            </w:pPr>
            <w:r w:rsidRPr="00A71C75">
              <w:t>0</w:t>
            </w:r>
          </w:p>
        </w:tc>
        <w:tc>
          <w:tcPr>
            <w:tcW w:w="567" w:type="dxa"/>
            <w:shd w:val="clear" w:color="auto" w:fill="auto"/>
          </w:tcPr>
          <w:p w:rsidR="00923616" w:rsidRPr="00A71C75" w:rsidRDefault="00923616" w:rsidP="00AE4A19">
            <w:pPr>
              <w:autoSpaceDE w:val="0"/>
              <w:autoSpaceDN w:val="0"/>
              <w:adjustRightInd w:val="0"/>
              <w:jc w:val="center"/>
            </w:pPr>
            <w:r w:rsidRPr="00A71C75">
              <w:t>1</w:t>
            </w:r>
          </w:p>
        </w:tc>
        <w:tc>
          <w:tcPr>
            <w:tcW w:w="1843" w:type="dxa"/>
            <w:shd w:val="clear" w:color="auto" w:fill="auto"/>
          </w:tcPr>
          <w:p w:rsidR="00923616" w:rsidRPr="00A71C75" w:rsidRDefault="00923616" w:rsidP="00AE4A19">
            <w:pPr>
              <w:autoSpaceDE w:val="0"/>
              <w:autoSpaceDN w:val="0"/>
              <w:adjustRightInd w:val="0"/>
              <w:jc w:val="center"/>
            </w:pPr>
          </w:p>
        </w:tc>
        <w:tc>
          <w:tcPr>
            <w:tcW w:w="1843" w:type="dxa"/>
          </w:tcPr>
          <w:p w:rsidR="00923616" w:rsidRPr="00A71C75" w:rsidRDefault="00923616" w:rsidP="00AE4A19">
            <w:pPr>
              <w:autoSpaceDE w:val="0"/>
              <w:autoSpaceDN w:val="0"/>
              <w:adjustRightInd w:val="0"/>
              <w:jc w:val="cente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pPr>
            <w:r w:rsidRPr="00A71C75">
              <w:t>0</w:t>
            </w:r>
          </w:p>
        </w:tc>
        <w:tc>
          <w:tcPr>
            <w:tcW w:w="567" w:type="dxa"/>
            <w:shd w:val="clear" w:color="auto" w:fill="auto"/>
          </w:tcPr>
          <w:p w:rsidR="00923616" w:rsidRPr="00A71C75" w:rsidRDefault="00923616" w:rsidP="00AE4A19">
            <w:pPr>
              <w:autoSpaceDE w:val="0"/>
              <w:autoSpaceDN w:val="0"/>
              <w:adjustRightInd w:val="0"/>
              <w:jc w:val="center"/>
            </w:pPr>
            <w:r w:rsidRPr="00A71C75">
              <w:t>1</w:t>
            </w:r>
          </w:p>
        </w:tc>
        <w:tc>
          <w:tcPr>
            <w:tcW w:w="567" w:type="dxa"/>
            <w:shd w:val="clear" w:color="auto" w:fill="auto"/>
          </w:tcPr>
          <w:p w:rsidR="00923616" w:rsidRPr="00A71C75" w:rsidRDefault="00923616" w:rsidP="00AE4A19">
            <w:pPr>
              <w:autoSpaceDE w:val="0"/>
              <w:autoSpaceDN w:val="0"/>
              <w:adjustRightInd w:val="0"/>
              <w:jc w:val="center"/>
            </w:pPr>
            <w:r w:rsidRPr="00A71C75">
              <w:t>0</w:t>
            </w:r>
          </w:p>
        </w:tc>
        <w:tc>
          <w:tcPr>
            <w:tcW w:w="1843" w:type="dxa"/>
            <w:shd w:val="clear" w:color="auto" w:fill="auto"/>
          </w:tcPr>
          <w:p w:rsidR="00923616" w:rsidRPr="00A71C75" w:rsidRDefault="00923616" w:rsidP="00AE4A19">
            <w:pPr>
              <w:autoSpaceDE w:val="0"/>
              <w:autoSpaceDN w:val="0"/>
              <w:adjustRightInd w:val="0"/>
              <w:jc w:val="center"/>
            </w:pPr>
          </w:p>
        </w:tc>
        <w:tc>
          <w:tcPr>
            <w:tcW w:w="1843" w:type="dxa"/>
          </w:tcPr>
          <w:p w:rsidR="00923616" w:rsidRPr="00A71C75" w:rsidRDefault="00923616" w:rsidP="00AE4A19">
            <w:pPr>
              <w:autoSpaceDE w:val="0"/>
              <w:autoSpaceDN w:val="0"/>
              <w:adjustRightInd w:val="0"/>
              <w:jc w:val="cente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pPr>
            <w:r w:rsidRPr="00A71C75">
              <w:t>0</w:t>
            </w:r>
          </w:p>
        </w:tc>
        <w:tc>
          <w:tcPr>
            <w:tcW w:w="567" w:type="dxa"/>
            <w:shd w:val="clear" w:color="auto" w:fill="auto"/>
          </w:tcPr>
          <w:p w:rsidR="00923616" w:rsidRPr="00A71C75" w:rsidRDefault="00923616" w:rsidP="00AE4A19">
            <w:pPr>
              <w:autoSpaceDE w:val="0"/>
              <w:autoSpaceDN w:val="0"/>
              <w:adjustRightInd w:val="0"/>
              <w:jc w:val="center"/>
            </w:pPr>
            <w:r w:rsidRPr="00A71C75">
              <w:t>1</w:t>
            </w:r>
          </w:p>
        </w:tc>
        <w:tc>
          <w:tcPr>
            <w:tcW w:w="567" w:type="dxa"/>
            <w:shd w:val="clear" w:color="auto" w:fill="auto"/>
          </w:tcPr>
          <w:p w:rsidR="00923616" w:rsidRPr="00A71C75" w:rsidRDefault="00923616" w:rsidP="00AE4A19">
            <w:pPr>
              <w:autoSpaceDE w:val="0"/>
              <w:autoSpaceDN w:val="0"/>
              <w:adjustRightInd w:val="0"/>
              <w:jc w:val="center"/>
            </w:pPr>
            <w:r w:rsidRPr="00A71C75">
              <w:t>1</w:t>
            </w:r>
          </w:p>
        </w:tc>
        <w:tc>
          <w:tcPr>
            <w:tcW w:w="1843" w:type="dxa"/>
            <w:shd w:val="clear" w:color="auto" w:fill="auto"/>
          </w:tcPr>
          <w:p w:rsidR="00923616" w:rsidRPr="00A71C75" w:rsidRDefault="00923616" w:rsidP="00AE4A19">
            <w:pPr>
              <w:autoSpaceDE w:val="0"/>
              <w:autoSpaceDN w:val="0"/>
              <w:adjustRightInd w:val="0"/>
              <w:jc w:val="center"/>
            </w:pPr>
          </w:p>
        </w:tc>
        <w:tc>
          <w:tcPr>
            <w:tcW w:w="1843" w:type="dxa"/>
          </w:tcPr>
          <w:p w:rsidR="00923616" w:rsidRPr="00A71C75" w:rsidRDefault="00923616" w:rsidP="00AE4A19">
            <w:pPr>
              <w:autoSpaceDE w:val="0"/>
              <w:autoSpaceDN w:val="0"/>
              <w:adjustRightInd w:val="0"/>
              <w:jc w:val="cente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pPr>
            <w:r w:rsidRPr="00A71C75">
              <w:t>1</w:t>
            </w:r>
          </w:p>
        </w:tc>
        <w:tc>
          <w:tcPr>
            <w:tcW w:w="567" w:type="dxa"/>
            <w:shd w:val="clear" w:color="auto" w:fill="auto"/>
          </w:tcPr>
          <w:p w:rsidR="00923616" w:rsidRPr="00A71C75" w:rsidRDefault="00923616" w:rsidP="00AE4A19">
            <w:pPr>
              <w:autoSpaceDE w:val="0"/>
              <w:autoSpaceDN w:val="0"/>
              <w:adjustRightInd w:val="0"/>
              <w:jc w:val="center"/>
            </w:pPr>
            <w:r w:rsidRPr="00A71C75">
              <w:t>0</w:t>
            </w:r>
          </w:p>
        </w:tc>
        <w:tc>
          <w:tcPr>
            <w:tcW w:w="567" w:type="dxa"/>
            <w:shd w:val="clear" w:color="auto" w:fill="auto"/>
          </w:tcPr>
          <w:p w:rsidR="00923616" w:rsidRPr="00A71C75" w:rsidRDefault="00923616" w:rsidP="00AE4A19">
            <w:pPr>
              <w:autoSpaceDE w:val="0"/>
              <w:autoSpaceDN w:val="0"/>
              <w:adjustRightInd w:val="0"/>
              <w:jc w:val="center"/>
            </w:pPr>
            <w:r w:rsidRPr="00A71C75">
              <w:t>0</w:t>
            </w:r>
          </w:p>
        </w:tc>
        <w:tc>
          <w:tcPr>
            <w:tcW w:w="1843" w:type="dxa"/>
            <w:shd w:val="clear" w:color="auto" w:fill="auto"/>
          </w:tcPr>
          <w:p w:rsidR="00923616" w:rsidRPr="00A71C75" w:rsidRDefault="00923616" w:rsidP="00AE4A19">
            <w:pPr>
              <w:autoSpaceDE w:val="0"/>
              <w:autoSpaceDN w:val="0"/>
              <w:adjustRightInd w:val="0"/>
              <w:jc w:val="center"/>
            </w:pPr>
          </w:p>
        </w:tc>
        <w:tc>
          <w:tcPr>
            <w:tcW w:w="1843" w:type="dxa"/>
          </w:tcPr>
          <w:p w:rsidR="00923616" w:rsidRPr="00A71C75" w:rsidRDefault="00923616" w:rsidP="00AE4A19">
            <w:pPr>
              <w:autoSpaceDE w:val="0"/>
              <w:autoSpaceDN w:val="0"/>
              <w:adjustRightInd w:val="0"/>
              <w:jc w:val="cente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pPr>
            <w:r w:rsidRPr="00A71C75">
              <w:t>1</w:t>
            </w:r>
          </w:p>
        </w:tc>
        <w:tc>
          <w:tcPr>
            <w:tcW w:w="567" w:type="dxa"/>
            <w:shd w:val="clear" w:color="auto" w:fill="auto"/>
          </w:tcPr>
          <w:p w:rsidR="00923616" w:rsidRPr="00A71C75" w:rsidRDefault="00923616" w:rsidP="00AE4A19">
            <w:pPr>
              <w:autoSpaceDE w:val="0"/>
              <w:autoSpaceDN w:val="0"/>
              <w:adjustRightInd w:val="0"/>
              <w:jc w:val="center"/>
            </w:pPr>
            <w:r w:rsidRPr="00A71C75">
              <w:t>0</w:t>
            </w:r>
          </w:p>
        </w:tc>
        <w:tc>
          <w:tcPr>
            <w:tcW w:w="567" w:type="dxa"/>
            <w:shd w:val="clear" w:color="auto" w:fill="auto"/>
          </w:tcPr>
          <w:p w:rsidR="00923616" w:rsidRPr="00A71C75" w:rsidRDefault="00923616" w:rsidP="00AE4A19">
            <w:pPr>
              <w:autoSpaceDE w:val="0"/>
              <w:autoSpaceDN w:val="0"/>
              <w:adjustRightInd w:val="0"/>
              <w:jc w:val="center"/>
            </w:pPr>
            <w:r w:rsidRPr="00A71C75">
              <w:t>1</w:t>
            </w:r>
          </w:p>
        </w:tc>
        <w:tc>
          <w:tcPr>
            <w:tcW w:w="1843" w:type="dxa"/>
            <w:shd w:val="clear" w:color="auto" w:fill="auto"/>
          </w:tcPr>
          <w:p w:rsidR="00923616" w:rsidRPr="00A71C75" w:rsidRDefault="00923616" w:rsidP="00AE4A19">
            <w:pPr>
              <w:autoSpaceDE w:val="0"/>
              <w:autoSpaceDN w:val="0"/>
              <w:adjustRightInd w:val="0"/>
              <w:jc w:val="center"/>
            </w:pPr>
          </w:p>
        </w:tc>
        <w:tc>
          <w:tcPr>
            <w:tcW w:w="1843" w:type="dxa"/>
          </w:tcPr>
          <w:p w:rsidR="00923616" w:rsidRPr="00A71C75" w:rsidRDefault="00923616" w:rsidP="00AE4A19">
            <w:pPr>
              <w:autoSpaceDE w:val="0"/>
              <w:autoSpaceDN w:val="0"/>
              <w:adjustRightInd w:val="0"/>
              <w:jc w:val="cente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pPr>
            <w:r w:rsidRPr="00A71C75">
              <w:t>1</w:t>
            </w:r>
          </w:p>
        </w:tc>
        <w:tc>
          <w:tcPr>
            <w:tcW w:w="567" w:type="dxa"/>
            <w:shd w:val="clear" w:color="auto" w:fill="auto"/>
          </w:tcPr>
          <w:p w:rsidR="00923616" w:rsidRPr="00A71C75" w:rsidRDefault="00923616" w:rsidP="00AE4A19">
            <w:pPr>
              <w:autoSpaceDE w:val="0"/>
              <w:autoSpaceDN w:val="0"/>
              <w:adjustRightInd w:val="0"/>
              <w:jc w:val="center"/>
            </w:pPr>
            <w:r w:rsidRPr="00A71C75">
              <w:t>1</w:t>
            </w:r>
          </w:p>
        </w:tc>
        <w:tc>
          <w:tcPr>
            <w:tcW w:w="567" w:type="dxa"/>
            <w:shd w:val="clear" w:color="auto" w:fill="auto"/>
          </w:tcPr>
          <w:p w:rsidR="00923616" w:rsidRPr="00A71C75" w:rsidRDefault="00923616" w:rsidP="00AE4A19">
            <w:pPr>
              <w:autoSpaceDE w:val="0"/>
              <w:autoSpaceDN w:val="0"/>
              <w:adjustRightInd w:val="0"/>
              <w:jc w:val="center"/>
            </w:pPr>
            <w:r w:rsidRPr="00A71C75">
              <w:t>0</w:t>
            </w:r>
          </w:p>
        </w:tc>
        <w:tc>
          <w:tcPr>
            <w:tcW w:w="1843" w:type="dxa"/>
            <w:shd w:val="clear" w:color="auto" w:fill="auto"/>
          </w:tcPr>
          <w:p w:rsidR="00923616" w:rsidRPr="00A71C75" w:rsidRDefault="00923616" w:rsidP="00AE4A19">
            <w:pPr>
              <w:autoSpaceDE w:val="0"/>
              <w:autoSpaceDN w:val="0"/>
              <w:adjustRightInd w:val="0"/>
              <w:jc w:val="center"/>
            </w:pPr>
          </w:p>
        </w:tc>
        <w:tc>
          <w:tcPr>
            <w:tcW w:w="1843" w:type="dxa"/>
          </w:tcPr>
          <w:p w:rsidR="00923616" w:rsidRPr="00A71C75" w:rsidRDefault="00923616" w:rsidP="00AE4A19">
            <w:pPr>
              <w:autoSpaceDE w:val="0"/>
              <w:autoSpaceDN w:val="0"/>
              <w:adjustRightInd w:val="0"/>
              <w:jc w:val="cente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pPr>
            <w:r w:rsidRPr="00A71C75">
              <w:t>1</w:t>
            </w:r>
          </w:p>
        </w:tc>
        <w:tc>
          <w:tcPr>
            <w:tcW w:w="567" w:type="dxa"/>
            <w:shd w:val="clear" w:color="auto" w:fill="auto"/>
          </w:tcPr>
          <w:p w:rsidR="00923616" w:rsidRPr="00A71C75" w:rsidRDefault="00923616" w:rsidP="00AE4A19">
            <w:pPr>
              <w:autoSpaceDE w:val="0"/>
              <w:autoSpaceDN w:val="0"/>
              <w:adjustRightInd w:val="0"/>
              <w:jc w:val="center"/>
            </w:pPr>
            <w:r w:rsidRPr="00A71C75">
              <w:t>1</w:t>
            </w:r>
          </w:p>
        </w:tc>
        <w:tc>
          <w:tcPr>
            <w:tcW w:w="567" w:type="dxa"/>
            <w:shd w:val="clear" w:color="auto" w:fill="auto"/>
          </w:tcPr>
          <w:p w:rsidR="00923616" w:rsidRPr="00A71C75" w:rsidRDefault="00923616" w:rsidP="00AE4A19">
            <w:pPr>
              <w:autoSpaceDE w:val="0"/>
              <w:autoSpaceDN w:val="0"/>
              <w:adjustRightInd w:val="0"/>
              <w:jc w:val="center"/>
            </w:pPr>
            <w:r w:rsidRPr="00A71C75">
              <w:t>1</w:t>
            </w:r>
          </w:p>
        </w:tc>
        <w:tc>
          <w:tcPr>
            <w:tcW w:w="1843" w:type="dxa"/>
            <w:shd w:val="clear" w:color="auto" w:fill="auto"/>
          </w:tcPr>
          <w:p w:rsidR="00923616" w:rsidRPr="00A71C75" w:rsidRDefault="00923616" w:rsidP="00AE4A19">
            <w:pPr>
              <w:autoSpaceDE w:val="0"/>
              <w:autoSpaceDN w:val="0"/>
              <w:adjustRightInd w:val="0"/>
              <w:jc w:val="center"/>
            </w:pPr>
          </w:p>
        </w:tc>
        <w:tc>
          <w:tcPr>
            <w:tcW w:w="1843" w:type="dxa"/>
          </w:tcPr>
          <w:p w:rsidR="00923616" w:rsidRPr="00A71C75" w:rsidRDefault="00923616" w:rsidP="00AE4A19">
            <w:pPr>
              <w:autoSpaceDE w:val="0"/>
              <w:autoSpaceDN w:val="0"/>
              <w:adjustRightInd w:val="0"/>
              <w:jc w:val="center"/>
            </w:pPr>
          </w:p>
        </w:tc>
      </w:tr>
    </w:tbl>
    <w:p w:rsidR="00923616" w:rsidRPr="00A71C75" w:rsidRDefault="00AE4A19" w:rsidP="00923616">
      <w:pPr>
        <w:tabs>
          <w:tab w:val="left" w:pos="3330"/>
        </w:tabs>
        <w:jc w:val="center"/>
      </w:pPr>
      <w:r>
        <w:t>Table 3</w:t>
      </w:r>
      <w:r w:rsidR="00923616" w:rsidRPr="00A71C75">
        <w:t>.3</w:t>
      </w:r>
    </w:p>
    <w:p w:rsidR="00923616" w:rsidRPr="00A71C75" w:rsidRDefault="00AF5BA4" w:rsidP="00AF5BA4">
      <w:pPr>
        <w:autoSpaceDE w:val="0"/>
        <w:autoSpaceDN w:val="0"/>
        <w:adjustRightInd w:val="0"/>
      </w:pPr>
      <w:r>
        <w:rPr>
          <w:b/>
          <w:bCs/>
          <w:i/>
        </w:rPr>
        <w:t>EXPERIMENT 3</w:t>
      </w:r>
      <w:r w:rsidR="00923616" w:rsidRPr="00443BE7">
        <w:rPr>
          <w:b/>
          <w:bCs/>
          <w:i/>
        </w:rPr>
        <w:t xml:space="preserve">.4 </w:t>
      </w:r>
      <w:r w:rsidR="00923616" w:rsidRPr="00443BE7">
        <w:rPr>
          <w:b/>
          <w:bCs/>
          <w:i/>
          <w:lang w:eastAsia="ru-RU"/>
        </w:rPr>
        <w:t>EXPERIMENT OF FULL ADDER ANALYSIS</w:t>
      </w:r>
      <w:r w:rsidR="00923616" w:rsidRPr="00A71C75">
        <w:t xml:space="preserve"> </w:t>
      </w:r>
      <w:r w:rsidR="00923616">
        <w:rPr>
          <w:noProof/>
          <w:lang w:eastAsia="en-US"/>
        </w:rPr>
        <w:drawing>
          <wp:inline distT="0" distB="0" distL="0" distR="0">
            <wp:extent cx="5379720" cy="383603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a:srcRect/>
                    <a:stretch>
                      <a:fillRect/>
                    </a:stretch>
                  </pic:blipFill>
                  <pic:spPr bwMode="auto">
                    <a:xfrm>
                      <a:off x="0" y="0"/>
                      <a:ext cx="5379720" cy="3836035"/>
                    </a:xfrm>
                    <a:prstGeom prst="rect">
                      <a:avLst/>
                    </a:prstGeom>
                    <a:noFill/>
                    <a:ln w="9525">
                      <a:noFill/>
                      <a:miter lim="800000"/>
                      <a:headEnd/>
                      <a:tailEnd/>
                    </a:ln>
                  </pic:spPr>
                </pic:pic>
              </a:graphicData>
            </a:graphic>
          </wp:inline>
        </w:drawing>
      </w:r>
    </w:p>
    <w:p w:rsidR="00923616" w:rsidRPr="00A71C75" w:rsidRDefault="00AE4A19" w:rsidP="00923616">
      <w:pPr>
        <w:tabs>
          <w:tab w:val="left" w:pos="3330"/>
        </w:tabs>
        <w:jc w:val="center"/>
      </w:pPr>
      <w:r>
        <w:lastRenderedPageBreak/>
        <w:t>Figure 3</w:t>
      </w:r>
      <w:r w:rsidR="00923616" w:rsidRPr="00A71C75">
        <w:t>.4</w:t>
      </w:r>
    </w:p>
    <w:p w:rsidR="00923616" w:rsidRPr="00443BE7" w:rsidRDefault="00923616" w:rsidP="00923616">
      <w:pPr>
        <w:autoSpaceDE w:val="0"/>
        <w:autoSpaceDN w:val="0"/>
        <w:adjustRightInd w:val="0"/>
        <w:rPr>
          <w:bCs/>
        </w:rPr>
      </w:pPr>
      <w:r w:rsidRPr="00443BE7">
        <w:rPr>
          <w:bCs/>
        </w:rPr>
        <w:t>Experimental Work:</w:t>
      </w:r>
    </w:p>
    <w:p w:rsidR="00923616" w:rsidRPr="00A71C75" w:rsidRDefault="00923616" w:rsidP="00923616">
      <w:pPr>
        <w:autoSpaceDE w:val="0"/>
        <w:autoSpaceDN w:val="0"/>
        <w:adjustRightInd w:val="0"/>
        <w:rPr>
          <w:lang w:eastAsia="ru-RU"/>
        </w:rPr>
      </w:pPr>
      <w:r w:rsidRPr="00A71C75">
        <w:rPr>
          <w:lang w:eastAsia="ru-RU"/>
        </w:rPr>
        <w:t>1. Constru</w:t>
      </w:r>
      <w:r w:rsidR="00AE4A19">
        <w:rPr>
          <w:lang w:eastAsia="ru-RU"/>
        </w:rPr>
        <w:t>ct the circuit given in Figure 3</w:t>
      </w:r>
      <w:r w:rsidRPr="00A71C75">
        <w:rPr>
          <w:lang w:eastAsia="ru-RU"/>
        </w:rPr>
        <w:t>.4 and apply the power.</w:t>
      </w:r>
    </w:p>
    <w:p w:rsidR="00923616" w:rsidRPr="00A71C75" w:rsidRDefault="00923616" w:rsidP="00923616">
      <w:pPr>
        <w:autoSpaceDE w:val="0"/>
        <w:autoSpaceDN w:val="0"/>
        <w:adjustRightInd w:val="0"/>
        <w:rPr>
          <w:lang w:eastAsia="ru-RU"/>
        </w:rPr>
      </w:pPr>
      <w:r w:rsidRPr="00A71C75">
        <w:rPr>
          <w:lang w:eastAsia="ru-RU"/>
        </w:rPr>
        <w:t>2. Using the switches, a</w:t>
      </w:r>
      <w:r w:rsidR="00AE4A19">
        <w:rPr>
          <w:lang w:eastAsia="ru-RU"/>
        </w:rPr>
        <w:t>pply the inputs given in Table 3</w:t>
      </w:r>
      <w:r w:rsidRPr="00A71C75">
        <w:rPr>
          <w:lang w:eastAsia="ru-RU"/>
        </w:rPr>
        <w:t>.4</w:t>
      </w:r>
    </w:p>
    <w:p w:rsidR="00923616" w:rsidRPr="00A71C75" w:rsidRDefault="00923616" w:rsidP="00923616">
      <w:pPr>
        <w:autoSpaceDE w:val="0"/>
        <w:autoSpaceDN w:val="0"/>
        <w:adjustRightInd w:val="0"/>
        <w:rPr>
          <w:lang w:eastAsia="ru-RU"/>
        </w:rPr>
      </w:pPr>
      <w:r w:rsidRPr="00A71C75">
        <w:rPr>
          <w:lang w:eastAsia="ru-RU"/>
        </w:rPr>
        <w:t xml:space="preserve">3. Observe SUM and C4 outputs </w:t>
      </w:r>
      <w:r w:rsidR="00AE4A19">
        <w:rPr>
          <w:lang w:eastAsia="ru-RU"/>
        </w:rPr>
        <w:t>and take note of them on Table 3</w:t>
      </w:r>
      <w:r w:rsidRPr="00A71C75">
        <w:rPr>
          <w:lang w:eastAsia="ru-RU"/>
        </w:rPr>
        <w:t>.4</w:t>
      </w:r>
    </w:p>
    <w:p w:rsidR="00923616" w:rsidRPr="00A71C75" w:rsidRDefault="00923616" w:rsidP="00923616">
      <w:pPr>
        <w:autoSpaceDE w:val="0"/>
        <w:autoSpaceDN w:val="0"/>
        <w:adjustRightInd w:val="0"/>
        <w:rPr>
          <w:lang w:eastAsia="ru-RU"/>
        </w:rPr>
      </w:pPr>
      <w:r w:rsidRPr="00A71C75">
        <w:rPr>
          <w:lang w:eastAsia="ru-RU"/>
        </w:rPr>
        <w:t>4. Has the addition operation been verified?</w:t>
      </w:r>
    </w:p>
    <w:p w:rsidR="00923616" w:rsidRPr="00A71C75" w:rsidRDefault="00923616" w:rsidP="00923616">
      <w:pPr>
        <w:autoSpaceDE w:val="0"/>
        <w:autoSpaceDN w:val="0"/>
        <w:adjustRightInd w:val="0"/>
        <w:rPr>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8"/>
        <w:gridCol w:w="722"/>
        <w:gridCol w:w="722"/>
        <w:gridCol w:w="580"/>
        <w:gridCol w:w="433"/>
        <w:gridCol w:w="722"/>
        <w:gridCol w:w="722"/>
        <w:gridCol w:w="721"/>
        <w:gridCol w:w="725"/>
        <w:gridCol w:w="433"/>
        <w:gridCol w:w="578"/>
        <w:gridCol w:w="578"/>
        <w:gridCol w:w="578"/>
        <w:gridCol w:w="578"/>
        <w:gridCol w:w="578"/>
      </w:tblGrid>
      <w:tr w:rsidR="00923616" w:rsidRPr="00A71C75" w:rsidTr="00AE4A19">
        <w:trPr>
          <w:trHeight w:val="286"/>
          <w:jc w:val="center"/>
        </w:trPr>
        <w:tc>
          <w:tcPr>
            <w:tcW w:w="2712" w:type="dxa"/>
            <w:gridSpan w:val="4"/>
            <w:shd w:val="clear" w:color="auto" w:fill="auto"/>
          </w:tcPr>
          <w:p w:rsidR="00923616" w:rsidRPr="00A71C75" w:rsidRDefault="00923616" w:rsidP="00AE4A19">
            <w:pPr>
              <w:autoSpaceDE w:val="0"/>
              <w:autoSpaceDN w:val="0"/>
              <w:adjustRightInd w:val="0"/>
              <w:jc w:val="center"/>
              <w:rPr>
                <w:b/>
              </w:rPr>
            </w:pPr>
            <w:r w:rsidRPr="00A71C75">
              <w:rPr>
                <w:b/>
              </w:rPr>
              <w:t>1’th NUMBER</w:t>
            </w:r>
          </w:p>
        </w:tc>
        <w:tc>
          <w:tcPr>
            <w:tcW w:w="433" w:type="dxa"/>
            <w:vMerge w:val="restart"/>
            <w:shd w:val="clear" w:color="auto" w:fill="auto"/>
          </w:tcPr>
          <w:p w:rsidR="00923616" w:rsidRPr="00A71C75" w:rsidRDefault="00923616" w:rsidP="00AE4A19">
            <w:pPr>
              <w:autoSpaceDE w:val="0"/>
              <w:autoSpaceDN w:val="0"/>
              <w:adjustRightInd w:val="0"/>
              <w:jc w:val="center"/>
              <w:rPr>
                <w:b/>
              </w:rPr>
            </w:pPr>
            <w:r w:rsidRPr="00A71C75">
              <w:rPr>
                <w:b/>
              </w:rPr>
              <w:t>+</w:t>
            </w:r>
          </w:p>
        </w:tc>
        <w:tc>
          <w:tcPr>
            <w:tcW w:w="2890" w:type="dxa"/>
            <w:gridSpan w:val="4"/>
            <w:shd w:val="clear" w:color="auto" w:fill="auto"/>
          </w:tcPr>
          <w:p w:rsidR="00923616" w:rsidRPr="00A71C75" w:rsidRDefault="00923616" w:rsidP="00AE4A19">
            <w:pPr>
              <w:autoSpaceDE w:val="0"/>
              <w:autoSpaceDN w:val="0"/>
              <w:adjustRightInd w:val="0"/>
              <w:jc w:val="center"/>
              <w:rPr>
                <w:b/>
              </w:rPr>
            </w:pPr>
            <w:r w:rsidRPr="00A71C75">
              <w:rPr>
                <w:b/>
              </w:rPr>
              <w:t>2’nd NUMBER</w:t>
            </w:r>
          </w:p>
        </w:tc>
        <w:tc>
          <w:tcPr>
            <w:tcW w:w="433" w:type="dxa"/>
            <w:vMerge w:val="restart"/>
            <w:shd w:val="clear" w:color="auto" w:fill="auto"/>
          </w:tcPr>
          <w:p w:rsidR="00923616" w:rsidRPr="00A71C75" w:rsidRDefault="00923616" w:rsidP="00AE4A19">
            <w:pPr>
              <w:autoSpaceDE w:val="0"/>
              <w:autoSpaceDN w:val="0"/>
              <w:adjustRightInd w:val="0"/>
              <w:jc w:val="center"/>
              <w:rPr>
                <w:b/>
              </w:rPr>
            </w:pPr>
            <w:r w:rsidRPr="00A71C75">
              <w:rPr>
                <w:b/>
              </w:rPr>
              <w:t>=</w:t>
            </w:r>
          </w:p>
        </w:tc>
        <w:tc>
          <w:tcPr>
            <w:tcW w:w="578" w:type="dxa"/>
            <w:vMerge w:val="restart"/>
            <w:shd w:val="clear" w:color="auto" w:fill="auto"/>
          </w:tcPr>
          <w:p w:rsidR="00923616" w:rsidRPr="00A71C75" w:rsidRDefault="00923616" w:rsidP="00AE4A19">
            <w:pPr>
              <w:autoSpaceDE w:val="0"/>
              <w:autoSpaceDN w:val="0"/>
              <w:adjustRightInd w:val="0"/>
              <w:jc w:val="center"/>
              <w:rPr>
                <w:b/>
              </w:rPr>
            </w:pPr>
            <w:r w:rsidRPr="00A71C75">
              <w:rPr>
                <w:b/>
              </w:rPr>
              <w:t>C4</w:t>
            </w:r>
          </w:p>
        </w:tc>
        <w:tc>
          <w:tcPr>
            <w:tcW w:w="2312" w:type="dxa"/>
            <w:gridSpan w:val="4"/>
            <w:shd w:val="clear" w:color="auto" w:fill="auto"/>
          </w:tcPr>
          <w:p w:rsidR="00923616" w:rsidRPr="00A71C75" w:rsidRDefault="00923616" w:rsidP="00AE4A19">
            <w:pPr>
              <w:autoSpaceDE w:val="0"/>
              <w:autoSpaceDN w:val="0"/>
              <w:adjustRightInd w:val="0"/>
              <w:jc w:val="center"/>
              <w:rPr>
                <w:b/>
              </w:rPr>
            </w:pPr>
            <w:r w:rsidRPr="00A71C75">
              <w:rPr>
                <w:b/>
              </w:rPr>
              <w:t>OUTPUTS</w:t>
            </w:r>
          </w:p>
        </w:tc>
      </w:tr>
      <w:tr w:rsidR="00923616" w:rsidRPr="00A71C75" w:rsidTr="00AE4A19">
        <w:trPr>
          <w:trHeight w:val="290"/>
          <w:jc w:val="center"/>
        </w:trPr>
        <w:tc>
          <w:tcPr>
            <w:tcW w:w="688" w:type="dxa"/>
            <w:shd w:val="clear" w:color="auto" w:fill="auto"/>
          </w:tcPr>
          <w:p w:rsidR="00923616" w:rsidRPr="00A71C75" w:rsidRDefault="00923616" w:rsidP="00AE4A19">
            <w:pPr>
              <w:autoSpaceDE w:val="0"/>
              <w:autoSpaceDN w:val="0"/>
              <w:adjustRightInd w:val="0"/>
              <w:jc w:val="center"/>
              <w:rPr>
                <w:b/>
              </w:rPr>
            </w:pPr>
            <w:r w:rsidRPr="00A71C75">
              <w:rPr>
                <w:b/>
              </w:rPr>
              <w:t>A3</w:t>
            </w:r>
          </w:p>
        </w:tc>
        <w:tc>
          <w:tcPr>
            <w:tcW w:w="722" w:type="dxa"/>
            <w:shd w:val="clear" w:color="auto" w:fill="auto"/>
          </w:tcPr>
          <w:p w:rsidR="00923616" w:rsidRPr="00A71C75" w:rsidRDefault="00923616" w:rsidP="00AE4A19">
            <w:pPr>
              <w:autoSpaceDE w:val="0"/>
              <w:autoSpaceDN w:val="0"/>
              <w:adjustRightInd w:val="0"/>
              <w:jc w:val="center"/>
              <w:rPr>
                <w:b/>
              </w:rPr>
            </w:pPr>
            <w:r w:rsidRPr="00A71C75">
              <w:rPr>
                <w:b/>
              </w:rPr>
              <w:t>A2</w:t>
            </w:r>
          </w:p>
        </w:tc>
        <w:tc>
          <w:tcPr>
            <w:tcW w:w="722" w:type="dxa"/>
            <w:shd w:val="clear" w:color="auto" w:fill="auto"/>
          </w:tcPr>
          <w:p w:rsidR="00923616" w:rsidRPr="00A71C75" w:rsidRDefault="00923616" w:rsidP="00AE4A19">
            <w:pPr>
              <w:autoSpaceDE w:val="0"/>
              <w:autoSpaceDN w:val="0"/>
              <w:adjustRightInd w:val="0"/>
              <w:jc w:val="center"/>
              <w:rPr>
                <w:b/>
              </w:rPr>
            </w:pPr>
            <w:r w:rsidRPr="00A71C75">
              <w:rPr>
                <w:b/>
              </w:rPr>
              <w:t>A1</w:t>
            </w:r>
          </w:p>
        </w:tc>
        <w:tc>
          <w:tcPr>
            <w:tcW w:w="580" w:type="dxa"/>
            <w:shd w:val="clear" w:color="auto" w:fill="auto"/>
          </w:tcPr>
          <w:p w:rsidR="00923616" w:rsidRPr="00A71C75" w:rsidRDefault="00923616" w:rsidP="00AE4A19">
            <w:pPr>
              <w:autoSpaceDE w:val="0"/>
              <w:autoSpaceDN w:val="0"/>
              <w:adjustRightInd w:val="0"/>
              <w:jc w:val="center"/>
              <w:rPr>
                <w:b/>
              </w:rPr>
            </w:pPr>
            <w:r w:rsidRPr="00A71C75">
              <w:rPr>
                <w:b/>
              </w:rPr>
              <w:t>A0</w:t>
            </w:r>
          </w:p>
        </w:tc>
        <w:tc>
          <w:tcPr>
            <w:tcW w:w="433" w:type="dxa"/>
            <w:vMerge/>
            <w:shd w:val="clear" w:color="auto" w:fill="auto"/>
          </w:tcPr>
          <w:p w:rsidR="00923616" w:rsidRPr="00A71C75" w:rsidRDefault="00923616" w:rsidP="00AE4A19">
            <w:pPr>
              <w:autoSpaceDE w:val="0"/>
              <w:autoSpaceDN w:val="0"/>
              <w:adjustRightInd w:val="0"/>
              <w:jc w:val="center"/>
              <w:rPr>
                <w:b/>
              </w:rPr>
            </w:pPr>
          </w:p>
        </w:tc>
        <w:tc>
          <w:tcPr>
            <w:tcW w:w="722" w:type="dxa"/>
            <w:shd w:val="clear" w:color="auto" w:fill="auto"/>
          </w:tcPr>
          <w:p w:rsidR="00923616" w:rsidRPr="00A71C75" w:rsidRDefault="00923616" w:rsidP="00AE4A19">
            <w:pPr>
              <w:autoSpaceDE w:val="0"/>
              <w:autoSpaceDN w:val="0"/>
              <w:adjustRightInd w:val="0"/>
              <w:jc w:val="center"/>
              <w:rPr>
                <w:b/>
              </w:rPr>
            </w:pPr>
            <w:r w:rsidRPr="00A71C75">
              <w:rPr>
                <w:b/>
              </w:rPr>
              <w:t>B3</w:t>
            </w:r>
          </w:p>
        </w:tc>
        <w:tc>
          <w:tcPr>
            <w:tcW w:w="722" w:type="dxa"/>
            <w:shd w:val="clear" w:color="auto" w:fill="auto"/>
          </w:tcPr>
          <w:p w:rsidR="00923616" w:rsidRPr="00A71C75" w:rsidRDefault="00923616" w:rsidP="00AE4A19">
            <w:pPr>
              <w:autoSpaceDE w:val="0"/>
              <w:autoSpaceDN w:val="0"/>
              <w:adjustRightInd w:val="0"/>
              <w:jc w:val="center"/>
              <w:rPr>
                <w:b/>
              </w:rPr>
            </w:pPr>
            <w:r w:rsidRPr="00A71C75">
              <w:rPr>
                <w:b/>
              </w:rPr>
              <w:t>B2</w:t>
            </w:r>
          </w:p>
        </w:tc>
        <w:tc>
          <w:tcPr>
            <w:tcW w:w="721" w:type="dxa"/>
            <w:shd w:val="clear" w:color="auto" w:fill="auto"/>
          </w:tcPr>
          <w:p w:rsidR="00923616" w:rsidRPr="00A71C75" w:rsidRDefault="00923616" w:rsidP="00AE4A19">
            <w:pPr>
              <w:autoSpaceDE w:val="0"/>
              <w:autoSpaceDN w:val="0"/>
              <w:adjustRightInd w:val="0"/>
              <w:jc w:val="center"/>
              <w:rPr>
                <w:b/>
              </w:rPr>
            </w:pPr>
            <w:r w:rsidRPr="00A71C75">
              <w:rPr>
                <w:b/>
              </w:rPr>
              <w:t>B1</w:t>
            </w:r>
          </w:p>
        </w:tc>
        <w:tc>
          <w:tcPr>
            <w:tcW w:w="725" w:type="dxa"/>
            <w:shd w:val="clear" w:color="auto" w:fill="auto"/>
          </w:tcPr>
          <w:p w:rsidR="00923616" w:rsidRPr="00A71C75" w:rsidRDefault="00923616" w:rsidP="00AE4A19">
            <w:pPr>
              <w:autoSpaceDE w:val="0"/>
              <w:autoSpaceDN w:val="0"/>
              <w:adjustRightInd w:val="0"/>
              <w:jc w:val="center"/>
              <w:rPr>
                <w:b/>
              </w:rPr>
            </w:pPr>
            <w:r w:rsidRPr="00A71C75">
              <w:rPr>
                <w:b/>
              </w:rPr>
              <w:t>B0</w:t>
            </w:r>
          </w:p>
        </w:tc>
        <w:tc>
          <w:tcPr>
            <w:tcW w:w="433" w:type="dxa"/>
            <w:vMerge/>
            <w:shd w:val="clear" w:color="auto" w:fill="auto"/>
          </w:tcPr>
          <w:p w:rsidR="00923616" w:rsidRPr="00A71C75" w:rsidRDefault="00923616" w:rsidP="00AE4A19">
            <w:pPr>
              <w:autoSpaceDE w:val="0"/>
              <w:autoSpaceDN w:val="0"/>
              <w:adjustRightInd w:val="0"/>
              <w:jc w:val="center"/>
              <w:rPr>
                <w:b/>
              </w:rPr>
            </w:pPr>
          </w:p>
        </w:tc>
        <w:tc>
          <w:tcPr>
            <w:tcW w:w="578" w:type="dxa"/>
            <w:vMerge/>
            <w:shd w:val="clear" w:color="auto" w:fill="auto"/>
          </w:tcPr>
          <w:p w:rsidR="00923616" w:rsidRPr="00A71C75" w:rsidRDefault="00923616" w:rsidP="00AE4A19">
            <w:pPr>
              <w:autoSpaceDE w:val="0"/>
              <w:autoSpaceDN w:val="0"/>
              <w:adjustRightInd w:val="0"/>
              <w:jc w:val="center"/>
              <w:rPr>
                <w:b/>
              </w:rPr>
            </w:pPr>
          </w:p>
        </w:tc>
        <w:tc>
          <w:tcPr>
            <w:tcW w:w="578" w:type="dxa"/>
            <w:shd w:val="clear" w:color="auto" w:fill="auto"/>
          </w:tcPr>
          <w:p w:rsidR="00923616" w:rsidRPr="00A71C75" w:rsidRDefault="00923616" w:rsidP="00AE4A19">
            <w:pPr>
              <w:autoSpaceDE w:val="0"/>
              <w:autoSpaceDN w:val="0"/>
              <w:adjustRightInd w:val="0"/>
              <w:jc w:val="center"/>
              <w:rPr>
                <w:b/>
              </w:rPr>
            </w:pPr>
            <w:r w:rsidRPr="00A71C75">
              <w:rPr>
                <w:b/>
              </w:rPr>
              <w:t>S3</w:t>
            </w:r>
          </w:p>
        </w:tc>
        <w:tc>
          <w:tcPr>
            <w:tcW w:w="578" w:type="dxa"/>
            <w:shd w:val="clear" w:color="auto" w:fill="auto"/>
          </w:tcPr>
          <w:p w:rsidR="00923616" w:rsidRPr="00A71C75" w:rsidRDefault="00923616" w:rsidP="00AE4A19">
            <w:pPr>
              <w:autoSpaceDE w:val="0"/>
              <w:autoSpaceDN w:val="0"/>
              <w:adjustRightInd w:val="0"/>
              <w:jc w:val="center"/>
              <w:rPr>
                <w:b/>
              </w:rPr>
            </w:pPr>
            <w:r w:rsidRPr="00A71C75">
              <w:rPr>
                <w:b/>
              </w:rPr>
              <w:t>S2</w:t>
            </w:r>
          </w:p>
        </w:tc>
        <w:tc>
          <w:tcPr>
            <w:tcW w:w="578" w:type="dxa"/>
            <w:shd w:val="clear" w:color="auto" w:fill="auto"/>
          </w:tcPr>
          <w:p w:rsidR="00923616" w:rsidRPr="00A71C75" w:rsidRDefault="00923616" w:rsidP="00AE4A19">
            <w:pPr>
              <w:autoSpaceDE w:val="0"/>
              <w:autoSpaceDN w:val="0"/>
              <w:adjustRightInd w:val="0"/>
              <w:jc w:val="center"/>
              <w:rPr>
                <w:b/>
              </w:rPr>
            </w:pPr>
            <w:r w:rsidRPr="00A71C75">
              <w:rPr>
                <w:b/>
              </w:rPr>
              <w:t>S1</w:t>
            </w:r>
          </w:p>
        </w:tc>
        <w:tc>
          <w:tcPr>
            <w:tcW w:w="578" w:type="dxa"/>
            <w:shd w:val="clear" w:color="auto" w:fill="auto"/>
          </w:tcPr>
          <w:p w:rsidR="00923616" w:rsidRPr="00A71C75" w:rsidRDefault="00923616" w:rsidP="00AE4A19">
            <w:pPr>
              <w:autoSpaceDE w:val="0"/>
              <w:autoSpaceDN w:val="0"/>
              <w:adjustRightInd w:val="0"/>
              <w:jc w:val="center"/>
              <w:rPr>
                <w:b/>
              </w:rPr>
            </w:pPr>
            <w:r w:rsidRPr="00A71C75">
              <w:rPr>
                <w:b/>
              </w:rPr>
              <w:t>S0</w:t>
            </w:r>
          </w:p>
        </w:tc>
      </w:tr>
      <w:tr w:rsidR="00923616" w:rsidRPr="00A71C75" w:rsidTr="00AE4A19">
        <w:trPr>
          <w:trHeight w:val="286"/>
          <w:jc w:val="center"/>
        </w:trPr>
        <w:tc>
          <w:tcPr>
            <w:tcW w:w="688" w:type="dxa"/>
            <w:shd w:val="clear" w:color="auto" w:fill="auto"/>
          </w:tcPr>
          <w:p w:rsidR="00923616" w:rsidRPr="00A71C75" w:rsidRDefault="00923616" w:rsidP="00AE4A19">
            <w:pPr>
              <w:autoSpaceDE w:val="0"/>
              <w:autoSpaceDN w:val="0"/>
              <w:adjustRightInd w:val="0"/>
              <w:jc w:val="center"/>
            </w:pPr>
            <w:r w:rsidRPr="00A71C75">
              <w:t>0</w:t>
            </w: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580" w:type="dxa"/>
            <w:shd w:val="clear" w:color="auto" w:fill="auto"/>
          </w:tcPr>
          <w:p w:rsidR="00923616" w:rsidRPr="00A71C75" w:rsidRDefault="00923616" w:rsidP="00AE4A19">
            <w:pPr>
              <w:autoSpaceDE w:val="0"/>
              <w:autoSpaceDN w:val="0"/>
              <w:adjustRightInd w:val="0"/>
              <w:jc w:val="center"/>
            </w:pPr>
            <w:r w:rsidRPr="00A71C75">
              <w:t>1</w:t>
            </w:r>
          </w:p>
        </w:tc>
        <w:tc>
          <w:tcPr>
            <w:tcW w:w="433" w:type="dxa"/>
            <w:shd w:val="clear" w:color="auto" w:fill="auto"/>
          </w:tcPr>
          <w:p w:rsidR="00923616" w:rsidRPr="00A71C75" w:rsidRDefault="00923616" w:rsidP="00AE4A19">
            <w:pPr>
              <w:autoSpaceDE w:val="0"/>
              <w:autoSpaceDN w:val="0"/>
              <w:adjustRightInd w:val="0"/>
              <w:jc w:val="center"/>
            </w:pP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721" w:type="dxa"/>
            <w:shd w:val="clear" w:color="auto" w:fill="auto"/>
          </w:tcPr>
          <w:p w:rsidR="00923616" w:rsidRPr="00A71C75" w:rsidRDefault="00923616" w:rsidP="00AE4A19">
            <w:pPr>
              <w:autoSpaceDE w:val="0"/>
              <w:autoSpaceDN w:val="0"/>
              <w:adjustRightInd w:val="0"/>
              <w:jc w:val="center"/>
            </w:pPr>
            <w:r w:rsidRPr="00A71C75">
              <w:t>0</w:t>
            </w:r>
          </w:p>
        </w:tc>
        <w:tc>
          <w:tcPr>
            <w:tcW w:w="725" w:type="dxa"/>
            <w:shd w:val="clear" w:color="auto" w:fill="auto"/>
          </w:tcPr>
          <w:p w:rsidR="00923616" w:rsidRPr="00A71C75" w:rsidRDefault="00923616" w:rsidP="00AE4A19">
            <w:pPr>
              <w:autoSpaceDE w:val="0"/>
              <w:autoSpaceDN w:val="0"/>
              <w:adjustRightInd w:val="0"/>
              <w:jc w:val="center"/>
            </w:pPr>
            <w:r w:rsidRPr="00A71C75">
              <w:t>0</w:t>
            </w:r>
          </w:p>
        </w:tc>
        <w:tc>
          <w:tcPr>
            <w:tcW w:w="433"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r>
      <w:tr w:rsidR="00923616" w:rsidRPr="00A71C75" w:rsidTr="00AE4A19">
        <w:trPr>
          <w:trHeight w:val="286"/>
          <w:jc w:val="center"/>
        </w:trPr>
        <w:tc>
          <w:tcPr>
            <w:tcW w:w="688"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580" w:type="dxa"/>
            <w:shd w:val="clear" w:color="auto" w:fill="auto"/>
          </w:tcPr>
          <w:p w:rsidR="00923616" w:rsidRPr="00A71C75" w:rsidRDefault="00923616" w:rsidP="00AE4A19">
            <w:pPr>
              <w:autoSpaceDE w:val="0"/>
              <w:autoSpaceDN w:val="0"/>
              <w:adjustRightInd w:val="0"/>
              <w:jc w:val="center"/>
            </w:pPr>
            <w:r w:rsidRPr="00A71C75">
              <w:t>1</w:t>
            </w:r>
          </w:p>
        </w:tc>
        <w:tc>
          <w:tcPr>
            <w:tcW w:w="433" w:type="dxa"/>
            <w:shd w:val="clear" w:color="auto" w:fill="auto"/>
          </w:tcPr>
          <w:p w:rsidR="00923616" w:rsidRPr="00A71C75" w:rsidRDefault="00923616" w:rsidP="00AE4A19">
            <w:pPr>
              <w:autoSpaceDE w:val="0"/>
              <w:autoSpaceDN w:val="0"/>
              <w:adjustRightInd w:val="0"/>
              <w:jc w:val="center"/>
            </w:pP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1" w:type="dxa"/>
            <w:shd w:val="clear" w:color="auto" w:fill="auto"/>
          </w:tcPr>
          <w:p w:rsidR="00923616" w:rsidRPr="00A71C75" w:rsidRDefault="00923616" w:rsidP="00AE4A19">
            <w:pPr>
              <w:autoSpaceDE w:val="0"/>
              <w:autoSpaceDN w:val="0"/>
              <w:adjustRightInd w:val="0"/>
              <w:jc w:val="center"/>
            </w:pPr>
            <w:r w:rsidRPr="00A71C75">
              <w:t>1</w:t>
            </w:r>
          </w:p>
        </w:tc>
        <w:tc>
          <w:tcPr>
            <w:tcW w:w="725" w:type="dxa"/>
            <w:shd w:val="clear" w:color="auto" w:fill="auto"/>
          </w:tcPr>
          <w:p w:rsidR="00923616" w:rsidRPr="00A71C75" w:rsidRDefault="00923616" w:rsidP="00AE4A19">
            <w:pPr>
              <w:autoSpaceDE w:val="0"/>
              <w:autoSpaceDN w:val="0"/>
              <w:adjustRightInd w:val="0"/>
              <w:jc w:val="center"/>
            </w:pPr>
            <w:r w:rsidRPr="00A71C75">
              <w:t>1</w:t>
            </w:r>
          </w:p>
        </w:tc>
        <w:tc>
          <w:tcPr>
            <w:tcW w:w="433"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r>
      <w:tr w:rsidR="00923616" w:rsidRPr="00A71C75" w:rsidTr="00AE4A19">
        <w:trPr>
          <w:trHeight w:val="286"/>
          <w:jc w:val="center"/>
        </w:trPr>
        <w:tc>
          <w:tcPr>
            <w:tcW w:w="688" w:type="dxa"/>
            <w:shd w:val="clear" w:color="auto" w:fill="auto"/>
          </w:tcPr>
          <w:p w:rsidR="00923616" w:rsidRPr="00A71C75" w:rsidRDefault="00923616" w:rsidP="00AE4A19">
            <w:pPr>
              <w:autoSpaceDE w:val="0"/>
              <w:autoSpaceDN w:val="0"/>
              <w:adjustRightInd w:val="0"/>
              <w:jc w:val="center"/>
            </w:pPr>
            <w:r w:rsidRPr="00A71C75">
              <w:t>0</w:t>
            </w: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580" w:type="dxa"/>
            <w:shd w:val="clear" w:color="auto" w:fill="auto"/>
          </w:tcPr>
          <w:p w:rsidR="00923616" w:rsidRPr="00A71C75" w:rsidRDefault="00923616" w:rsidP="00AE4A19">
            <w:pPr>
              <w:autoSpaceDE w:val="0"/>
              <w:autoSpaceDN w:val="0"/>
              <w:adjustRightInd w:val="0"/>
              <w:jc w:val="center"/>
            </w:pPr>
            <w:r w:rsidRPr="00A71C75">
              <w:t>1</w:t>
            </w:r>
          </w:p>
        </w:tc>
        <w:tc>
          <w:tcPr>
            <w:tcW w:w="433" w:type="dxa"/>
            <w:shd w:val="clear" w:color="auto" w:fill="auto"/>
          </w:tcPr>
          <w:p w:rsidR="00923616" w:rsidRPr="00A71C75" w:rsidRDefault="00923616" w:rsidP="00AE4A19">
            <w:pPr>
              <w:autoSpaceDE w:val="0"/>
              <w:autoSpaceDN w:val="0"/>
              <w:adjustRightInd w:val="0"/>
              <w:jc w:val="center"/>
            </w:pP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1" w:type="dxa"/>
            <w:shd w:val="clear" w:color="auto" w:fill="auto"/>
          </w:tcPr>
          <w:p w:rsidR="00923616" w:rsidRPr="00A71C75" w:rsidRDefault="00923616" w:rsidP="00AE4A19">
            <w:pPr>
              <w:autoSpaceDE w:val="0"/>
              <w:autoSpaceDN w:val="0"/>
              <w:adjustRightInd w:val="0"/>
              <w:jc w:val="center"/>
            </w:pPr>
            <w:r w:rsidRPr="00A71C75">
              <w:t>0</w:t>
            </w:r>
          </w:p>
        </w:tc>
        <w:tc>
          <w:tcPr>
            <w:tcW w:w="725" w:type="dxa"/>
            <w:shd w:val="clear" w:color="auto" w:fill="auto"/>
          </w:tcPr>
          <w:p w:rsidR="00923616" w:rsidRPr="00A71C75" w:rsidRDefault="00923616" w:rsidP="00AE4A19">
            <w:pPr>
              <w:autoSpaceDE w:val="0"/>
              <w:autoSpaceDN w:val="0"/>
              <w:adjustRightInd w:val="0"/>
              <w:jc w:val="center"/>
            </w:pPr>
            <w:r w:rsidRPr="00A71C75">
              <w:t>0</w:t>
            </w:r>
          </w:p>
        </w:tc>
        <w:tc>
          <w:tcPr>
            <w:tcW w:w="433"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r>
      <w:tr w:rsidR="00923616" w:rsidRPr="00A71C75" w:rsidTr="00AE4A19">
        <w:trPr>
          <w:trHeight w:val="286"/>
          <w:jc w:val="center"/>
        </w:trPr>
        <w:tc>
          <w:tcPr>
            <w:tcW w:w="688"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580" w:type="dxa"/>
            <w:shd w:val="clear" w:color="auto" w:fill="auto"/>
          </w:tcPr>
          <w:p w:rsidR="00923616" w:rsidRPr="00A71C75" w:rsidRDefault="00923616" w:rsidP="00AE4A19">
            <w:pPr>
              <w:autoSpaceDE w:val="0"/>
              <w:autoSpaceDN w:val="0"/>
              <w:adjustRightInd w:val="0"/>
              <w:jc w:val="center"/>
            </w:pPr>
            <w:r w:rsidRPr="00A71C75">
              <w:t>0</w:t>
            </w:r>
          </w:p>
        </w:tc>
        <w:tc>
          <w:tcPr>
            <w:tcW w:w="433" w:type="dxa"/>
            <w:shd w:val="clear" w:color="auto" w:fill="auto"/>
          </w:tcPr>
          <w:p w:rsidR="00923616" w:rsidRPr="00A71C75" w:rsidRDefault="00923616" w:rsidP="00AE4A19">
            <w:pPr>
              <w:autoSpaceDE w:val="0"/>
              <w:autoSpaceDN w:val="0"/>
              <w:adjustRightInd w:val="0"/>
              <w:jc w:val="center"/>
            </w:pP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721" w:type="dxa"/>
            <w:shd w:val="clear" w:color="auto" w:fill="auto"/>
          </w:tcPr>
          <w:p w:rsidR="00923616" w:rsidRPr="00A71C75" w:rsidRDefault="00923616" w:rsidP="00AE4A19">
            <w:pPr>
              <w:autoSpaceDE w:val="0"/>
              <w:autoSpaceDN w:val="0"/>
              <w:adjustRightInd w:val="0"/>
              <w:jc w:val="center"/>
            </w:pPr>
            <w:r w:rsidRPr="00A71C75">
              <w:t>1</w:t>
            </w:r>
          </w:p>
        </w:tc>
        <w:tc>
          <w:tcPr>
            <w:tcW w:w="725" w:type="dxa"/>
            <w:shd w:val="clear" w:color="auto" w:fill="auto"/>
          </w:tcPr>
          <w:p w:rsidR="00923616" w:rsidRPr="00A71C75" w:rsidRDefault="00923616" w:rsidP="00AE4A19">
            <w:pPr>
              <w:autoSpaceDE w:val="0"/>
              <w:autoSpaceDN w:val="0"/>
              <w:adjustRightInd w:val="0"/>
              <w:jc w:val="center"/>
            </w:pPr>
            <w:r w:rsidRPr="00A71C75">
              <w:t>1</w:t>
            </w:r>
          </w:p>
        </w:tc>
        <w:tc>
          <w:tcPr>
            <w:tcW w:w="433"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r>
      <w:tr w:rsidR="00923616" w:rsidRPr="00A71C75" w:rsidTr="00AE4A19">
        <w:trPr>
          <w:trHeight w:val="286"/>
          <w:jc w:val="center"/>
        </w:trPr>
        <w:tc>
          <w:tcPr>
            <w:tcW w:w="688"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580" w:type="dxa"/>
            <w:shd w:val="clear" w:color="auto" w:fill="auto"/>
          </w:tcPr>
          <w:p w:rsidR="00923616" w:rsidRPr="00A71C75" w:rsidRDefault="00923616" w:rsidP="00AE4A19">
            <w:pPr>
              <w:autoSpaceDE w:val="0"/>
              <w:autoSpaceDN w:val="0"/>
              <w:adjustRightInd w:val="0"/>
              <w:jc w:val="center"/>
            </w:pPr>
            <w:r w:rsidRPr="00A71C75">
              <w:t>1</w:t>
            </w:r>
          </w:p>
        </w:tc>
        <w:tc>
          <w:tcPr>
            <w:tcW w:w="433" w:type="dxa"/>
            <w:shd w:val="clear" w:color="auto" w:fill="auto"/>
          </w:tcPr>
          <w:p w:rsidR="00923616" w:rsidRPr="00A71C75" w:rsidRDefault="00923616" w:rsidP="00AE4A19">
            <w:pPr>
              <w:autoSpaceDE w:val="0"/>
              <w:autoSpaceDN w:val="0"/>
              <w:adjustRightInd w:val="0"/>
              <w:jc w:val="center"/>
            </w:pP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1" w:type="dxa"/>
            <w:shd w:val="clear" w:color="auto" w:fill="auto"/>
          </w:tcPr>
          <w:p w:rsidR="00923616" w:rsidRPr="00A71C75" w:rsidRDefault="00923616" w:rsidP="00AE4A19">
            <w:pPr>
              <w:autoSpaceDE w:val="0"/>
              <w:autoSpaceDN w:val="0"/>
              <w:adjustRightInd w:val="0"/>
              <w:jc w:val="center"/>
            </w:pPr>
            <w:r w:rsidRPr="00A71C75">
              <w:t>1</w:t>
            </w:r>
          </w:p>
        </w:tc>
        <w:tc>
          <w:tcPr>
            <w:tcW w:w="725" w:type="dxa"/>
            <w:shd w:val="clear" w:color="auto" w:fill="auto"/>
          </w:tcPr>
          <w:p w:rsidR="00923616" w:rsidRPr="00A71C75" w:rsidRDefault="00923616" w:rsidP="00AE4A19">
            <w:pPr>
              <w:autoSpaceDE w:val="0"/>
              <w:autoSpaceDN w:val="0"/>
              <w:adjustRightInd w:val="0"/>
              <w:jc w:val="center"/>
            </w:pPr>
            <w:r w:rsidRPr="00A71C75">
              <w:t>1</w:t>
            </w:r>
          </w:p>
        </w:tc>
        <w:tc>
          <w:tcPr>
            <w:tcW w:w="433"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r>
      <w:tr w:rsidR="00923616" w:rsidRPr="00A71C75" w:rsidTr="00AE4A19">
        <w:trPr>
          <w:trHeight w:val="301"/>
          <w:jc w:val="center"/>
        </w:trPr>
        <w:tc>
          <w:tcPr>
            <w:tcW w:w="688" w:type="dxa"/>
            <w:shd w:val="clear" w:color="auto" w:fill="auto"/>
          </w:tcPr>
          <w:p w:rsidR="00923616" w:rsidRPr="00A71C75" w:rsidRDefault="00923616" w:rsidP="00AE4A19">
            <w:pPr>
              <w:autoSpaceDE w:val="0"/>
              <w:autoSpaceDN w:val="0"/>
              <w:adjustRightInd w:val="0"/>
              <w:jc w:val="center"/>
            </w:pPr>
            <w:r w:rsidRPr="00A71C75">
              <w:t>0</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580" w:type="dxa"/>
            <w:shd w:val="clear" w:color="auto" w:fill="auto"/>
          </w:tcPr>
          <w:p w:rsidR="00923616" w:rsidRPr="00A71C75" w:rsidRDefault="00923616" w:rsidP="00AE4A19">
            <w:pPr>
              <w:autoSpaceDE w:val="0"/>
              <w:autoSpaceDN w:val="0"/>
              <w:adjustRightInd w:val="0"/>
              <w:jc w:val="center"/>
            </w:pPr>
            <w:r w:rsidRPr="00A71C75">
              <w:t>1</w:t>
            </w:r>
          </w:p>
        </w:tc>
        <w:tc>
          <w:tcPr>
            <w:tcW w:w="433" w:type="dxa"/>
            <w:shd w:val="clear" w:color="auto" w:fill="auto"/>
          </w:tcPr>
          <w:p w:rsidR="00923616" w:rsidRPr="00A71C75" w:rsidRDefault="00923616" w:rsidP="00AE4A19">
            <w:pPr>
              <w:autoSpaceDE w:val="0"/>
              <w:autoSpaceDN w:val="0"/>
              <w:adjustRightInd w:val="0"/>
              <w:jc w:val="center"/>
            </w:pPr>
          </w:p>
        </w:tc>
        <w:tc>
          <w:tcPr>
            <w:tcW w:w="722" w:type="dxa"/>
            <w:shd w:val="clear" w:color="auto" w:fill="auto"/>
          </w:tcPr>
          <w:p w:rsidR="00923616" w:rsidRPr="00A71C75" w:rsidRDefault="00923616" w:rsidP="00AE4A19">
            <w:pPr>
              <w:autoSpaceDE w:val="0"/>
              <w:autoSpaceDN w:val="0"/>
              <w:adjustRightInd w:val="0"/>
              <w:jc w:val="center"/>
            </w:pPr>
            <w:r w:rsidRPr="00A71C75">
              <w:t>0</w:t>
            </w:r>
          </w:p>
        </w:tc>
        <w:tc>
          <w:tcPr>
            <w:tcW w:w="722" w:type="dxa"/>
            <w:shd w:val="clear" w:color="auto" w:fill="auto"/>
          </w:tcPr>
          <w:p w:rsidR="00923616" w:rsidRPr="00A71C75" w:rsidRDefault="00923616" w:rsidP="00AE4A19">
            <w:pPr>
              <w:autoSpaceDE w:val="0"/>
              <w:autoSpaceDN w:val="0"/>
              <w:adjustRightInd w:val="0"/>
              <w:jc w:val="center"/>
            </w:pPr>
            <w:r w:rsidRPr="00A71C75">
              <w:t>1</w:t>
            </w:r>
          </w:p>
        </w:tc>
        <w:tc>
          <w:tcPr>
            <w:tcW w:w="721" w:type="dxa"/>
            <w:shd w:val="clear" w:color="auto" w:fill="auto"/>
          </w:tcPr>
          <w:p w:rsidR="00923616" w:rsidRPr="00A71C75" w:rsidRDefault="00923616" w:rsidP="00AE4A19">
            <w:pPr>
              <w:autoSpaceDE w:val="0"/>
              <w:autoSpaceDN w:val="0"/>
              <w:adjustRightInd w:val="0"/>
              <w:jc w:val="center"/>
            </w:pPr>
            <w:r w:rsidRPr="00A71C75">
              <w:t>1</w:t>
            </w:r>
          </w:p>
        </w:tc>
        <w:tc>
          <w:tcPr>
            <w:tcW w:w="725" w:type="dxa"/>
            <w:shd w:val="clear" w:color="auto" w:fill="auto"/>
          </w:tcPr>
          <w:p w:rsidR="00923616" w:rsidRPr="00A71C75" w:rsidRDefault="00923616" w:rsidP="00AE4A19">
            <w:pPr>
              <w:autoSpaceDE w:val="0"/>
              <w:autoSpaceDN w:val="0"/>
              <w:adjustRightInd w:val="0"/>
              <w:jc w:val="center"/>
            </w:pPr>
            <w:r w:rsidRPr="00A71C75">
              <w:t>1</w:t>
            </w:r>
          </w:p>
        </w:tc>
        <w:tc>
          <w:tcPr>
            <w:tcW w:w="433"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c>
          <w:tcPr>
            <w:tcW w:w="578" w:type="dxa"/>
            <w:shd w:val="clear" w:color="auto" w:fill="auto"/>
          </w:tcPr>
          <w:p w:rsidR="00923616" w:rsidRPr="00A71C75" w:rsidRDefault="00923616" w:rsidP="00AE4A19">
            <w:pPr>
              <w:autoSpaceDE w:val="0"/>
              <w:autoSpaceDN w:val="0"/>
              <w:adjustRightInd w:val="0"/>
              <w:jc w:val="center"/>
            </w:pPr>
          </w:p>
        </w:tc>
      </w:tr>
    </w:tbl>
    <w:p w:rsidR="00923616" w:rsidRPr="00A71C75" w:rsidRDefault="00AE4A19" w:rsidP="00923616">
      <w:pPr>
        <w:autoSpaceDE w:val="0"/>
        <w:autoSpaceDN w:val="0"/>
        <w:adjustRightInd w:val="0"/>
        <w:jc w:val="center"/>
      </w:pPr>
      <w:r>
        <w:t>Table 3</w:t>
      </w:r>
      <w:r w:rsidR="00923616" w:rsidRPr="00A71C75">
        <w:t>.4</w:t>
      </w:r>
    </w:p>
    <w:p w:rsidR="00923616" w:rsidRPr="00A71C75" w:rsidRDefault="00923616" w:rsidP="00923616">
      <w:pPr>
        <w:autoSpaceDE w:val="0"/>
        <w:autoSpaceDN w:val="0"/>
        <w:adjustRightInd w:val="0"/>
      </w:pPr>
    </w:p>
    <w:p w:rsidR="00923616" w:rsidRPr="00443BE7" w:rsidRDefault="00AF5BA4" w:rsidP="00923616">
      <w:pPr>
        <w:autoSpaceDE w:val="0"/>
        <w:autoSpaceDN w:val="0"/>
        <w:adjustRightInd w:val="0"/>
        <w:rPr>
          <w:i/>
        </w:rPr>
      </w:pPr>
      <w:r>
        <w:rPr>
          <w:b/>
          <w:bCs/>
          <w:i/>
        </w:rPr>
        <w:t>EXPERIMENT 3</w:t>
      </w:r>
      <w:r w:rsidR="00923616" w:rsidRPr="00443BE7">
        <w:rPr>
          <w:b/>
          <w:bCs/>
          <w:i/>
        </w:rPr>
        <w:t xml:space="preserve">.5  </w:t>
      </w:r>
      <w:r w:rsidR="00923616" w:rsidRPr="00443BE7">
        <w:rPr>
          <w:b/>
          <w:bCs/>
          <w:i/>
          <w:lang w:eastAsia="ru-RU"/>
        </w:rPr>
        <w:t>EXPERIMENT OF FULL ADDER ANALYSIS</w:t>
      </w:r>
    </w:p>
    <w:p w:rsidR="00923616" w:rsidRPr="00A71C75" w:rsidRDefault="00923616" w:rsidP="00923616">
      <w:pPr>
        <w:autoSpaceDE w:val="0"/>
        <w:autoSpaceDN w:val="0"/>
        <w:adjustRightInd w:val="0"/>
        <w:jc w:val="center"/>
      </w:pPr>
      <w:r>
        <w:rPr>
          <w:noProof/>
          <w:lang w:eastAsia="en-US"/>
        </w:rPr>
        <w:drawing>
          <wp:inline distT="0" distB="0" distL="0" distR="0">
            <wp:extent cx="4714240" cy="334899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0"/>
                    <a:srcRect/>
                    <a:stretch>
                      <a:fillRect/>
                    </a:stretch>
                  </pic:blipFill>
                  <pic:spPr bwMode="auto">
                    <a:xfrm>
                      <a:off x="0" y="0"/>
                      <a:ext cx="4714240" cy="3348990"/>
                    </a:xfrm>
                    <a:prstGeom prst="rect">
                      <a:avLst/>
                    </a:prstGeom>
                    <a:noFill/>
                    <a:ln w="9525">
                      <a:noFill/>
                      <a:miter lim="800000"/>
                      <a:headEnd/>
                      <a:tailEnd/>
                    </a:ln>
                  </pic:spPr>
                </pic:pic>
              </a:graphicData>
            </a:graphic>
          </wp:inline>
        </w:drawing>
      </w:r>
    </w:p>
    <w:p w:rsidR="00923616" w:rsidRPr="00A71C75" w:rsidRDefault="00AE4A19" w:rsidP="00923616">
      <w:pPr>
        <w:autoSpaceDE w:val="0"/>
        <w:autoSpaceDN w:val="0"/>
        <w:adjustRightInd w:val="0"/>
        <w:jc w:val="center"/>
      </w:pPr>
      <w:r>
        <w:t>Figure 3</w:t>
      </w:r>
      <w:r w:rsidR="00923616" w:rsidRPr="00A71C75">
        <w:t>.5</w:t>
      </w:r>
    </w:p>
    <w:p w:rsidR="00923616" w:rsidRDefault="00923616" w:rsidP="00923616">
      <w:pPr>
        <w:autoSpaceDE w:val="0"/>
        <w:autoSpaceDN w:val="0"/>
        <w:adjustRightInd w:val="0"/>
        <w:rPr>
          <w:bCs/>
        </w:rPr>
      </w:pPr>
    </w:p>
    <w:p w:rsidR="00923616" w:rsidRPr="00443BE7" w:rsidRDefault="00923616" w:rsidP="00923616">
      <w:pPr>
        <w:autoSpaceDE w:val="0"/>
        <w:autoSpaceDN w:val="0"/>
        <w:adjustRightInd w:val="0"/>
        <w:rPr>
          <w:bCs/>
        </w:rPr>
      </w:pPr>
      <w:r w:rsidRPr="00443BE7">
        <w:rPr>
          <w:bCs/>
        </w:rPr>
        <w:t>Experimental Work:</w:t>
      </w:r>
    </w:p>
    <w:p w:rsidR="00923616" w:rsidRPr="00A71C75" w:rsidRDefault="00923616" w:rsidP="00923616">
      <w:pPr>
        <w:autoSpaceDE w:val="0"/>
        <w:autoSpaceDN w:val="0"/>
        <w:adjustRightInd w:val="0"/>
        <w:rPr>
          <w:lang w:eastAsia="ru-RU"/>
        </w:rPr>
      </w:pPr>
      <w:r w:rsidRPr="00A71C75">
        <w:rPr>
          <w:lang w:eastAsia="ru-RU"/>
        </w:rPr>
        <w:t>1. Constru</w:t>
      </w:r>
      <w:r w:rsidR="00AE4A19">
        <w:rPr>
          <w:lang w:eastAsia="ru-RU"/>
        </w:rPr>
        <w:t>ct the circuit given in Figure 3</w:t>
      </w:r>
      <w:r w:rsidRPr="00A71C75">
        <w:rPr>
          <w:lang w:eastAsia="ru-RU"/>
        </w:rPr>
        <w:t>.5 and apply the power.</w:t>
      </w:r>
    </w:p>
    <w:p w:rsidR="00923616" w:rsidRPr="00A71C75" w:rsidRDefault="00923616" w:rsidP="00923616">
      <w:pPr>
        <w:autoSpaceDE w:val="0"/>
        <w:autoSpaceDN w:val="0"/>
        <w:adjustRightInd w:val="0"/>
        <w:rPr>
          <w:lang w:eastAsia="ru-RU"/>
        </w:rPr>
      </w:pPr>
      <w:r w:rsidRPr="00A71C75">
        <w:rPr>
          <w:lang w:eastAsia="ru-RU"/>
        </w:rPr>
        <w:t>2. Using the switches, a</w:t>
      </w:r>
      <w:r w:rsidR="00AE4A19">
        <w:rPr>
          <w:lang w:eastAsia="ru-RU"/>
        </w:rPr>
        <w:t>pply the inputs given in Table 3</w:t>
      </w:r>
      <w:r w:rsidRPr="00A71C75">
        <w:rPr>
          <w:lang w:eastAsia="ru-RU"/>
        </w:rPr>
        <w:t>.5.</w:t>
      </w:r>
    </w:p>
    <w:p w:rsidR="00923616" w:rsidRPr="00A71C75" w:rsidRDefault="00923616" w:rsidP="00923616">
      <w:pPr>
        <w:autoSpaceDE w:val="0"/>
        <w:autoSpaceDN w:val="0"/>
        <w:adjustRightInd w:val="0"/>
        <w:rPr>
          <w:lang w:eastAsia="ru-RU"/>
        </w:rPr>
      </w:pPr>
      <w:r w:rsidRPr="00A71C75">
        <w:rPr>
          <w:lang w:eastAsia="ru-RU"/>
        </w:rPr>
        <w:t>3. Observe SUM and C4 outputs from HEX decoder and take note of them on Table</w:t>
      </w:r>
      <w:r>
        <w:rPr>
          <w:lang w:eastAsia="ru-RU"/>
        </w:rPr>
        <w:t xml:space="preserve"> </w:t>
      </w:r>
      <w:r w:rsidR="00AE4A19">
        <w:rPr>
          <w:lang w:eastAsia="ru-RU"/>
        </w:rPr>
        <w:t>3</w:t>
      </w:r>
      <w:r w:rsidRPr="00A71C75">
        <w:rPr>
          <w:lang w:eastAsia="ru-RU"/>
        </w:rPr>
        <w:t>.5</w:t>
      </w:r>
    </w:p>
    <w:tbl>
      <w:tblPr>
        <w:tblStyle w:val="TableGrid"/>
        <w:tblW w:w="9787" w:type="dxa"/>
        <w:jc w:val="center"/>
        <w:tblLook w:val="01E0" w:firstRow="1" w:lastRow="1" w:firstColumn="1" w:lastColumn="1" w:noHBand="0" w:noVBand="0"/>
      </w:tblPr>
      <w:tblGrid>
        <w:gridCol w:w="630"/>
        <w:gridCol w:w="630"/>
        <w:gridCol w:w="630"/>
        <w:gridCol w:w="630"/>
        <w:gridCol w:w="1101"/>
        <w:gridCol w:w="710"/>
        <w:gridCol w:w="617"/>
        <w:gridCol w:w="617"/>
        <w:gridCol w:w="617"/>
        <w:gridCol w:w="617"/>
        <w:gridCol w:w="1153"/>
        <w:gridCol w:w="710"/>
        <w:gridCol w:w="1125"/>
      </w:tblGrid>
      <w:tr w:rsidR="00923616" w:rsidRPr="001D4091" w:rsidTr="00AE4A19">
        <w:trPr>
          <w:jc w:val="center"/>
        </w:trPr>
        <w:tc>
          <w:tcPr>
            <w:tcW w:w="2520" w:type="dxa"/>
            <w:gridSpan w:val="4"/>
          </w:tcPr>
          <w:p w:rsidR="00923616" w:rsidRPr="001D4091" w:rsidRDefault="00923616" w:rsidP="00AE4A19">
            <w:pPr>
              <w:autoSpaceDE w:val="0"/>
              <w:autoSpaceDN w:val="0"/>
              <w:adjustRightInd w:val="0"/>
              <w:jc w:val="center"/>
              <w:rPr>
                <w:b/>
              </w:rPr>
            </w:pPr>
            <w:r w:rsidRPr="001D4091">
              <w:rPr>
                <w:b/>
              </w:rPr>
              <w:t>1</w:t>
            </w:r>
            <w:r w:rsidRPr="001D4091">
              <w:rPr>
                <w:b/>
                <w:vertAlign w:val="superscript"/>
              </w:rPr>
              <w:t>st</w:t>
            </w:r>
            <w:r w:rsidRPr="001D4091">
              <w:rPr>
                <w:b/>
              </w:rPr>
              <w:t xml:space="preserve"> NUMBER</w:t>
            </w:r>
          </w:p>
        </w:tc>
        <w:tc>
          <w:tcPr>
            <w:tcW w:w="1101" w:type="dxa"/>
            <w:vMerge w:val="restart"/>
          </w:tcPr>
          <w:p w:rsidR="00923616" w:rsidRPr="001D4091" w:rsidRDefault="00923616" w:rsidP="00AE4A19">
            <w:pPr>
              <w:autoSpaceDE w:val="0"/>
              <w:autoSpaceDN w:val="0"/>
              <w:adjustRightInd w:val="0"/>
              <w:jc w:val="center"/>
              <w:rPr>
                <w:b/>
              </w:rPr>
            </w:pPr>
            <w:r w:rsidRPr="001D4091">
              <w:rPr>
                <w:b/>
              </w:rPr>
              <w:t>HEX</w:t>
            </w:r>
          </w:p>
          <w:p w:rsidR="00923616" w:rsidRPr="001D4091" w:rsidRDefault="00923616" w:rsidP="00AE4A19">
            <w:pPr>
              <w:autoSpaceDE w:val="0"/>
              <w:autoSpaceDN w:val="0"/>
              <w:adjustRightInd w:val="0"/>
              <w:jc w:val="center"/>
              <w:rPr>
                <w:b/>
              </w:rPr>
            </w:pPr>
            <w:r w:rsidRPr="001D4091">
              <w:rPr>
                <w:b/>
              </w:rPr>
              <w:t>1</w:t>
            </w:r>
            <w:r w:rsidRPr="001D4091">
              <w:rPr>
                <w:b/>
                <w:vertAlign w:val="superscript"/>
              </w:rPr>
              <w:t>st</w:t>
            </w:r>
            <w:r w:rsidRPr="001D4091">
              <w:rPr>
                <w:b/>
              </w:rPr>
              <w:t xml:space="preserve"> Num</w:t>
            </w:r>
          </w:p>
        </w:tc>
        <w:tc>
          <w:tcPr>
            <w:tcW w:w="710" w:type="dxa"/>
            <w:vMerge w:val="restart"/>
          </w:tcPr>
          <w:p w:rsidR="00923616" w:rsidRPr="001D4091" w:rsidRDefault="00923616" w:rsidP="00AE4A19">
            <w:pPr>
              <w:autoSpaceDE w:val="0"/>
              <w:autoSpaceDN w:val="0"/>
              <w:adjustRightInd w:val="0"/>
              <w:jc w:val="center"/>
              <w:rPr>
                <w:b/>
              </w:rPr>
            </w:pPr>
            <w:r w:rsidRPr="001D4091">
              <w:rPr>
                <w:b/>
              </w:rPr>
              <w:t>+</w:t>
            </w:r>
          </w:p>
        </w:tc>
        <w:tc>
          <w:tcPr>
            <w:tcW w:w="2468" w:type="dxa"/>
            <w:gridSpan w:val="4"/>
          </w:tcPr>
          <w:p w:rsidR="00923616" w:rsidRPr="001D4091" w:rsidRDefault="00923616" w:rsidP="00AE4A19">
            <w:pPr>
              <w:autoSpaceDE w:val="0"/>
              <w:autoSpaceDN w:val="0"/>
              <w:adjustRightInd w:val="0"/>
              <w:jc w:val="center"/>
              <w:rPr>
                <w:b/>
              </w:rPr>
            </w:pPr>
            <w:r w:rsidRPr="001D4091">
              <w:rPr>
                <w:b/>
              </w:rPr>
              <w:t>2</w:t>
            </w:r>
            <w:r w:rsidRPr="001D4091">
              <w:rPr>
                <w:b/>
                <w:vertAlign w:val="superscript"/>
              </w:rPr>
              <w:t>nd</w:t>
            </w:r>
            <w:r w:rsidRPr="001D4091">
              <w:rPr>
                <w:b/>
              </w:rPr>
              <w:t xml:space="preserve"> NUMBER</w:t>
            </w:r>
          </w:p>
        </w:tc>
        <w:tc>
          <w:tcPr>
            <w:tcW w:w="1153" w:type="dxa"/>
            <w:vMerge w:val="restart"/>
          </w:tcPr>
          <w:p w:rsidR="00923616" w:rsidRPr="001D4091" w:rsidRDefault="00923616" w:rsidP="00AE4A19">
            <w:pPr>
              <w:autoSpaceDE w:val="0"/>
              <w:autoSpaceDN w:val="0"/>
              <w:adjustRightInd w:val="0"/>
              <w:jc w:val="center"/>
              <w:rPr>
                <w:b/>
              </w:rPr>
            </w:pPr>
            <w:r w:rsidRPr="001D4091">
              <w:rPr>
                <w:b/>
              </w:rPr>
              <w:t>HEX</w:t>
            </w:r>
          </w:p>
          <w:p w:rsidR="00923616" w:rsidRPr="001D4091" w:rsidRDefault="00923616" w:rsidP="00AE4A19">
            <w:pPr>
              <w:autoSpaceDE w:val="0"/>
              <w:autoSpaceDN w:val="0"/>
              <w:adjustRightInd w:val="0"/>
              <w:jc w:val="center"/>
              <w:rPr>
                <w:b/>
              </w:rPr>
            </w:pPr>
            <w:r w:rsidRPr="001D4091">
              <w:rPr>
                <w:b/>
              </w:rPr>
              <w:t>2</w:t>
            </w:r>
            <w:r w:rsidRPr="001D4091">
              <w:rPr>
                <w:b/>
                <w:vertAlign w:val="superscript"/>
              </w:rPr>
              <w:t>nd</w:t>
            </w:r>
            <w:r w:rsidRPr="001D4091">
              <w:rPr>
                <w:b/>
              </w:rPr>
              <w:t xml:space="preserve"> Num</w:t>
            </w:r>
          </w:p>
        </w:tc>
        <w:tc>
          <w:tcPr>
            <w:tcW w:w="710" w:type="dxa"/>
            <w:vMerge w:val="restart"/>
          </w:tcPr>
          <w:p w:rsidR="00923616" w:rsidRPr="001D4091" w:rsidRDefault="00923616" w:rsidP="00AE4A19">
            <w:pPr>
              <w:autoSpaceDE w:val="0"/>
              <w:autoSpaceDN w:val="0"/>
              <w:adjustRightInd w:val="0"/>
              <w:jc w:val="center"/>
              <w:rPr>
                <w:b/>
              </w:rPr>
            </w:pPr>
            <w:r w:rsidRPr="001D4091">
              <w:rPr>
                <w:b/>
              </w:rPr>
              <w:t>=</w:t>
            </w:r>
          </w:p>
        </w:tc>
        <w:tc>
          <w:tcPr>
            <w:tcW w:w="1125" w:type="dxa"/>
            <w:vMerge w:val="restart"/>
          </w:tcPr>
          <w:p w:rsidR="00923616" w:rsidRPr="001D4091" w:rsidRDefault="00923616" w:rsidP="00AE4A19">
            <w:pPr>
              <w:autoSpaceDE w:val="0"/>
              <w:autoSpaceDN w:val="0"/>
              <w:adjustRightInd w:val="0"/>
              <w:jc w:val="center"/>
              <w:rPr>
                <w:b/>
              </w:rPr>
            </w:pPr>
            <w:r w:rsidRPr="001D4091">
              <w:rPr>
                <w:b/>
              </w:rPr>
              <w:t>HEX</w:t>
            </w:r>
          </w:p>
          <w:p w:rsidR="00923616" w:rsidRPr="001D4091" w:rsidRDefault="00923616" w:rsidP="00AE4A19">
            <w:pPr>
              <w:autoSpaceDE w:val="0"/>
              <w:autoSpaceDN w:val="0"/>
              <w:adjustRightInd w:val="0"/>
              <w:jc w:val="center"/>
              <w:rPr>
                <w:b/>
              </w:rPr>
            </w:pPr>
            <w:r w:rsidRPr="001D4091">
              <w:rPr>
                <w:b/>
              </w:rPr>
              <w:t>SUM</w:t>
            </w:r>
          </w:p>
        </w:tc>
      </w:tr>
      <w:tr w:rsidR="00923616" w:rsidRPr="001D4091" w:rsidTr="00AE4A19">
        <w:trPr>
          <w:jc w:val="center"/>
        </w:trPr>
        <w:tc>
          <w:tcPr>
            <w:tcW w:w="630" w:type="dxa"/>
          </w:tcPr>
          <w:p w:rsidR="00923616" w:rsidRPr="001D4091" w:rsidRDefault="00923616" w:rsidP="00AE4A19">
            <w:pPr>
              <w:autoSpaceDE w:val="0"/>
              <w:autoSpaceDN w:val="0"/>
              <w:adjustRightInd w:val="0"/>
              <w:jc w:val="center"/>
              <w:rPr>
                <w:b/>
              </w:rPr>
            </w:pPr>
            <w:r w:rsidRPr="001D4091">
              <w:rPr>
                <w:b/>
              </w:rPr>
              <w:t>A3</w:t>
            </w:r>
          </w:p>
        </w:tc>
        <w:tc>
          <w:tcPr>
            <w:tcW w:w="630" w:type="dxa"/>
          </w:tcPr>
          <w:p w:rsidR="00923616" w:rsidRPr="001D4091" w:rsidRDefault="00923616" w:rsidP="00AE4A19">
            <w:pPr>
              <w:autoSpaceDE w:val="0"/>
              <w:autoSpaceDN w:val="0"/>
              <w:adjustRightInd w:val="0"/>
              <w:jc w:val="center"/>
              <w:rPr>
                <w:b/>
              </w:rPr>
            </w:pPr>
            <w:r w:rsidRPr="001D4091">
              <w:rPr>
                <w:b/>
              </w:rPr>
              <w:t>A2</w:t>
            </w:r>
          </w:p>
        </w:tc>
        <w:tc>
          <w:tcPr>
            <w:tcW w:w="630" w:type="dxa"/>
          </w:tcPr>
          <w:p w:rsidR="00923616" w:rsidRPr="001D4091" w:rsidRDefault="00923616" w:rsidP="00AE4A19">
            <w:pPr>
              <w:autoSpaceDE w:val="0"/>
              <w:autoSpaceDN w:val="0"/>
              <w:adjustRightInd w:val="0"/>
              <w:jc w:val="center"/>
              <w:rPr>
                <w:b/>
              </w:rPr>
            </w:pPr>
            <w:r w:rsidRPr="001D4091">
              <w:rPr>
                <w:b/>
              </w:rPr>
              <w:t>A1</w:t>
            </w:r>
          </w:p>
        </w:tc>
        <w:tc>
          <w:tcPr>
            <w:tcW w:w="630" w:type="dxa"/>
          </w:tcPr>
          <w:p w:rsidR="00923616" w:rsidRPr="001D4091" w:rsidRDefault="00923616" w:rsidP="00AE4A19">
            <w:pPr>
              <w:autoSpaceDE w:val="0"/>
              <w:autoSpaceDN w:val="0"/>
              <w:adjustRightInd w:val="0"/>
              <w:jc w:val="center"/>
              <w:rPr>
                <w:b/>
              </w:rPr>
            </w:pPr>
            <w:r w:rsidRPr="001D4091">
              <w:rPr>
                <w:b/>
              </w:rPr>
              <w:t>A0</w:t>
            </w:r>
          </w:p>
        </w:tc>
        <w:tc>
          <w:tcPr>
            <w:tcW w:w="1101" w:type="dxa"/>
            <w:vMerge/>
          </w:tcPr>
          <w:p w:rsidR="00923616" w:rsidRPr="001D4091" w:rsidRDefault="00923616" w:rsidP="00AE4A19">
            <w:pPr>
              <w:autoSpaceDE w:val="0"/>
              <w:autoSpaceDN w:val="0"/>
              <w:adjustRightInd w:val="0"/>
              <w:jc w:val="center"/>
              <w:rPr>
                <w:b/>
              </w:rPr>
            </w:pPr>
          </w:p>
        </w:tc>
        <w:tc>
          <w:tcPr>
            <w:tcW w:w="710" w:type="dxa"/>
            <w:vMerge/>
          </w:tcPr>
          <w:p w:rsidR="00923616" w:rsidRPr="001D4091" w:rsidRDefault="00923616" w:rsidP="00AE4A19">
            <w:pPr>
              <w:autoSpaceDE w:val="0"/>
              <w:autoSpaceDN w:val="0"/>
              <w:adjustRightInd w:val="0"/>
              <w:jc w:val="center"/>
              <w:rPr>
                <w:b/>
              </w:rPr>
            </w:pPr>
          </w:p>
        </w:tc>
        <w:tc>
          <w:tcPr>
            <w:tcW w:w="617" w:type="dxa"/>
          </w:tcPr>
          <w:p w:rsidR="00923616" w:rsidRPr="001D4091" w:rsidRDefault="00923616" w:rsidP="00AE4A19">
            <w:pPr>
              <w:autoSpaceDE w:val="0"/>
              <w:autoSpaceDN w:val="0"/>
              <w:adjustRightInd w:val="0"/>
              <w:jc w:val="center"/>
              <w:rPr>
                <w:b/>
              </w:rPr>
            </w:pPr>
            <w:r w:rsidRPr="001D4091">
              <w:rPr>
                <w:b/>
              </w:rPr>
              <w:t>B3</w:t>
            </w:r>
          </w:p>
        </w:tc>
        <w:tc>
          <w:tcPr>
            <w:tcW w:w="617" w:type="dxa"/>
          </w:tcPr>
          <w:p w:rsidR="00923616" w:rsidRPr="001D4091" w:rsidRDefault="00923616" w:rsidP="00AE4A19">
            <w:pPr>
              <w:autoSpaceDE w:val="0"/>
              <w:autoSpaceDN w:val="0"/>
              <w:adjustRightInd w:val="0"/>
              <w:jc w:val="center"/>
              <w:rPr>
                <w:b/>
              </w:rPr>
            </w:pPr>
            <w:r w:rsidRPr="001D4091">
              <w:rPr>
                <w:b/>
              </w:rPr>
              <w:t>B2</w:t>
            </w:r>
          </w:p>
        </w:tc>
        <w:tc>
          <w:tcPr>
            <w:tcW w:w="617" w:type="dxa"/>
          </w:tcPr>
          <w:p w:rsidR="00923616" w:rsidRPr="001D4091" w:rsidRDefault="00923616" w:rsidP="00AE4A19">
            <w:pPr>
              <w:autoSpaceDE w:val="0"/>
              <w:autoSpaceDN w:val="0"/>
              <w:adjustRightInd w:val="0"/>
              <w:jc w:val="center"/>
              <w:rPr>
                <w:b/>
              </w:rPr>
            </w:pPr>
            <w:r w:rsidRPr="001D4091">
              <w:rPr>
                <w:b/>
              </w:rPr>
              <w:t>B1</w:t>
            </w:r>
          </w:p>
        </w:tc>
        <w:tc>
          <w:tcPr>
            <w:tcW w:w="617" w:type="dxa"/>
          </w:tcPr>
          <w:p w:rsidR="00923616" w:rsidRPr="001D4091" w:rsidRDefault="00923616" w:rsidP="00AE4A19">
            <w:pPr>
              <w:autoSpaceDE w:val="0"/>
              <w:autoSpaceDN w:val="0"/>
              <w:adjustRightInd w:val="0"/>
              <w:jc w:val="center"/>
              <w:rPr>
                <w:b/>
              </w:rPr>
            </w:pPr>
            <w:r w:rsidRPr="001D4091">
              <w:rPr>
                <w:b/>
              </w:rPr>
              <w:t>B0</w:t>
            </w:r>
          </w:p>
        </w:tc>
        <w:tc>
          <w:tcPr>
            <w:tcW w:w="1153" w:type="dxa"/>
            <w:vMerge/>
          </w:tcPr>
          <w:p w:rsidR="00923616" w:rsidRPr="001D4091" w:rsidRDefault="00923616" w:rsidP="00AE4A19">
            <w:pPr>
              <w:autoSpaceDE w:val="0"/>
              <w:autoSpaceDN w:val="0"/>
              <w:adjustRightInd w:val="0"/>
              <w:jc w:val="center"/>
              <w:rPr>
                <w:b/>
              </w:rPr>
            </w:pPr>
          </w:p>
        </w:tc>
        <w:tc>
          <w:tcPr>
            <w:tcW w:w="710" w:type="dxa"/>
            <w:vMerge/>
          </w:tcPr>
          <w:p w:rsidR="00923616" w:rsidRPr="001D4091" w:rsidRDefault="00923616" w:rsidP="00AE4A19">
            <w:pPr>
              <w:autoSpaceDE w:val="0"/>
              <w:autoSpaceDN w:val="0"/>
              <w:adjustRightInd w:val="0"/>
              <w:jc w:val="center"/>
              <w:rPr>
                <w:b/>
              </w:rPr>
            </w:pPr>
          </w:p>
        </w:tc>
        <w:tc>
          <w:tcPr>
            <w:tcW w:w="1125" w:type="dxa"/>
            <w:vMerge/>
          </w:tcPr>
          <w:p w:rsidR="00923616" w:rsidRPr="001D4091" w:rsidRDefault="00923616" w:rsidP="00AE4A19">
            <w:pPr>
              <w:autoSpaceDE w:val="0"/>
              <w:autoSpaceDN w:val="0"/>
              <w:adjustRightInd w:val="0"/>
              <w:jc w:val="center"/>
              <w:rPr>
                <w:b/>
              </w:rPr>
            </w:pPr>
          </w:p>
        </w:tc>
      </w:tr>
      <w:tr w:rsidR="00923616" w:rsidTr="00AE4A19">
        <w:trPr>
          <w:jc w:val="center"/>
        </w:trPr>
        <w:tc>
          <w:tcPr>
            <w:tcW w:w="630" w:type="dxa"/>
          </w:tcPr>
          <w:p w:rsidR="00923616" w:rsidRPr="00443BE7" w:rsidRDefault="00923616" w:rsidP="00AE4A19">
            <w:pPr>
              <w:autoSpaceDE w:val="0"/>
              <w:autoSpaceDN w:val="0"/>
              <w:adjustRightInd w:val="0"/>
              <w:jc w:val="center"/>
            </w:pPr>
            <w:r w:rsidRPr="00443BE7">
              <w:t>0</w:t>
            </w:r>
          </w:p>
        </w:tc>
        <w:tc>
          <w:tcPr>
            <w:tcW w:w="630" w:type="dxa"/>
          </w:tcPr>
          <w:p w:rsidR="00923616" w:rsidRPr="00443BE7" w:rsidRDefault="00923616" w:rsidP="00AE4A19">
            <w:pPr>
              <w:autoSpaceDE w:val="0"/>
              <w:autoSpaceDN w:val="0"/>
              <w:adjustRightInd w:val="0"/>
              <w:jc w:val="center"/>
            </w:pPr>
            <w:r w:rsidRPr="00443BE7">
              <w:t>0</w:t>
            </w:r>
          </w:p>
        </w:tc>
        <w:tc>
          <w:tcPr>
            <w:tcW w:w="630" w:type="dxa"/>
          </w:tcPr>
          <w:p w:rsidR="00923616" w:rsidRPr="00443BE7" w:rsidRDefault="00923616" w:rsidP="00AE4A19">
            <w:pPr>
              <w:autoSpaceDE w:val="0"/>
              <w:autoSpaceDN w:val="0"/>
              <w:adjustRightInd w:val="0"/>
              <w:jc w:val="center"/>
            </w:pPr>
            <w:r w:rsidRPr="00443BE7">
              <w:t>1</w:t>
            </w:r>
          </w:p>
        </w:tc>
        <w:tc>
          <w:tcPr>
            <w:tcW w:w="630" w:type="dxa"/>
          </w:tcPr>
          <w:p w:rsidR="00923616" w:rsidRPr="00443BE7" w:rsidRDefault="00923616" w:rsidP="00AE4A19">
            <w:pPr>
              <w:autoSpaceDE w:val="0"/>
              <w:autoSpaceDN w:val="0"/>
              <w:adjustRightInd w:val="0"/>
              <w:jc w:val="center"/>
            </w:pPr>
            <w:r w:rsidRPr="00443BE7">
              <w:t>1</w:t>
            </w:r>
          </w:p>
        </w:tc>
        <w:tc>
          <w:tcPr>
            <w:tcW w:w="1101"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0</w:t>
            </w:r>
          </w:p>
        </w:tc>
        <w:tc>
          <w:tcPr>
            <w:tcW w:w="617" w:type="dxa"/>
          </w:tcPr>
          <w:p w:rsidR="00923616" w:rsidRPr="00443BE7" w:rsidRDefault="00923616" w:rsidP="00AE4A19">
            <w:pPr>
              <w:autoSpaceDE w:val="0"/>
              <w:autoSpaceDN w:val="0"/>
              <w:adjustRightInd w:val="0"/>
              <w:jc w:val="center"/>
            </w:pPr>
            <w:r w:rsidRPr="00443BE7">
              <w:t>0</w:t>
            </w:r>
          </w:p>
        </w:tc>
        <w:tc>
          <w:tcPr>
            <w:tcW w:w="617" w:type="dxa"/>
          </w:tcPr>
          <w:p w:rsidR="00923616" w:rsidRPr="00443BE7" w:rsidRDefault="00923616" w:rsidP="00AE4A19">
            <w:pPr>
              <w:autoSpaceDE w:val="0"/>
              <w:autoSpaceDN w:val="0"/>
              <w:adjustRightInd w:val="0"/>
              <w:jc w:val="center"/>
            </w:pPr>
            <w:r w:rsidRPr="00443BE7">
              <w:t>0</w:t>
            </w:r>
          </w:p>
        </w:tc>
        <w:tc>
          <w:tcPr>
            <w:tcW w:w="1153"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1125" w:type="dxa"/>
          </w:tcPr>
          <w:p w:rsidR="00923616" w:rsidRDefault="00923616" w:rsidP="00AE4A19">
            <w:pPr>
              <w:autoSpaceDE w:val="0"/>
              <w:autoSpaceDN w:val="0"/>
              <w:adjustRightInd w:val="0"/>
              <w:jc w:val="center"/>
            </w:pPr>
          </w:p>
        </w:tc>
      </w:tr>
      <w:tr w:rsidR="00923616" w:rsidTr="00AE4A19">
        <w:trPr>
          <w:jc w:val="center"/>
        </w:trPr>
        <w:tc>
          <w:tcPr>
            <w:tcW w:w="630" w:type="dxa"/>
          </w:tcPr>
          <w:p w:rsidR="00923616" w:rsidRPr="00443BE7" w:rsidRDefault="00923616" w:rsidP="00AE4A19">
            <w:pPr>
              <w:autoSpaceDE w:val="0"/>
              <w:autoSpaceDN w:val="0"/>
              <w:adjustRightInd w:val="0"/>
              <w:jc w:val="center"/>
            </w:pPr>
            <w:r w:rsidRPr="00443BE7">
              <w:t>1</w:t>
            </w:r>
          </w:p>
        </w:tc>
        <w:tc>
          <w:tcPr>
            <w:tcW w:w="630" w:type="dxa"/>
          </w:tcPr>
          <w:p w:rsidR="00923616" w:rsidRPr="00443BE7" w:rsidRDefault="00923616" w:rsidP="00AE4A19">
            <w:pPr>
              <w:autoSpaceDE w:val="0"/>
              <w:autoSpaceDN w:val="0"/>
              <w:adjustRightInd w:val="0"/>
              <w:jc w:val="center"/>
            </w:pPr>
            <w:r w:rsidRPr="00443BE7">
              <w:t>1</w:t>
            </w:r>
          </w:p>
        </w:tc>
        <w:tc>
          <w:tcPr>
            <w:tcW w:w="630" w:type="dxa"/>
          </w:tcPr>
          <w:p w:rsidR="00923616" w:rsidRPr="00443BE7" w:rsidRDefault="00923616" w:rsidP="00AE4A19">
            <w:pPr>
              <w:autoSpaceDE w:val="0"/>
              <w:autoSpaceDN w:val="0"/>
              <w:adjustRightInd w:val="0"/>
              <w:jc w:val="center"/>
            </w:pPr>
            <w:r w:rsidRPr="00443BE7">
              <w:t>1</w:t>
            </w:r>
          </w:p>
        </w:tc>
        <w:tc>
          <w:tcPr>
            <w:tcW w:w="630" w:type="dxa"/>
          </w:tcPr>
          <w:p w:rsidR="00923616" w:rsidRPr="00443BE7" w:rsidRDefault="00923616" w:rsidP="00AE4A19">
            <w:pPr>
              <w:autoSpaceDE w:val="0"/>
              <w:autoSpaceDN w:val="0"/>
              <w:adjustRightInd w:val="0"/>
              <w:jc w:val="center"/>
            </w:pPr>
            <w:r w:rsidRPr="00443BE7">
              <w:t>1</w:t>
            </w:r>
          </w:p>
        </w:tc>
        <w:tc>
          <w:tcPr>
            <w:tcW w:w="1101"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1</w:t>
            </w:r>
          </w:p>
        </w:tc>
        <w:tc>
          <w:tcPr>
            <w:tcW w:w="1153"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1125" w:type="dxa"/>
          </w:tcPr>
          <w:p w:rsidR="00923616" w:rsidRDefault="00923616" w:rsidP="00AE4A19">
            <w:pPr>
              <w:autoSpaceDE w:val="0"/>
              <w:autoSpaceDN w:val="0"/>
              <w:adjustRightInd w:val="0"/>
              <w:jc w:val="center"/>
            </w:pPr>
          </w:p>
        </w:tc>
      </w:tr>
      <w:tr w:rsidR="00923616" w:rsidTr="00AE4A19">
        <w:trPr>
          <w:jc w:val="center"/>
        </w:trPr>
        <w:tc>
          <w:tcPr>
            <w:tcW w:w="630" w:type="dxa"/>
          </w:tcPr>
          <w:p w:rsidR="00923616" w:rsidRPr="00443BE7" w:rsidRDefault="00923616" w:rsidP="00AE4A19">
            <w:pPr>
              <w:autoSpaceDE w:val="0"/>
              <w:autoSpaceDN w:val="0"/>
              <w:adjustRightInd w:val="0"/>
              <w:jc w:val="center"/>
            </w:pPr>
            <w:r w:rsidRPr="00443BE7">
              <w:t>0</w:t>
            </w:r>
          </w:p>
        </w:tc>
        <w:tc>
          <w:tcPr>
            <w:tcW w:w="630" w:type="dxa"/>
          </w:tcPr>
          <w:p w:rsidR="00923616" w:rsidRPr="00443BE7" w:rsidRDefault="00923616" w:rsidP="00AE4A19">
            <w:pPr>
              <w:autoSpaceDE w:val="0"/>
              <w:autoSpaceDN w:val="0"/>
              <w:adjustRightInd w:val="0"/>
              <w:jc w:val="center"/>
            </w:pPr>
            <w:r w:rsidRPr="00443BE7">
              <w:t>0</w:t>
            </w:r>
          </w:p>
        </w:tc>
        <w:tc>
          <w:tcPr>
            <w:tcW w:w="630" w:type="dxa"/>
          </w:tcPr>
          <w:p w:rsidR="00923616" w:rsidRPr="00443BE7" w:rsidRDefault="00923616" w:rsidP="00AE4A19">
            <w:pPr>
              <w:autoSpaceDE w:val="0"/>
              <w:autoSpaceDN w:val="0"/>
              <w:adjustRightInd w:val="0"/>
              <w:jc w:val="center"/>
            </w:pPr>
            <w:r w:rsidRPr="00443BE7">
              <w:t>0</w:t>
            </w:r>
          </w:p>
        </w:tc>
        <w:tc>
          <w:tcPr>
            <w:tcW w:w="630" w:type="dxa"/>
          </w:tcPr>
          <w:p w:rsidR="00923616" w:rsidRPr="00443BE7" w:rsidRDefault="00923616" w:rsidP="00AE4A19">
            <w:pPr>
              <w:autoSpaceDE w:val="0"/>
              <w:autoSpaceDN w:val="0"/>
              <w:adjustRightInd w:val="0"/>
              <w:jc w:val="center"/>
            </w:pPr>
            <w:r w:rsidRPr="00443BE7">
              <w:t>1</w:t>
            </w:r>
          </w:p>
        </w:tc>
        <w:tc>
          <w:tcPr>
            <w:tcW w:w="1101"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0</w:t>
            </w:r>
          </w:p>
        </w:tc>
        <w:tc>
          <w:tcPr>
            <w:tcW w:w="617" w:type="dxa"/>
          </w:tcPr>
          <w:p w:rsidR="00923616" w:rsidRPr="00443BE7" w:rsidRDefault="00923616" w:rsidP="00AE4A19">
            <w:pPr>
              <w:autoSpaceDE w:val="0"/>
              <w:autoSpaceDN w:val="0"/>
              <w:adjustRightInd w:val="0"/>
              <w:jc w:val="center"/>
            </w:pPr>
            <w:r w:rsidRPr="00443BE7">
              <w:t>0</w:t>
            </w:r>
          </w:p>
        </w:tc>
        <w:tc>
          <w:tcPr>
            <w:tcW w:w="1153"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1125" w:type="dxa"/>
          </w:tcPr>
          <w:p w:rsidR="00923616" w:rsidRDefault="00923616" w:rsidP="00AE4A19">
            <w:pPr>
              <w:autoSpaceDE w:val="0"/>
              <w:autoSpaceDN w:val="0"/>
              <w:adjustRightInd w:val="0"/>
              <w:jc w:val="center"/>
            </w:pPr>
          </w:p>
        </w:tc>
      </w:tr>
      <w:tr w:rsidR="00923616" w:rsidTr="00AE4A19">
        <w:trPr>
          <w:jc w:val="center"/>
        </w:trPr>
        <w:tc>
          <w:tcPr>
            <w:tcW w:w="630" w:type="dxa"/>
          </w:tcPr>
          <w:p w:rsidR="00923616" w:rsidRPr="00443BE7" w:rsidRDefault="00923616" w:rsidP="00AE4A19">
            <w:pPr>
              <w:autoSpaceDE w:val="0"/>
              <w:autoSpaceDN w:val="0"/>
              <w:adjustRightInd w:val="0"/>
              <w:jc w:val="center"/>
            </w:pPr>
            <w:r w:rsidRPr="00443BE7">
              <w:t>1</w:t>
            </w:r>
          </w:p>
        </w:tc>
        <w:tc>
          <w:tcPr>
            <w:tcW w:w="630" w:type="dxa"/>
          </w:tcPr>
          <w:p w:rsidR="00923616" w:rsidRPr="00443BE7" w:rsidRDefault="00923616" w:rsidP="00AE4A19">
            <w:pPr>
              <w:autoSpaceDE w:val="0"/>
              <w:autoSpaceDN w:val="0"/>
              <w:adjustRightInd w:val="0"/>
              <w:jc w:val="center"/>
            </w:pPr>
            <w:r w:rsidRPr="00443BE7">
              <w:t>0</w:t>
            </w:r>
          </w:p>
        </w:tc>
        <w:tc>
          <w:tcPr>
            <w:tcW w:w="630" w:type="dxa"/>
          </w:tcPr>
          <w:p w:rsidR="00923616" w:rsidRPr="00443BE7" w:rsidRDefault="00923616" w:rsidP="00AE4A19">
            <w:pPr>
              <w:autoSpaceDE w:val="0"/>
              <w:autoSpaceDN w:val="0"/>
              <w:adjustRightInd w:val="0"/>
              <w:jc w:val="center"/>
            </w:pPr>
            <w:r w:rsidRPr="00443BE7">
              <w:t>1</w:t>
            </w:r>
          </w:p>
        </w:tc>
        <w:tc>
          <w:tcPr>
            <w:tcW w:w="630" w:type="dxa"/>
          </w:tcPr>
          <w:p w:rsidR="00923616" w:rsidRPr="00443BE7" w:rsidRDefault="00923616" w:rsidP="00AE4A19">
            <w:pPr>
              <w:autoSpaceDE w:val="0"/>
              <w:autoSpaceDN w:val="0"/>
              <w:adjustRightInd w:val="0"/>
              <w:jc w:val="center"/>
            </w:pPr>
            <w:r w:rsidRPr="00443BE7">
              <w:t>0</w:t>
            </w:r>
          </w:p>
        </w:tc>
        <w:tc>
          <w:tcPr>
            <w:tcW w:w="1101"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0</w:t>
            </w: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1</w:t>
            </w:r>
          </w:p>
        </w:tc>
        <w:tc>
          <w:tcPr>
            <w:tcW w:w="1153"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1125" w:type="dxa"/>
          </w:tcPr>
          <w:p w:rsidR="00923616" w:rsidRDefault="00923616" w:rsidP="00AE4A19">
            <w:pPr>
              <w:autoSpaceDE w:val="0"/>
              <w:autoSpaceDN w:val="0"/>
              <w:adjustRightInd w:val="0"/>
              <w:jc w:val="center"/>
            </w:pPr>
          </w:p>
        </w:tc>
      </w:tr>
      <w:tr w:rsidR="00923616" w:rsidTr="00AE4A19">
        <w:trPr>
          <w:jc w:val="center"/>
        </w:trPr>
        <w:tc>
          <w:tcPr>
            <w:tcW w:w="630" w:type="dxa"/>
          </w:tcPr>
          <w:p w:rsidR="00923616" w:rsidRPr="00443BE7" w:rsidRDefault="00923616" w:rsidP="00AE4A19">
            <w:pPr>
              <w:autoSpaceDE w:val="0"/>
              <w:autoSpaceDN w:val="0"/>
              <w:adjustRightInd w:val="0"/>
              <w:jc w:val="center"/>
            </w:pPr>
            <w:r w:rsidRPr="00443BE7">
              <w:t>1</w:t>
            </w:r>
          </w:p>
        </w:tc>
        <w:tc>
          <w:tcPr>
            <w:tcW w:w="630" w:type="dxa"/>
          </w:tcPr>
          <w:p w:rsidR="00923616" w:rsidRPr="00443BE7" w:rsidRDefault="00923616" w:rsidP="00AE4A19">
            <w:pPr>
              <w:autoSpaceDE w:val="0"/>
              <w:autoSpaceDN w:val="0"/>
              <w:adjustRightInd w:val="0"/>
              <w:jc w:val="center"/>
            </w:pPr>
            <w:r w:rsidRPr="00443BE7">
              <w:t>1</w:t>
            </w:r>
          </w:p>
        </w:tc>
        <w:tc>
          <w:tcPr>
            <w:tcW w:w="630" w:type="dxa"/>
          </w:tcPr>
          <w:p w:rsidR="00923616" w:rsidRPr="00443BE7" w:rsidRDefault="00923616" w:rsidP="00AE4A19">
            <w:pPr>
              <w:autoSpaceDE w:val="0"/>
              <w:autoSpaceDN w:val="0"/>
              <w:adjustRightInd w:val="0"/>
              <w:jc w:val="center"/>
            </w:pPr>
            <w:r w:rsidRPr="00443BE7">
              <w:t>0</w:t>
            </w:r>
          </w:p>
        </w:tc>
        <w:tc>
          <w:tcPr>
            <w:tcW w:w="630" w:type="dxa"/>
          </w:tcPr>
          <w:p w:rsidR="00923616" w:rsidRPr="00443BE7" w:rsidRDefault="00923616" w:rsidP="00AE4A19">
            <w:pPr>
              <w:autoSpaceDE w:val="0"/>
              <w:autoSpaceDN w:val="0"/>
              <w:adjustRightInd w:val="0"/>
              <w:jc w:val="center"/>
            </w:pPr>
            <w:r w:rsidRPr="00443BE7">
              <w:t>1</w:t>
            </w:r>
          </w:p>
        </w:tc>
        <w:tc>
          <w:tcPr>
            <w:tcW w:w="1101"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617" w:type="dxa"/>
          </w:tcPr>
          <w:p w:rsidR="00923616" w:rsidRPr="00443BE7" w:rsidRDefault="00923616" w:rsidP="00AE4A19">
            <w:pPr>
              <w:autoSpaceDE w:val="0"/>
              <w:autoSpaceDN w:val="0"/>
              <w:adjustRightInd w:val="0"/>
              <w:jc w:val="center"/>
            </w:pPr>
            <w:r w:rsidRPr="00443BE7">
              <w:t>0</w:t>
            </w: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1</w:t>
            </w:r>
          </w:p>
        </w:tc>
        <w:tc>
          <w:tcPr>
            <w:tcW w:w="1153"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1125" w:type="dxa"/>
          </w:tcPr>
          <w:p w:rsidR="00923616" w:rsidRDefault="00923616" w:rsidP="00AE4A19">
            <w:pPr>
              <w:autoSpaceDE w:val="0"/>
              <w:autoSpaceDN w:val="0"/>
              <w:adjustRightInd w:val="0"/>
              <w:jc w:val="center"/>
            </w:pPr>
          </w:p>
        </w:tc>
      </w:tr>
      <w:tr w:rsidR="00923616" w:rsidTr="00AE4A19">
        <w:trPr>
          <w:jc w:val="center"/>
        </w:trPr>
        <w:tc>
          <w:tcPr>
            <w:tcW w:w="630" w:type="dxa"/>
          </w:tcPr>
          <w:p w:rsidR="00923616" w:rsidRPr="00443BE7" w:rsidRDefault="00923616" w:rsidP="00AE4A19">
            <w:pPr>
              <w:autoSpaceDE w:val="0"/>
              <w:autoSpaceDN w:val="0"/>
              <w:adjustRightInd w:val="0"/>
              <w:jc w:val="center"/>
            </w:pPr>
            <w:r w:rsidRPr="00443BE7">
              <w:t>0</w:t>
            </w:r>
          </w:p>
        </w:tc>
        <w:tc>
          <w:tcPr>
            <w:tcW w:w="630" w:type="dxa"/>
          </w:tcPr>
          <w:p w:rsidR="00923616" w:rsidRPr="00443BE7" w:rsidRDefault="00923616" w:rsidP="00AE4A19">
            <w:pPr>
              <w:autoSpaceDE w:val="0"/>
              <w:autoSpaceDN w:val="0"/>
              <w:adjustRightInd w:val="0"/>
              <w:jc w:val="center"/>
            </w:pPr>
            <w:r w:rsidRPr="00443BE7">
              <w:t>1</w:t>
            </w:r>
          </w:p>
        </w:tc>
        <w:tc>
          <w:tcPr>
            <w:tcW w:w="630" w:type="dxa"/>
          </w:tcPr>
          <w:p w:rsidR="00923616" w:rsidRPr="00443BE7" w:rsidRDefault="00923616" w:rsidP="00AE4A19">
            <w:pPr>
              <w:autoSpaceDE w:val="0"/>
              <w:autoSpaceDN w:val="0"/>
              <w:adjustRightInd w:val="0"/>
              <w:jc w:val="center"/>
            </w:pPr>
            <w:r w:rsidRPr="00443BE7">
              <w:t>0</w:t>
            </w:r>
          </w:p>
        </w:tc>
        <w:tc>
          <w:tcPr>
            <w:tcW w:w="630" w:type="dxa"/>
          </w:tcPr>
          <w:p w:rsidR="00923616" w:rsidRPr="00443BE7" w:rsidRDefault="00923616" w:rsidP="00AE4A19">
            <w:pPr>
              <w:autoSpaceDE w:val="0"/>
              <w:autoSpaceDN w:val="0"/>
              <w:adjustRightInd w:val="0"/>
              <w:jc w:val="center"/>
            </w:pPr>
            <w:r w:rsidRPr="00443BE7">
              <w:t>1</w:t>
            </w:r>
          </w:p>
        </w:tc>
        <w:tc>
          <w:tcPr>
            <w:tcW w:w="1101"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617" w:type="dxa"/>
          </w:tcPr>
          <w:p w:rsidR="00923616" w:rsidRPr="00443BE7" w:rsidRDefault="00923616" w:rsidP="00AE4A19">
            <w:pPr>
              <w:autoSpaceDE w:val="0"/>
              <w:autoSpaceDN w:val="0"/>
              <w:adjustRightInd w:val="0"/>
              <w:jc w:val="center"/>
            </w:pPr>
            <w:r w:rsidRPr="00443BE7">
              <w:t>0</w:t>
            </w: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1</w:t>
            </w:r>
          </w:p>
        </w:tc>
        <w:tc>
          <w:tcPr>
            <w:tcW w:w="617" w:type="dxa"/>
          </w:tcPr>
          <w:p w:rsidR="00923616" w:rsidRPr="00443BE7" w:rsidRDefault="00923616" w:rsidP="00AE4A19">
            <w:pPr>
              <w:autoSpaceDE w:val="0"/>
              <w:autoSpaceDN w:val="0"/>
              <w:adjustRightInd w:val="0"/>
              <w:jc w:val="center"/>
            </w:pPr>
            <w:r w:rsidRPr="00443BE7">
              <w:t>1</w:t>
            </w:r>
          </w:p>
        </w:tc>
        <w:tc>
          <w:tcPr>
            <w:tcW w:w="1153" w:type="dxa"/>
          </w:tcPr>
          <w:p w:rsidR="00923616" w:rsidRPr="00443BE7" w:rsidRDefault="00923616" w:rsidP="00AE4A19">
            <w:pPr>
              <w:autoSpaceDE w:val="0"/>
              <w:autoSpaceDN w:val="0"/>
              <w:adjustRightInd w:val="0"/>
              <w:jc w:val="center"/>
            </w:pPr>
          </w:p>
        </w:tc>
        <w:tc>
          <w:tcPr>
            <w:tcW w:w="710" w:type="dxa"/>
          </w:tcPr>
          <w:p w:rsidR="00923616" w:rsidRPr="00443BE7" w:rsidRDefault="00923616" w:rsidP="00AE4A19">
            <w:pPr>
              <w:autoSpaceDE w:val="0"/>
              <w:autoSpaceDN w:val="0"/>
              <w:adjustRightInd w:val="0"/>
              <w:jc w:val="center"/>
            </w:pPr>
          </w:p>
        </w:tc>
        <w:tc>
          <w:tcPr>
            <w:tcW w:w="1125" w:type="dxa"/>
          </w:tcPr>
          <w:p w:rsidR="00923616" w:rsidRDefault="00923616" w:rsidP="00AE4A19">
            <w:pPr>
              <w:autoSpaceDE w:val="0"/>
              <w:autoSpaceDN w:val="0"/>
              <w:adjustRightInd w:val="0"/>
              <w:jc w:val="center"/>
            </w:pPr>
          </w:p>
        </w:tc>
      </w:tr>
    </w:tbl>
    <w:p w:rsidR="00923616" w:rsidRPr="00A71C75" w:rsidRDefault="00AE4A19" w:rsidP="00923616">
      <w:pPr>
        <w:autoSpaceDE w:val="0"/>
        <w:autoSpaceDN w:val="0"/>
        <w:adjustRightInd w:val="0"/>
        <w:jc w:val="center"/>
      </w:pPr>
      <w:r>
        <w:t>Table 3</w:t>
      </w:r>
      <w:r w:rsidR="00923616" w:rsidRPr="00A71C75">
        <w:t>.5</w:t>
      </w:r>
    </w:p>
    <w:p w:rsidR="00923616" w:rsidRDefault="00923616" w:rsidP="00923616">
      <w:pPr>
        <w:autoSpaceDE w:val="0"/>
        <w:autoSpaceDN w:val="0"/>
        <w:adjustRightInd w:val="0"/>
        <w:rPr>
          <w:b/>
          <w:bCs/>
        </w:rPr>
      </w:pPr>
    </w:p>
    <w:p w:rsidR="00923616" w:rsidRPr="008358C1" w:rsidRDefault="00AF5BA4" w:rsidP="00923616">
      <w:pPr>
        <w:autoSpaceDE w:val="0"/>
        <w:autoSpaceDN w:val="0"/>
        <w:adjustRightInd w:val="0"/>
        <w:rPr>
          <w:b/>
          <w:bCs/>
          <w:i/>
        </w:rPr>
      </w:pPr>
      <w:r>
        <w:rPr>
          <w:b/>
          <w:bCs/>
          <w:i/>
        </w:rPr>
        <w:t>EXPERIMENT 3</w:t>
      </w:r>
      <w:r w:rsidR="00923616" w:rsidRPr="008358C1">
        <w:rPr>
          <w:b/>
          <w:bCs/>
          <w:i/>
        </w:rPr>
        <w:t xml:space="preserve">.6 </w:t>
      </w:r>
    </w:p>
    <w:p w:rsidR="00923616" w:rsidRPr="008358C1" w:rsidRDefault="00923616" w:rsidP="00923616">
      <w:pPr>
        <w:autoSpaceDE w:val="0"/>
        <w:autoSpaceDN w:val="0"/>
        <w:adjustRightInd w:val="0"/>
        <w:rPr>
          <w:bCs/>
        </w:rPr>
      </w:pPr>
      <w:proofErr w:type="spellStart"/>
      <w:r w:rsidRPr="008358C1">
        <w:rPr>
          <w:bCs/>
        </w:rPr>
        <w:t>Equipments</w:t>
      </w:r>
      <w:proofErr w:type="spellEnd"/>
      <w:r w:rsidRPr="008358C1">
        <w:rPr>
          <w:bCs/>
        </w:rPr>
        <w:t xml:space="preserve"> Used in the Experiment:</w:t>
      </w:r>
    </w:p>
    <w:p w:rsidR="00923616" w:rsidRPr="008358C1" w:rsidRDefault="00923616" w:rsidP="00923616">
      <w:pPr>
        <w:autoSpaceDE w:val="0"/>
        <w:autoSpaceDN w:val="0"/>
        <w:adjustRightInd w:val="0"/>
        <w:rPr>
          <w:lang w:eastAsia="ru-RU"/>
        </w:rPr>
      </w:pPr>
      <w:r w:rsidRPr="008358C1">
        <w:t xml:space="preserve">1- </w:t>
      </w:r>
      <w:r w:rsidRPr="008358C1">
        <w:rPr>
          <w:lang w:eastAsia="ru-RU"/>
        </w:rPr>
        <w:t>Y-0016 main unit</w:t>
      </w:r>
    </w:p>
    <w:p w:rsidR="00923616" w:rsidRPr="008358C1" w:rsidRDefault="00923616" w:rsidP="00923616">
      <w:pPr>
        <w:autoSpaceDE w:val="0"/>
        <w:autoSpaceDN w:val="0"/>
        <w:adjustRightInd w:val="0"/>
        <w:rPr>
          <w:lang w:eastAsia="ru-RU"/>
        </w:rPr>
      </w:pPr>
      <w:r w:rsidRPr="008358C1">
        <w:rPr>
          <w:lang w:eastAsia="ru-RU"/>
        </w:rPr>
        <w:t>2- Y-0016-001D module (no pictures are required)</w:t>
      </w:r>
    </w:p>
    <w:p w:rsidR="00923616" w:rsidRPr="00A71C75" w:rsidRDefault="00923616" w:rsidP="00923616">
      <w:pPr>
        <w:autoSpaceDE w:val="0"/>
        <w:autoSpaceDN w:val="0"/>
        <w:adjustRightInd w:val="0"/>
        <w:rPr>
          <w:b/>
          <w:lang w:eastAsia="ru-RU"/>
        </w:rPr>
      </w:pPr>
    </w:p>
    <w:p w:rsidR="00923616" w:rsidRPr="00A71C75" w:rsidRDefault="00923616" w:rsidP="00923616">
      <w:pPr>
        <w:autoSpaceDE w:val="0"/>
        <w:autoSpaceDN w:val="0"/>
        <w:adjustRightInd w:val="0"/>
        <w:rPr>
          <w:bCs/>
        </w:rPr>
      </w:pPr>
      <w:r w:rsidRPr="00A71C75">
        <w:rPr>
          <w:bCs/>
        </w:rPr>
        <w:t>Experimental Work:</w:t>
      </w:r>
    </w:p>
    <w:p w:rsidR="00923616" w:rsidRPr="00A71C75" w:rsidRDefault="00923616" w:rsidP="00923616">
      <w:pPr>
        <w:autoSpaceDE w:val="0"/>
        <w:autoSpaceDN w:val="0"/>
        <w:adjustRightInd w:val="0"/>
        <w:rPr>
          <w:lang w:eastAsia="ru-RU"/>
        </w:rPr>
      </w:pPr>
      <w:r w:rsidRPr="00A71C75">
        <w:rPr>
          <w:lang w:eastAsia="ru-RU"/>
        </w:rPr>
        <w:t>1. Construct the circuit of half adder, which is prepared at home, connecting inputs to binary switch and outputs to logic indicator.</w:t>
      </w:r>
    </w:p>
    <w:p w:rsidR="00923616" w:rsidRPr="00A71C75" w:rsidRDefault="00923616" w:rsidP="00923616">
      <w:pPr>
        <w:autoSpaceDE w:val="0"/>
        <w:autoSpaceDN w:val="0"/>
        <w:adjustRightInd w:val="0"/>
        <w:rPr>
          <w:lang w:eastAsia="ru-RU"/>
        </w:rPr>
      </w:pPr>
      <w:r w:rsidRPr="00A71C75">
        <w:rPr>
          <w:lang w:eastAsia="ru-RU"/>
        </w:rPr>
        <w:t>2. Using the switches, a</w:t>
      </w:r>
      <w:r w:rsidR="00AE4A19">
        <w:rPr>
          <w:lang w:eastAsia="ru-RU"/>
        </w:rPr>
        <w:t>pply the inputs given in Table 3</w:t>
      </w:r>
      <w:r w:rsidRPr="00A71C75">
        <w:rPr>
          <w:lang w:eastAsia="ru-RU"/>
        </w:rPr>
        <w:t>.6. Observe SUM and</w:t>
      </w:r>
      <w:r>
        <w:rPr>
          <w:lang w:eastAsia="ru-RU"/>
        </w:rPr>
        <w:t xml:space="preserve"> </w:t>
      </w:r>
      <w:r w:rsidRPr="00A71C75">
        <w:rPr>
          <w:lang w:eastAsia="ru-RU"/>
        </w:rPr>
        <w:t xml:space="preserve">CARRY outputs </w:t>
      </w:r>
      <w:r w:rsidR="00AE4A19">
        <w:rPr>
          <w:lang w:eastAsia="ru-RU"/>
        </w:rPr>
        <w:t>and take note of them on Table 3</w:t>
      </w:r>
      <w:r w:rsidRPr="00A71C75">
        <w:rPr>
          <w:lang w:eastAsia="ru-RU"/>
        </w:rPr>
        <w:t>.6.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546"/>
        <w:gridCol w:w="1243"/>
        <w:gridCol w:w="1536"/>
      </w:tblGrid>
      <w:tr w:rsidR="00923616" w:rsidRPr="00A71C75" w:rsidTr="00AE4A19">
        <w:trPr>
          <w:jc w:val="center"/>
        </w:trPr>
        <w:tc>
          <w:tcPr>
            <w:tcW w:w="1097" w:type="dxa"/>
            <w:gridSpan w:val="2"/>
            <w:shd w:val="clear" w:color="auto" w:fill="auto"/>
          </w:tcPr>
          <w:p w:rsidR="00923616" w:rsidRPr="00A71C75" w:rsidRDefault="00923616" w:rsidP="00AE4A19">
            <w:pPr>
              <w:autoSpaceDE w:val="0"/>
              <w:autoSpaceDN w:val="0"/>
              <w:adjustRightInd w:val="0"/>
              <w:jc w:val="center"/>
              <w:rPr>
                <w:b/>
                <w:bCs/>
              </w:rPr>
            </w:pPr>
            <w:r w:rsidRPr="00A71C75">
              <w:rPr>
                <w:b/>
                <w:bCs/>
              </w:rPr>
              <w:t>INPUTS</w:t>
            </w:r>
          </w:p>
        </w:tc>
        <w:tc>
          <w:tcPr>
            <w:tcW w:w="2779" w:type="dxa"/>
            <w:gridSpan w:val="2"/>
            <w:shd w:val="clear" w:color="auto" w:fill="auto"/>
          </w:tcPr>
          <w:p w:rsidR="00923616" w:rsidRPr="00A71C75" w:rsidRDefault="00923616" w:rsidP="00AE4A19">
            <w:pPr>
              <w:autoSpaceDE w:val="0"/>
              <w:autoSpaceDN w:val="0"/>
              <w:adjustRightInd w:val="0"/>
              <w:jc w:val="center"/>
              <w:rPr>
                <w:b/>
                <w:bCs/>
              </w:rPr>
            </w:pPr>
            <w:r w:rsidRPr="00A71C75">
              <w:rPr>
                <w:b/>
                <w:bCs/>
              </w:rPr>
              <w:t>OUTPUT</w:t>
            </w:r>
          </w:p>
        </w:tc>
      </w:tr>
      <w:tr w:rsidR="00923616" w:rsidRPr="00A71C75" w:rsidTr="00AE4A19">
        <w:trPr>
          <w:jc w:val="center"/>
        </w:trPr>
        <w:tc>
          <w:tcPr>
            <w:tcW w:w="551" w:type="dxa"/>
            <w:shd w:val="clear" w:color="auto" w:fill="auto"/>
          </w:tcPr>
          <w:p w:rsidR="00923616" w:rsidRPr="00A71C75" w:rsidRDefault="00923616" w:rsidP="00AE4A19">
            <w:pPr>
              <w:autoSpaceDE w:val="0"/>
              <w:autoSpaceDN w:val="0"/>
              <w:adjustRightInd w:val="0"/>
              <w:jc w:val="center"/>
              <w:rPr>
                <w:b/>
                <w:bCs/>
              </w:rPr>
            </w:pPr>
            <w:r>
              <w:rPr>
                <w:b/>
                <w:bCs/>
              </w:rPr>
              <w:t>A</w:t>
            </w:r>
          </w:p>
        </w:tc>
        <w:tc>
          <w:tcPr>
            <w:tcW w:w="546" w:type="dxa"/>
          </w:tcPr>
          <w:p w:rsidR="00923616" w:rsidRPr="00A71C75" w:rsidRDefault="00923616" w:rsidP="00AE4A19">
            <w:pPr>
              <w:autoSpaceDE w:val="0"/>
              <w:autoSpaceDN w:val="0"/>
              <w:adjustRightInd w:val="0"/>
              <w:jc w:val="center"/>
              <w:rPr>
                <w:b/>
                <w:bCs/>
              </w:rPr>
            </w:pPr>
            <w:r>
              <w:rPr>
                <w:b/>
                <w:bCs/>
              </w:rPr>
              <w:t>B</w:t>
            </w:r>
          </w:p>
        </w:tc>
        <w:tc>
          <w:tcPr>
            <w:tcW w:w="1243" w:type="dxa"/>
            <w:shd w:val="clear" w:color="auto" w:fill="auto"/>
          </w:tcPr>
          <w:p w:rsidR="00923616" w:rsidRPr="00A71C75" w:rsidRDefault="00923616" w:rsidP="00AE4A19">
            <w:pPr>
              <w:autoSpaceDE w:val="0"/>
              <w:autoSpaceDN w:val="0"/>
              <w:adjustRightInd w:val="0"/>
              <w:jc w:val="center"/>
              <w:rPr>
                <w:b/>
                <w:bCs/>
              </w:rPr>
            </w:pPr>
            <w:r w:rsidRPr="00A71C75">
              <w:rPr>
                <w:b/>
                <w:bCs/>
              </w:rPr>
              <w:t>SUM(S)</w:t>
            </w:r>
          </w:p>
        </w:tc>
        <w:tc>
          <w:tcPr>
            <w:tcW w:w="1536" w:type="dxa"/>
            <w:shd w:val="clear" w:color="auto" w:fill="auto"/>
          </w:tcPr>
          <w:p w:rsidR="00923616" w:rsidRPr="00A71C75" w:rsidRDefault="00923616" w:rsidP="00AE4A19">
            <w:pPr>
              <w:autoSpaceDE w:val="0"/>
              <w:autoSpaceDN w:val="0"/>
              <w:adjustRightInd w:val="0"/>
              <w:jc w:val="center"/>
              <w:rPr>
                <w:b/>
                <w:bCs/>
              </w:rPr>
            </w:pPr>
            <w:r w:rsidRPr="00A71C75">
              <w:rPr>
                <w:b/>
                <w:bCs/>
              </w:rPr>
              <w:t>CARRY(C)</w:t>
            </w:r>
          </w:p>
        </w:tc>
      </w:tr>
      <w:tr w:rsidR="00923616" w:rsidRPr="00A71C75" w:rsidTr="00AE4A19">
        <w:trPr>
          <w:jc w:val="center"/>
        </w:trPr>
        <w:tc>
          <w:tcPr>
            <w:tcW w:w="551"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46" w:type="dxa"/>
          </w:tcPr>
          <w:p w:rsidR="00923616" w:rsidRPr="00A71C75" w:rsidRDefault="00923616" w:rsidP="00AE4A19">
            <w:pPr>
              <w:autoSpaceDE w:val="0"/>
              <w:autoSpaceDN w:val="0"/>
              <w:adjustRightInd w:val="0"/>
              <w:jc w:val="center"/>
              <w:rPr>
                <w:bCs/>
              </w:rPr>
            </w:pPr>
            <w:r w:rsidRPr="00A71C75">
              <w:rPr>
                <w:bCs/>
              </w:rPr>
              <w:t>0</w:t>
            </w:r>
          </w:p>
        </w:tc>
        <w:tc>
          <w:tcPr>
            <w:tcW w:w="124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51"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46" w:type="dxa"/>
          </w:tcPr>
          <w:p w:rsidR="00923616" w:rsidRPr="00A71C75" w:rsidRDefault="00923616" w:rsidP="00AE4A19">
            <w:pPr>
              <w:autoSpaceDE w:val="0"/>
              <w:autoSpaceDN w:val="0"/>
              <w:adjustRightInd w:val="0"/>
              <w:jc w:val="center"/>
              <w:rPr>
                <w:bCs/>
              </w:rPr>
            </w:pPr>
            <w:r w:rsidRPr="00A71C75">
              <w:rPr>
                <w:bCs/>
              </w:rPr>
              <w:t>1</w:t>
            </w:r>
          </w:p>
        </w:tc>
        <w:tc>
          <w:tcPr>
            <w:tcW w:w="124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51"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46" w:type="dxa"/>
          </w:tcPr>
          <w:p w:rsidR="00923616" w:rsidRPr="00A71C75" w:rsidRDefault="00923616" w:rsidP="00AE4A19">
            <w:pPr>
              <w:autoSpaceDE w:val="0"/>
              <w:autoSpaceDN w:val="0"/>
              <w:adjustRightInd w:val="0"/>
              <w:jc w:val="center"/>
              <w:rPr>
                <w:bCs/>
              </w:rPr>
            </w:pPr>
            <w:r w:rsidRPr="00A71C75">
              <w:rPr>
                <w:bCs/>
              </w:rPr>
              <w:t>0</w:t>
            </w:r>
          </w:p>
        </w:tc>
        <w:tc>
          <w:tcPr>
            <w:tcW w:w="124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51"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46" w:type="dxa"/>
          </w:tcPr>
          <w:p w:rsidR="00923616" w:rsidRPr="00A71C75" w:rsidRDefault="00923616" w:rsidP="00AE4A19">
            <w:pPr>
              <w:autoSpaceDE w:val="0"/>
              <w:autoSpaceDN w:val="0"/>
              <w:adjustRightInd w:val="0"/>
              <w:jc w:val="center"/>
              <w:rPr>
                <w:bCs/>
              </w:rPr>
            </w:pPr>
            <w:r w:rsidRPr="00A71C75">
              <w:rPr>
                <w:bCs/>
              </w:rPr>
              <w:t>1</w:t>
            </w:r>
          </w:p>
        </w:tc>
        <w:tc>
          <w:tcPr>
            <w:tcW w:w="124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bl>
    <w:p w:rsidR="00923616" w:rsidRPr="00A71C75" w:rsidRDefault="00AE4A19" w:rsidP="00923616">
      <w:pPr>
        <w:autoSpaceDE w:val="0"/>
        <w:autoSpaceDN w:val="0"/>
        <w:adjustRightInd w:val="0"/>
        <w:jc w:val="center"/>
      </w:pPr>
      <w:r>
        <w:rPr>
          <w:lang w:eastAsia="ru-RU"/>
        </w:rPr>
        <w:t>Table 3</w:t>
      </w:r>
      <w:r w:rsidR="00923616" w:rsidRPr="00A71C75">
        <w:rPr>
          <w:lang w:eastAsia="ru-RU"/>
        </w:rPr>
        <w:t>.6</w:t>
      </w:r>
    </w:p>
    <w:p w:rsidR="00923616" w:rsidRPr="00A71C75" w:rsidRDefault="00923616" w:rsidP="00923616">
      <w:pPr>
        <w:autoSpaceDE w:val="0"/>
        <w:autoSpaceDN w:val="0"/>
        <w:adjustRightInd w:val="0"/>
      </w:pPr>
    </w:p>
    <w:p w:rsidR="00923616" w:rsidRPr="001D4091" w:rsidRDefault="00AF5BA4" w:rsidP="00923616">
      <w:pPr>
        <w:autoSpaceDE w:val="0"/>
        <w:autoSpaceDN w:val="0"/>
        <w:adjustRightInd w:val="0"/>
        <w:rPr>
          <w:b/>
          <w:bCs/>
          <w:i/>
        </w:rPr>
      </w:pPr>
      <w:r>
        <w:rPr>
          <w:b/>
          <w:bCs/>
          <w:i/>
        </w:rPr>
        <w:t>EXPERIMENT 3</w:t>
      </w:r>
      <w:r w:rsidR="00923616" w:rsidRPr="001D4091">
        <w:rPr>
          <w:b/>
          <w:bCs/>
          <w:i/>
        </w:rPr>
        <w:t xml:space="preserve">.7 </w:t>
      </w:r>
    </w:p>
    <w:p w:rsidR="00923616" w:rsidRPr="00A71C75" w:rsidRDefault="00923616" w:rsidP="00923616">
      <w:pPr>
        <w:autoSpaceDE w:val="0"/>
        <w:autoSpaceDN w:val="0"/>
        <w:adjustRightInd w:val="0"/>
        <w:rPr>
          <w:bCs/>
        </w:rPr>
      </w:pPr>
      <w:r w:rsidRPr="00A71C75">
        <w:rPr>
          <w:bCs/>
        </w:rPr>
        <w:t>Experimental Work:</w:t>
      </w:r>
    </w:p>
    <w:p w:rsidR="00923616" w:rsidRPr="00A71C75" w:rsidRDefault="00923616" w:rsidP="00923616">
      <w:pPr>
        <w:autoSpaceDE w:val="0"/>
        <w:autoSpaceDN w:val="0"/>
        <w:adjustRightInd w:val="0"/>
        <w:rPr>
          <w:lang w:eastAsia="ru-RU"/>
        </w:rPr>
      </w:pPr>
      <w:r w:rsidRPr="00A71C75">
        <w:rPr>
          <w:lang w:eastAsia="ru-RU"/>
        </w:rPr>
        <w:t>1. Construct the circuit of full adder, which is prepared at home, connecting inputs to binary switch and outputs to logic indicator.</w:t>
      </w:r>
    </w:p>
    <w:p w:rsidR="00923616" w:rsidRPr="00A71C75" w:rsidRDefault="00923616" w:rsidP="00923616">
      <w:pPr>
        <w:autoSpaceDE w:val="0"/>
        <w:autoSpaceDN w:val="0"/>
        <w:adjustRightInd w:val="0"/>
        <w:rPr>
          <w:lang w:eastAsia="ru-RU"/>
        </w:rPr>
      </w:pPr>
      <w:r w:rsidRPr="00A71C75">
        <w:rPr>
          <w:lang w:eastAsia="ru-RU"/>
        </w:rPr>
        <w:t>2. Using the switches, apply the inputs given in Table</w:t>
      </w:r>
      <w:r w:rsidR="00AE4A19">
        <w:rPr>
          <w:lang w:eastAsia="ru-RU"/>
        </w:rPr>
        <w:t>3</w:t>
      </w:r>
      <w:r w:rsidRPr="00A71C75">
        <w:rPr>
          <w:lang w:eastAsia="ru-RU"/>
        </w:rPr>
        <w:t>.7. Observe SUM and</w:t>
      </w:r>
      <w:r>
        <w:rPr>
          <w:lang w:eastAsia="ru-RU"/>
        </w:rPr>
        <w:t xml:space="preserve"> </w:t>
      </w:r>
      <w:r w:rsidRPr="00A71C75">
        <w:rPr>
          <w:lang w:eastAsia="ru-RU"/>
        </w:rPr>
        <w:t xml:space="preserve">CARRY outputs </w:t>
      </w:r>
      <w:r w:rsidR="00AE4A19">
        <w:rPr>
          <w:lang w:eastAsia="ru-RU"/>
        </w:rPr>
        <w:t>and take note of them on Table 3</w:t>
      </w:r>
      <w:r w:rsidRPr="00A71C75">
        <w:rPr>
          <w:lang w:eastAsia="ru-RU"/>
        </w:rPr>
        <w:t>.7.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7"/>
        <w:gridCol w:w="615"/>
        <w:gridCol w:w="1313"/>
        <w:gridCol w:w="1536"/>
      </w:tblGrid>
      <w:tr w:rsidR="00923616" w:rsidRPr="00A71C75" w:rsidTr="00AE4A19">
        <w:trPr>
          <w:jc w:val="center"/>
        </w:trPr>
        <w:tc>
          <w:tcPr>
            <w:tcW w:w="1744" w:type="dxa"/>
            <w:gridSpan w:val="3"/>
            <w:shd w:val="clear" w:color="auto" w:fill="auto"/>
          </w:tcPr>
          <w:p w:rsidR="00923616" w:rsidRPr="00A71C75" w:rsidRDefault="00923616" w:rsidP="00AE4A19">
            <w:pPr>
              <w:autoSpaceDE w:val="0"/>
              <w:autoSpaceDN w:val="0"/>
              <w:adjustRightInd w:val="0"/>
              <w:jc w:val="center"/>
              <w:rPr>
                <w:b/>
                <w:bCs/>
              </w:rPr>
            </w:pPr>
            <w:r w:rsidRPr="00A71C75">
              <w:rPr>
                <w:b/>
                <w:bCs/>
              </w:rPr>
              <w:t>INPUTS</w:t>
            </w:r>
          </w:p>
        </w:tc>
        <w:tc>
          <w:tcPr>
            <w:tcW w:w="2849" w:type="dxa"/>
            <w:gridSpan w:val="2"/>
            <w:shd w:val="clear" w:color="auto" w:fill="auto"/>
          </w:tcPr>
          <w:p w:rsidR="00923616" w:rsidRPr="00A71C75" w:rsidRDefault="00923616" w:rsidP="00AE4A19">
            <w:pPr>
              <w:autoSpaceDE w:val="0"/>
              <w:autoSpaceDN w:val="0"/>
              <w:adjustRightInd w:val="0"/>
              <w:jc w:val="center"/>
              <w:rPr>
                <w:b/>
                <w:bCs/>
              </w:rPr>
            </w:pPr>
            <w:r w:rsidRPr="00A71C75">
              <w:rPr>
                <w:b/>
                <w:bCs/>
              </w:rPr>
              <w:t>OUTPUT</w:t>
            </w: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
                <w:bCs/>
              </w:rPr>
            </w:pPr>
            <w:r w:rsidRPr="00A71C75">
              <w:rPr>
                <w:b/>
                <w:bCs/>
              </w:rPr>
              <w:t>A</w:t>
            </w:r>
          </w:p>
        </w:tc>
        <w:tc>
          <w:tcPr>
            <w:tcW w:w="567" w:type="dxa"/>
            <w:shd w:val="clear" w:color="auto" w:fill="auto"/>
          </w:tcPr>
          <w:p w:rsidR="00923616" w:rsidRPr="00A71C75" w:rsidRDefault="00923616" w:rsidP="00AE4A19">
            <w:pPr>
              <w:autoSpaceDE w:val="0"/>
              <w:autoSpaceDN w:val="0"/>
              <w:adjustRightInd w:val="0"/>
              <w:jc w:val="center"/>
              <w:rPr>
                <w:b/>
                <w:bCs/>
              </w:rPr>
            </w:pPr>
            <w:r w:rsidRPr="00A71C75">
              <w:rPr>
                <w:b/>
                <w:bCs/>
              </w:rPr>
              <w:t>B</w:t>
            </w:r>
          </w:p>
        </w:tc>
        <w:tc>
          <w:tcPr>
            <w:tcW w:w="615" w:type="dxa"/>
          </w:tcPr>
          <w:p w:rsidR="00923616" w:rsidRPr="00A71C75" w:rsidRDefault="00923616" w:rsidP="00AE4A19">
            <w:pPr>
              <w:autoSpaceDE w:val="0"/>
              <w:autoSpaceDN w:val="0"/>
              <w:adjustRightInd w:val="0"/>
              <w:jc w:val="center"/>
              <w:rPr>
                <w:b/>
                <w:bCs/>
              </w:rPr>
            </w:pPr>
            <w:r w:rsidRPr="00A71C75">
              <w:rPr>
                <w:b/>
                <w:bCs/>
              </w:rPr>
              <w:t>C</w:t>
            </w:r>
          </w:p>
        </w:tc>
        <w:tc>
          <w:tcPr>
            <w:tcW w:w="1313" w:type="dxa"/>
            <w:shd w:val="clear" w:color="auto" w:fill="auto"/>
          </w:tcPr>
          <w:p w:rsidR="00923616" w:rsidRPr="00A71C75" w:rsidRDefault="00923616" w:rsidP="00AE4A19">
            <w:pPr>
              <w:autoSpaceDE w:val="0"/>
              <w:autoSpaceDN w:val="0"/>
              <w:adjustRightInd w:val="0"/>
              <w:jc w:val="center"/>
              <w:rPr>
                <w:b/>
                <w:bCs/>
              </w:rPr>
            </w:pPr>
            <w:r w:rsidRPr="00A71C75">
              <w:rPr>
                <w:b/>
                <w:bCs/>
              </w:rPr>
              <w:t>SUM(S)</w:t>
            </w:r>
          </w:p>
        </w:tc>
        <w:tc>
          <w:tcPr>
            <w:tcW w:w="1536" w:type="dxa"/>
            <w:shd w:val="clear" w:color="auto" w:fill="auto"/>
          </w:tcPr>
          <w:p w:rsidR="00923616" w:rsidRPr="00A71C75" w:rsidRDefault="00923616" w:rsidP="00AE4A19">
            <w:pPr>
              <w:autoSpaceDE w:val="0"/>
              <w:autoSpaceDN w:val="0"/>
              <w:adjustRightInd w:val="0"/>
              <w:jc w:val="center"/>
              <w:rPr>
                <w:b/>
                <w:bCs/>
              </w:rPr>
            </w:pPr>
            <w:r w:rsidRPr="00A71C75">
              <w:rPr>
                <w:b/>
                <w:bCs/>
              </w:rPr>
              <w:t>CARRY(C)</w:t>
            </w: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615" w:type="dxa"/>
          </w:tcPr>
          <w:p w:rsidR="00923616" w:rsidRPr="00A71C75" w:rsidRDefault="00923616" w:rsidP="00AE4A19">
            <w:pPr>
              <w:autoSpaceDE w:val="0"/>
              <w:autoSpaceDN w:val="0"/>
              <w:adjustRightInd w:val="0"/>
              <w:jc w:val="center"/>
              <w:rPr>
                <w:bCs/>
              </w:rPr>
            </w:pPr>
            <w:r w:rsidRPr="00A71C75">
              <w:rPr>
                <w:bCs/>
              </w:rPr>
              <w:t>0</w:t>
            </w:r>
          </w:p>
        </w:tc>
        <w:tc>
          <w:tcPr>
            <w:tcW w:w="131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615" w:type="dxa"/>
          </w:tcPr>
          <w:p w:rsidR="00923616" w:rsidRPr="00A71C75" w:rsidRDefault="00923616" w:rsidP="00AE4A19">
            <w:pPr>
              <w:autoSpaceDE w:val="0"/>
              <w:autoSpaceDN w:val="0"/>
              <w:adjustRightInd w:val="0"/>
              <w:jc w:val="center"/>
              <w:rPr>
                <w:bCs/>
              </w:rPr>
            </w:pPr>
            <w:r w:rsidRPr="00A71C75">
              <w:rPr>
                <w:bCs/>
              </w:rPr>
              <w:t>1</w:t>
            </w:r>
          </w:p>
        </w:tc>
        <w:tc>
          <w:tcPr>
            <w:tcW w:w="131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615" w:type="dxa"/>
          </w:tcPr>
          <w:p w:rsidR="00923616" w:rsidRPr="00A71C75" w:rsidRDefault="00923616" w:rsidP="00AE4A19">
            <w:pPr>
              <w:autoSpaceDE w:val="0"/>
              <w:autoSpaceDN w:val="0"/>
              <w:adjustRightInd w:val="0"/>
              <w:jc w:val="center"/>
              <w:rPr>
                <w:bCs/>
              </w:rPr>
            </w:pPr>
            <w:r w:rsidRPr="00A71C75">
              <w:rPr>
                <w:bCs/>
              </w:rPr>
              <w:t>0</w:t>
            </w:r>
          </w:p>
        </w:tc>
        <w:tc>
          <w:tcPr>
            <w:tcW w:w="131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615" w:type="dxa"/>
          </w:tcPr>
          <w:p w:rsidR="00923616" w:rsidRPr="00A71C75" w:rsidRDefault="00923616" w:rsidP="00AE4A19">
            <w:pPr>
              <w:autoSpaceDE w:val="0"/>
              <w:autoSpaceDN w:val="0"/>
              <w:adjustRightInd w:val="0"/>
              <w:jc w:val="center"/>
              <w:rPr>
                <w:bCs/>
              </w:rPr>
            </w:pPr>
            <w:r w:rsidRPr="00A71C75">
              <w:rPr>
                <w:bCs/>
              </w:rPr>
              <w:t>1</w:t>
            </w:r>
          </w:p>
        </w:tc>
        <w:tc>
          <w:tcPr>
            <w:tcW w:w="131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615" w:type="dxa"/>
          </w:tcPr>
          <w:p w:rsidR="00923616" w:rsidRPr="00A71C75" w:rsidRDefault="00923616" w:rsidP="00AE4A19">
            <w:pPr>
              <w:autoSpaceDE w:val="0"/>
              <w:autoSpaceDN w:val="0"/>
              <w:adjustRightInd w:val="0"/>
              <w:jc w:val="center"/>
              <w:rPr>
                <w:bCs/>
              </w:rPr>
            </w:pPr>
            <w:r w:rsidRPr="00A71C75">
              <w:rPr>
                <w:bCs/>
              </w:rPr>
              <w:t>0</w:t>
            </w:r>
          </w:p>
        </w:tc>
        <w:tc>
          <w:tcPr>
            <w:tcW w:w="131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0</w:t>
            </w:r>
          </w:p>
        </w:tc>
        <w:tc>
          <w:tcPr>
            <w:tcW w:w="615" w:type="dxa"/>
          </w:tcPr>
          <w:p w:rsidR="00923616" w:rsidRPr="00A71C75" w:rsidRDefault="00923616" w:rsidP="00AE4A19">
            <w:pPr>
              <w:autoSpaceDE w:val="0"/>
              <w:autoSpaceDN w:val="0"/>
              <w:adjustRightInd w:val="0"/>
              <w:jc w:val="center"/>
              <w:rPr>
                <w:bCs/>
              </w:rPr>
            </w:pPr>
            <w:r w:rsidRPr="00A71C75">
              <w:rPr>
                <w:bCs/>
              </w:rPr>
              <w:t>1</w:t>
            </w:r>
          </w:p>
        </w:tc>
        <w:tc>
          <w:tcPr>
            <w:tcW w:w="131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615" w:type="dxa"/>
          </w:tcPr>
          <w:p w:rsidR="00923616" w:rsidRPr="00A71C75" w:rsidRDefault="00923616" w:rsidP="00AE4A19">
            <w:pPr>
              <w:autoSpaceDE w:val="0"/>
              <w:autoSpaceDN w:val="0"/>
              <w:adjustRightInd w:val="0"/>
              <w:jc w:val="center"/>
              <w:rPr>
                <w:bCs/>
              </w:rPr>
            </w:pPr>
            <w:r w:rsidRPr="00A71C75">
              <w:rPr>
                <w:bCs/>
              </w:rPr>
              <w:t>0</w:t>
            </w:r>
          </w:p>
        </w:tc>
        <w:tc>
          <w:tcPr>
            <w:tcW w:w="131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r w:rsidR="00923616" w:rsidRPr="00A71C75" w:rsidTr="00AE4A19">
        <w:trPr>
          <w:jc w:val="center"/>
        </w:trPr>
        <w:tc>
          <w:tcPr>
            <w:tcW w:w="562"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567" w:type="dxa"/>
            <w:shd w:val="clear" w:color="auto" w:fill="auto"/>
          </w:tcPr>
          <w:p w:rsidR="00923616" w:rsidRPr="00A71C75" w:rsidRDefault="00923616" w:rsidP="00AE4A19">
            <w:pPr>
              <w:autoSpaceDE w:val="0"/>
              <w:autoSpaceDN w:val="0"/>
              <w:adjustRightInd w:val="0"/>
              <w:jc w:val="center"/>
              <w:rPr>
                <w:bCs/>
              </w:rPr>
            </w:pPr>
            <w:r w:rsidRPr="00A71C75">
              <w:rPr>
                <w:bCs/>
              </w:rPr>
              <w:t>1</w:t>
            </w:r>
          </w:p>
        </w:tc>
        <w:tc>
          <w:tcPr>
            <w:tcW w:w="615" w:type="dxa"/>
          </w:tcPr>
          <w:p w:rsidR="00923616" w:rsidRPr="00A71C75" w:rsidRDefault="00923616" w:rsidP="00AE4A19">
            <w:pPr>
              <w:autoSpaceDE w:val="0"/>
              <w:autoSpaceDN w:val="0"/>
              <w:adjustRightInd w:val="0"/>
              <w:jc w:val="center"/>
              <w:rPr>
                <w:bCs/>
              </w:rPr>
            </w:pPr>
            <w:r w:rsidRPr="00A71C75">
              <w:rPr>
                <w:bCs/>
              </w:rPr>
              <w:t>1</w:t>
            </w:r>
          </w:p>
        </w:tc>
        <w:tc>
          <w:tcPr>
            <w:tcW w:w="1313" w:type="dxa"/>
            <w:shd w:val="clear" w:color="auto" w:fill="auto"/>
          </w:tcPr>
          <w:p w:rsidR="00923616" w:rsidRPr="00A71C75" w:rsidRDefault="00923616" w:rsidP="00AE4A19">
            <w:pPr>
              <w:autoSpaceDE w:val="0"/>
              <w:autoSpaceDN w:val="0"/>
              <w:adjustRightInd w:val="0"/>
              <w:jc w:val="center"/>
              <w:rPr>
                <w:bCs/>
              </w:rPr>
            </w:pPr>
          </w:p>
        </w:tc>
        <w:tc>
          <w:tcPr>
            <w:tcW w:w="1536" w:type="dxa"/>
            <w:shd w:val="clear" w:color="auto" w:fill="auto"/>
          </w:tcPr>
          <w:p w:rsidR="00923616" w:rsidRPr="00A71C75" w:rsidRDefault="00923616" w:rsidP="00AE4A19">
            <w:pPr>
              <w:autoSpaceDE w:val="0"/>
              <w:autoSpaceDN w:val="0"/>
              <w:adjustRightInd w:val="0"/>
              <w:jc w:val="center"/>
              <w:rPr>
                <w:bCs/>
              </w:rPr>
            </w:pPr>
          </w:p>
        </w:tc>
      </w:tr>
    </w:tbl>
    <w:p w:rsidR="00923616" w:rsidRPr="00A71C75" w:rsidRDefault="00AE4A19" w:rsidP="00923616">
      <w:pPr>
        <w:autoSpaceDE w:val="0"/>
        <w:autoSpaceDN w:val="0"/>
        <w:adjustRightInd w:val="0"/>
        <w:jc w:val="center"/>
      </w:pPr>
      <w:r>
        <w:rPr>
          <w:lang w:eastAsia="ru-RU"/>
        </w:rPr>
        <w:t>Table 3</w:t>
      </w:r>
      <w:r w:rsidR="00923616">
        <w:rPr>
          <w:lang w:eastAsia="ru-RU"/>
        </w:rPr>
        <w:t>.7</w:t>
      </w:r>
    </w:p>
    <w:p w:rsidR="00923616" w:rsidRPr="004A59D9" w:rsidRDefault="00923616" w:rsidP="00923616">
      <w:pPr>
        <w:pStyle w:val="BodyText"/>
        <w:rPr>
          <w:sz w:val="24"/>
          <w:szCs w:val="24"/>
        </w:rPr>
      </w:pPr>
      <w:r w:rsidRPr="004A59D9">
        <w:rPr>
          <w:sz w:val="24"/>
          <w:szCs w:val="24"/>
        </w:rPr>
        <w:t xml:space="preserve"> </w:t>
      </w:r>
    </w:p>
    <w:p w:rsidR="00923616" w:rsidRPr="006E02EC" w:rsidRDefault="00923616" w:rsidP="00923616">
      <w:pPr>
        <w:jc w:val="center"/>
        <w:rPr>
          <w:b/>
        </w:rPr>
      </w:pPr>
      <w:r>
        <w:br w:type="page"/>
      </w:r>
      <w:r w:rsidRPr="006E02EC">
        <w:rPr>
          <w:b/>
        </w:rPr>
        <w:lastRenderedPageBreak/>
        <w:t>TEST QUESTIONS</w:t>
      </w:r>
    </w:p>
    <w:p w:rsidR="00923616" w:rsidRPr="006E02EC" w:rsidRDefault="00923616" w:rsidP="00923616">
      <w:pPr>
        <w:pStyle w:val="BodyText"/>
        <w:rPr>
          <w:sz w:val="24"/>
          <w:szCs w:val="24"/>
        </w:rPr>
      </w:pPr>
    </w:p>
    <w:p w:rsidR="00923616" w:rsidRPr="006E02EC" w:rsidRDefault="00923616" w:rsidP="00923616">
      <w:pPr>
        <w:pStyle w:val="BodyText"/>
        <w:rPr>
          <w:sz w:val="24"/>
          <w:szCs w:val="24"/>
        </w:rPr>
      </w:pPr>
      <w:r w:rsidRPr="006E02EC">
        <w:rPr>
          <w:sz w:val="24"/>
          <w:szCs w:val="24"/>
        </w:rPr>
        <w:t xml:space="preserve">1. Name the inputs_____ and outputs________ of a half-adder. </w:t>
      </w:r>
    </w:p>
    <w:p w:rsidR="00923616" w:rsidRPr="006E02EC" w:rsidRDefault="00923616" w:rsidP="00923616">
      <w:pPr>
        <w:pStyle w:val="BodyText"/>
        <w:ind w:firstLine="360"/>
        <w:rPr>
          <w:sz w:val="24"/>
          <w:szCs w:val="24"/>
        </w:rPr>
      </w:pPr>
      <w:r w:rsidRPr="006E02EC">
        <w:rPr>
          <w:sz w:val="24"/>
          <w:szCs w:val="24"/>
        </w:rPr>
        <w:t>A. A</w:t>
      </w:r>
      <w:r w:rsidRPr="006E02EC">
        <w:rPr>
          <w:sz w:val="24"/>
          <w:szCs w:val="24"/>
          <w:vertAlign w:val="subscript"/>
        </w:rPr>
        <w:t>0</w:t>
      </w:r>
      <w:r w:rsidRPr="006E02EC">
        <w:rPr>
          <w:sz w:val="24"/>
          <w:szCs w:val="24"/>
        </w:rPr>
        <w:t>,B</w:t>
      </w:r>
      <w:r w:rsidRPr="006E02EC">
        <w:rPr>
          <w:sz w:val="24"/>
          <w:szCs w:val="24"/>
          <w:vertAlign w:val="subscript"/>
        </w:rPr>
        <w:t>0</w:t>
      </w:r>
      <w:r w:rsidRPr="006E02EC">
        <w:rPr>
          <w:sz w:val="24"/>
          <w:szCs w:val="24"/>
        </w:rPr>
        <w:t xml:space="preserve">,    </w:t>
      </w:r>
      <w:proofErr w:type="spellStart"/>
      <w:r w:rsidRPr="006E02EC">
        <w:rPr>
          <w:sz w:val="24"/>
          <w:szCs w:val="24"/>
        </w:rPr>
        <w:t>C</w:t>
      </w:r>
      <w:r w:rsidRPr="006E02EC">
        <w:rPr>
          <w:sz w:val="24"/>
          <w:szCs w:val="24"/>
          <w:vertAlign w:val="subscript"/>
        </w:rPr>
        <w:t>in</w:t>
      </w:r>
      <w:proofErr w:type="spellEnd"/>
      <w:r w:rsidRPr="006E02EC">
        <w:rPr>
          <w:sz w:val="24"/>
          <w:szCs w:val="24"/>
        </w:rPr>
        <w:t>, ∑</w:t>
      </w:r>
      <w:r w:rsidRPr="006E02EC">
        <w:rPr>
          <w:sz w:val="24"/>
          <w:szCs w:val="24"/>
          <w:vertAlign w:val="subscript"/>
        </w:rPr>
        <w:t>0</w:t>
      </w:r>
      <w:r w:rsidRPr="006E02EC">
        <w:rPr>
          <w:sz w:val="24"/>
          <w:szCs w:val="24"/>
        </w:rPr>
        <w:t xml:space="preserve">   B. A</w:t>
      </w:r>
      <w:r w:rsidRPr="006E02EC">
        <w:rPr>
          <w:sz w:val="24"/>
          <w:szCs w:val="24"/>
          <w:vertAlign w:val="subscript"/>
        </w:rPr>
        <w:t>0</w:t>
      </w:r>
      <w:r w:rsidRPr="006E02EC">
        <w:rPr>
          <w:sz w:val="24"/>
          <w:szCs w:val="24"/>
        </w:rPr>
        <w:t>,B</w:t>
      </w:r>
      <w:r w:rsidRPr="006E02EC">
        <w:rPr>
          <w:sz w:val="24"/>
          <w:szCs w:val="24"/>
          <w:vertAlign w:val="subscript"/>
        </w:rPr>
        <w:t>0</w:t>
      </w:r>
      <w:r w:rsidRPr="006E02EC">
        <w:rPr>
          <w:sz w:val="24"/>
          <w:szCs w:val="24"/>
        </w:rPr>
        <w:t xml:space="preserve">,    </w:t>
      </w:r>
      <w:proofErr w:type="spellStart"/>
      <w:r w:rsidRPr="006E02EC">
        <w:rPr>
          <w:sz w:val="24"/>
          <w:szCs w:val="24"/>
        </w:rPr>
        <w:t>C</w:t>
      </w:r>
      <w:r w:rsidRPr="006E02EC">
        <w:rPr>
          <w:sz w:val="24"/>
          <w:szCs w:val="24"/>
          <w:vertAlign w:val="subscript"/>
        </w:rPr>
        <w:t>out</w:t>
      </w:r>
      <w:proofErr w:type="spellEnd"/>
      <w:r w:rsidRPr="006E02EC">
        <w:rPr>
          <w:sz w:val="24"/>
          <w:szCs w:val="24"/>
        </w:rPr>
        <w:t>, ∑</w:t>
      </w:r>
      <w:r w:rsidRPr="006E02EC">
        <w:rPr>
          <w:sz w:val="24"/>
          <w:szCs w:val="24"/>
          <w:vertAlign w:val="subscript"/>
        </w:rPr>
        <w:t xml:space="preserve">0            </w:t>
      </w:r>
      <w:r w:rsidRPr="006E02EC">
        <w:rPr>
          <w:sz w:val="24"/>
          <w:szCs w:val="24"/>
        </w:rPr>
        <w:t xml:space="preserve">C. </w:t>
      </w:r>
      <w:proofErr w:type="spellStart"/>
      <w:r w:rsidRPr="006E02EC">
        <w:rPr>
          <w:sz w:val="24"/>
          <w:szCs w:val="24"/>
        </w:rPr>
        <w:t>C</w:t>
      </w:r>
      <w:r w:rsidRPr="006E02EC">
        <w:rPr>
          <w:sz w:val="24"/>
          <w:szCs w:val="24"/>
          <w:vertAlign w:val="subscript"/>
        </w:rPr>
        <w:t>in</w:t>
      </w:r>
      <w:proofErr w:type="spellEnd"/>
      <w:r w:rsidRPr="006E02EC">
        <w:rPr>
          <w:sz w:val="24"/>
          <w:szCs w:val="24"/>
        </w:rPr>
        <w:t>, ∑</w:t>
      </w:r>
      <w:r w:rsidRPr="006E02EC">
        <w:rPr>
          <w:sz w:val="24"/>
          <w:szCs w:val="24"/>
          <w:vertAlign w:val="subscript"/>
        </w:rPr>
        <w:t xml:space="preserve">0      </w:t>
      </w:r>
      <w:r w:rsidRPr="006E02EC">
        <w:rPr>
          <w:sz w:val="24"/>
          <w:szCs w:val="24"/>
        </w:rPr>
        <w:t>A</w:t>
      </w:r>
      <w:r w:rsidRPr="006E02EC">
        <w:rPr>
          <w:sz w:val="24"/>
          <w:szCs w:val="24"/>
          <w:vertAlign w:val="subscript"/>
        </w:rPr>
        <w:t>0</w:t>
      </w:r>
      <w:r w:rsidRPr="006E02EC">
        <w:rPr>
          <w:sz w:val="24"/>
          <w:szCs w:val="24"/>
        </w:rPr>
        <w:t>,B</w:t>
      </w:r>
      <w:r w:rsidRPr="006E02EC">
        <w:rPr>
          <w:sz w:val="24"/>
          <w:szCs w:val="24"/>
          <w:vertAlign w:val="subscript"/>
        </w:rPr>
        <w:t xml:space="preserve">0        </w:t>
      </w:r>
      <w:r w:rsidRPr="006E02EC">
        <w:rPr>
          <w:sz w:val="24"/>
          <w:szCs w:val="24"/>
        </w:rPr>
        <w:t xml:space="preserve">D. </w:t>
      </w:r>
      <w:proofErr w:type="spellStart"/>
      <w:r w:rsidRPr="006E02EC">
        <w:rPr>
          <w:sz w:val="24"/>
          <w:szCs w:val="24"/>
        </w:rPr>
        <w:t>C</w:t>
      </w:r>
      <w:r w:rsidRPr="006E02EC">
        <w:rPr>
          <w:sz w:val="24"/>
          <w:szCs w:val="24"/>
          <w:vertAlign w:val="subscript"/>
        </w:rPr>
        <w:t>out</w:t>
      </w:r>
      <w:proofErr w:type="spellEnd"/>
      <w:r w:rsidRPr="006E02EC">
        <w:rPr>
          <w:sz w:val="24"/>
          <w:szCs w:val="24"/>
        </w:rPr>
        <w:t>, ∑</w:t>
      </w:r>
      <w:r w:rsidRPr="006E02EC">
        <w:rPr>
          <w:sz w:val="24"/>
          <w:szCs w:val="24"/>
          <w:vertAlign w:val="subscript"/>
        </w:rPr>
        <w:t xml:space="preserve">0      </w:t>
      </w:r>
      <w:r w:rsidRPr="006E02EC">
        <w:rPr>
          <w:sz w:val="24"/>
          <w:szCs w:val="24"/>
        </w:rPr>
        <w:t>A</w:t>
      </w:r>
      <w:r w:rsidRPr="006E02EC">
        <w:rPr>
          <w:sz w:val="24"/>
          <w:szCs w:val="24"/>
          <w:vertAlign w:val="subscript"/>
        </w:rPr>
        <w:t>0</w:t>
      </w:r>
      <w:r w:rsidRPr="006E02EC">
        <w:rPr>
          <w:sz w:val="24"/>
          <w:szCs w:val="24"/>
        </w:rPr>
        <w:t>,B</w:t>
      </w:r>
      <w:r w:rsidRPr="006E02EC">
        <w:rPr>
          <w:sz w:val="24"/>
          <w:szCs w:val="24"/>
          <w:vertAlign w:val="subscript"/>
        </w:rPr>
        <w:t>0</w:t>
      </w:r>
      <w:r w:rsidRPr="006E02EC">
        <w:rPr>
          <w:sz w:val="24"/>
          <w:szCs w:val="24"/>
        </w:rPr>
        <w:t>,</w:t>
      </w:r>
    </w:p>
    <w:p w:rsidR="00923616" w:rsidRPr="006E02EC" w:rsidRDefault="00923616" w:rsidP="00923616">
      <w:pPr>
        <w:pStyle w:val="BodyText"/>
        <w:ind w:firstLine="360"/>
        <w:rPr>
          <w:sz w:val="24"/>
          <w:szCs w:val="24"/>
          <w:vertAlign w:val="subscript"/>
        </w:rPr>
      </w:pPr>
      <w:r w:rsidRPr="006E02EC">
        <w:rPr>
          <w:sz w:val="24"/>
          <w:szCs w:val="24"/>
        </w:rPr>
        <w:t>E. ∑</w:t>
      </w:r>
      <w:r w:rsidRPr="006E02EC">
        <w:rPr>
          <w:sz w:val="24"/>
          <w:szCs w:val="24"/>
          <w:vertAlign w:val="subscript"/>
        </w:rPr>
        <w:t xml:space="preserve">0      </w:t>
      </w:r>
      <w:r w:rsidRPr="006E02EC">
        <w:rPr>
          <w:sz w:val="24"/>
          <w:szCs w:val="24"/>
        </w:rPr>
        <w:t>A</w:t>
      </w:r>
      <w:r w:rsidRPr="006E02EC">
        <w:rPr>
          <w:sz w:val="24"/>
          <w:szCs w:val="24"/>
          <w:vertAlign w:val="subscript"/>
        </w:rPr>
        <w:t>0</w:t>
      </w:r>
      <w:r w:rsidRPr="006E02EC">
        <w:rPr>
          <w:sz w:val="24"/>
          <w:szCs w:val="24"/>
        </w:rPr>
        <w:t>,B</w:t>
      </w:r>
      <w:r w:rsidRPr="006E02EC">
        <w:rPr>
          <w:sz w:val="24"/>
          <w:szCs w:val="24"/>
          <w:vertAlign w:val="subscript"/>
        </w:rPr>
        <w:t>0</w:t>
      </w:r>
    </w:p>
    <w:p w:rsidR="00923616" w:rsidRPr="006E02EC" w:rsidRDefault="00923616" w:rsidP="00923616">
      <w:pPr>
        <w:pStyle w:val="BodyText"/>
        <w:rPr>
          <w:sz w:val="24"/>
          <w:szCs w:val="24"/>
        </w:rPr>
      </w:pPr>
    </w:p>
    <w:p w:rsidR="00923616" w:rsidRPr="006E02EC" w:rsidRDefault="00923616" w:rsidP="00923616">
      <w:pPr>
        <w:pStyle w:val="BodyText"/>
        <w:rPr>
          <w:sz w:val="24"/>
          <w:szCs w:val="24"/>
        </w:rPr>
      </w:pPr>
      <w:r w:rsidRPr="006E02EC">
        <w:rPr>
          <w:sz w:val="24"/>
          <w:szCs w:val="24"/>
        </w:rPr>
        <w:t>2. The first strip to obtain resistance 220 Ω must be</w:t>
      </w:r>
    </w:p>
    <w:p w:rsidR="00923616" w:rsidRPr="006E02EC" w:rsidRDefault="00923616" w:rsidP="00923616">
      <w:pPr>
        <w:pStyle w:val="BodyText"/>
        <w:ind w:firstLine="360"/>
        <w:rPr>
          <w:sz w:val="24"/>
          <w:szCs w:val="24"/>
        </w:rPr>
      </w:pPr>
      <w:r w:rsidRPr="006E02EC">
        <w:rPr>
          <w:sz w:val="24"/>
          <w:szCs w:val="24"/>
        </w:rPr>
        <w:t>A. white    B. Green         C. Brown          D. Yellow           E. red</w:t>
      </w:r>
    </w:p>
    <w:p w:rsidR="00923616" w:rsidRPr="006E02EC" w:rsidRDefault="00923616" w:rsidP="00923616">
      <w:pPr>
        <w:jc w:val="both"/>
      </w:pPr>
    </w:p>
    <w:p w:rsidR="00923616" w:rsidRPr="006E02EC" w:rsidRDefault="00923616" w:rsidP="00923616">
      <w:pPr>
        <w:jc w:val="both"/>
      </w:pPr>
      <w:r w:rsidRPr="006E02EC">
        <w:t>3. What statement is wrong?</w:t>
      </w:r>
    </w:p>
    <w:p w:rsidR="00923616" w:rsidRPr="006E02EC" w:rsidRDefault="00923616" w:rsidP="00923616">
      <w:pPr>
        <w:ind w:firstLine="360"/>
        <w:jc w:val="both"/>
      </w:pPr>
      <w:r w:rsidRPr="006E02EC">
        <w:t xml:space="preserve">A. (X+Y)(X+Z)=X+YZ            B. X(Y+Z)=XY+XZ            C. X+XY=X </w:t>
      </w:r>
    </w:p>
    <w:p w:rsidR="00923616" w:rsidRPr="006E02EC" w:rsidRDefault="00923616" w:rsidP="00923616">
      <w:pPr>
        <w:ind w:firstLine="360"/>
        <w:jc w:val="both"/>
      </w:pPr>
      <w:r w:rsidRPr="006E02EC">
        <w:t>D. (X+Y)´=X´Y´     E. X(X+Y)=X+Y</w:t>
      </w:r>
    </w:p>
    <w:p w:rsidR="00923616" w:rsidRPr="006E02EC" w:rsidRDefault="00923616" w:rsidP="00923616">
      <w:pPr>
        <w:jc w:val="both"/>
      </w:pPr>
    </w:p>
    <w:p w:rsidR="00923616" w:rsidRPr="006E02EC" w:rsidRDefault="00923616" w:rsidP="00923616">
      <w:pPr>
        <w:jc w:val="both"/>
      </w:pPr>
      <w:r w:rsidRPr="006E02EC">
        <w:t>4. A Boolean function is an expression, formed with</w:t>
      </w:r>
    </w:p>
    <w:p w:rsidR="00923616" w:rsidRPr="006E02EC" w:rsidRDefault="00923616" w:rsidP="00923616">
      <w:pPr>
        <w:pStyle w:val="Heading1"/>
        <w:spacing w:before="0" w:after="0"/>
        <w:ind w:firstLine="360"/>
        <w:rPr>
          <w:rFonts w:ascii="Times New Roman" w:hAnsi="Times New Roman" w:cs="Times New Roman"/>
          <w:b w:val="0"/>
          <w:sz w:val="24"/>
          <w:szCs w:val="24"/>
        </w:rPr>
      </w:pPr>
      <w:r w:rsidRPr="006E02EC">
        <w:rPr>
          <w:rFonts w:ascii="Times New Roman" w:hAnsi="Times New Roman" w:cs="Times New Roman"/>
          <w:b w:val="0"/>
          <w:sz w:val="24"/>
          <w:szCs w:val="24"/>
        </w:rPr>
        <w:t>A. binary numbers</w:t>
      </w:r>
    </w:p>
    <w:p w:rsidR="00923616" w:rsidRPr="006E02EC" w:rsidRDefault="00923616" w:rsidP="00923616">
      <w:pPr>
        <w:pStyle w:val="Heading1"/>
        <w:spacing w:before="0" w:after="0"/>
        <w:ind w:firstLine="360"/>
        <w:rPr>
          <w:rFonts w:ascii="Times New Roman" w:hAnsi="Times New Roman" w:cs="Times New Roman"/>
          <w:b w:val="0"/>
          <w:sz w:val="24"/>
          <w:szCs w:val="24"/>
        </w:rPr>
      </w:pPr>
      <w:r w:rsidRPr="006E02EC">
        <w:rPr>
          <w:rFonts w:ascii="Times New Roman" w:hAnsi="Times New Roman" w:cs="Times New Roman"/>
          <w:b w:val="0"/>
          <w:sz w:val="24"/>
          <w:szCs w:val="24"/>
        </w:rPr>
        <w:t>B. binary variables</w:t>
      </w:r>
    </w:p>
    <w:p w:rsidR="00923616" w:rsidRPr="006E02EC" w:rsidRDefault="00923616" w:rsidP="00923616">
      <w:pPr>
        <w:ind w:firstLine="360"/>
        <w:jc w:val="both"/>
      </w:pPr>
      <w:r w:rsidRPr="006E02EC">
        <w:t>C. binary variables and operators</w:t>
      </w:r>
    </w:p>
    <w:p w:rsidR="00923616" w:rsidRPr="006E02EC" w:rsidRDefault="00923616" w:rsidP="00923616">
      <w:pPr>
        <w:pStyle w:val="BodyTextIndent3"/>
        <w:spacing w:after="0"/>
        <w:ind w:left="686" w:hanging="326"/>
        <w:rPr>
          <w:sz w:val="24"/>
          <w:szCs w:val="24"/>
        </w:rPr>
      </w:pPr>
      <w:r w:rsidRPr="006E02EC">
        <w:rPr>
          <w:sz w:val="24"/>
          <w:szCs w:val="24"/>
        </w:rPr>
        <w:t xml:space="preserve">D. binary variables, the two binary operators OR and </w:t>
      </w:r>
      <w:proofErr w:type="spellStart"/>
      <w:r w:rsidRPr="006E02EC">
        <w:rPr>
          <w:sz w:val="24"/>
          <w:szCs w:val="24"/>
        </w:rPr>
        <w:t>AND</w:t>
      </w:r>
      <w:proofErr w:type="spellEnd"/>
      <w:r w:rsidRPr="006E02EC">
        <w:rPr>
          <w:sz w:val="24"/>
          <w:szCs w:val="24"/>
        </w:rPr>
        <w:t>, the unary operator NOT, parentheses, and equal sign.</w:t>
      </w:r>
    </w:p>
    <w:p w:rsidR="00923616" w:rsidRPr="006E02EC" w:rsidRDefault="00923616" w:rsidP="00923616">
      <w:pPr>
        <w:ind w:firstLine="360"/>
        <w:jc w:val="both"/>
      </w:pPr>
      <w:r w:rsidRPr="006E02EC">
        <w:t>E. binary variables, the binary operators OR, AND, and NOT, parentheses, and equal sign.</w:t>
      </w:r>
    </w:p>
    <w:p w:rsidR="00923616" w:rsidRPr="006E02EC" w:rsidRDefault="00923616" w:rsidP="00923616">
      <w:pPr>
        <w:jc w:val="both"/>
      </w:pPr>
    </w:p>
    <w:p w:rsidR="00923616" w:rsidRPr="006E02EC" w:rsidRDefault="00923616" w:rsidP="00923616">
      <w:r w:rsidRPr="006E02EC">
        <w:t>5. 7483 is</w:t>
      </w:r>
    </w:p>
    <w:p w:rsidR="00923616" w:rsidRPr="006E02EC" w:rsidRDefault="00923616" w:rsidP="00923616">
      <w:pPr>
        <w:ind w:firstLine="540"/>
      </w:pPr>
      <w:r w:rsidRPr="006E02EC">
        <w:t>A. 3*8 decoder          B. 4-bit magnitude comparator       C. Code converter</w:t>
      </w:r>
    </w:p>
    <w:p w:rsidR="00923616" w:rsidRPr="006E02EC" w:rsidRDefault="00923616" w:rsidP="00923616">
      <w:pPr>
        <w:ind w:firstLine="540"/>
      </w:pPr>
      <w:r w:rsidRPr="006E02EC">
        <w:t xml:space="preserve">D. 4-bit full adder            E. priority encoder </w:t>
      </w:r>
    </w:p>
    <w:p w:rsidR="00923616" w:rsidRPr="006E02EC" w:rsidRDefault="00923616" w:rsidP="00923616">
      <w:pPr>
        <w:jc w:val="both"/>
      </w:pPr>
    </w:p>
    <w:p w:rsidR="00923616" w:rsidRPr="006E02EC" w:rsidRDefault="00923616" w:rsidP="00923616">
      <w:pPr>
        <w:pStyle w:val="BodyText"/>
        <w:rPr>
          <w:sz w:val="24"/>
          <w:szCs w:val="24"/>
        </w:rPr>
      </w:pPr>
      <w:r w:rsidRPr="006E02EC">
        <w:rPr>
          <w:sz w:val="24"/>
          <w:szCs w:val="24"/>
        </w:rPr>
        <w:t>6. What factor is, as a rule, more important for the circuit?</w:t>
      </w:r>
    </w:p>
    <w:p w:rsidR="00923616" w:rsidRPr="006E02EC" w:rsidRDefault="00923616" w:rsidP="00923616">
      <w:pPr>
        <w:ind w:firstLine="360"/>
      </w:pPr>
      <w:r w:rsidRPr="006E02EC">
        <w:t>A. number of gates         B. Types of gates       C. Propagation delay</w:t>
      </w:r>
    </w:p>
    <w:p w:rsidR="00923616" w:rsidRPr="006E02EC" w:rsidRDefault="00923616" w:rsidP="00923616">
      <w:pPr>
        <w:pStyle w:val="BodyText"/>
        <w:ind w:firstLine="360"/>
        <w:rPr>
          <w:sz w:val="24"/>
          <w:szCs w:val="24"/>
        </w:rPr>
      </w:pPr>
      <w:r w:rsidRPr="006E02EC">
        <w:rPr>
          <w:sz w:val="24"/>
          <w:szCs w:val="24"/>
        </w:rPr>
        <w:t xml:space="preserve">D. number of levels of implementation             D. None of above mentioned </w:t>
      </w:r>
    </w:p>
    <w:p w:rsidR="00923616" w:rsidRPr="006E02EC" w:rsidRDefault="00923616" w:rsidP="00923616">
      <w:pPr>
        <w:jc w:val="both"/>
      </w:pPr>
    </w:p>
    <w:p w:rsidR="00923616" w:rsidRPr="006E02EC" w:rsidRDefault="00923616" w:rsidP="00923616">
      <w:r w:rsidRPr="006E02EC">
        <w:t>7. Serial binary adder consists of</w:t>
      </w:r>
    </w:p>
    <w:p w:rsidR="00923616" w:rsidRPr="006E02EC" w:rsidRDefault="00923616" w:rsidP="00923616">
      <w:pPr>
        <w:ind w:firstLine="360"/>
      </w:pPr>
      <w:r w:rsidRPr="006E02EC">
        <w:t>A. n full adders, connected in cascade, where n-number of digits for addition</w:t>
      </w:r>
    </w:p>
    <w:p w:rsidR="00923616" w:rsidRPr="006E02EC" w:rsidRDefault="00923616" w:rsidP="00923616">
      <w:pPr>
        <w:ind w:firstLine="360"/>
      </w:pPr>
      <w:r w:rsidRPr="006E02EC">
        <w:t>B. n half adders, connected in cascade, where n-number of digits for addition</w:t>
      </w:r>
    </w:p>
    <w:p w:rsidR="00923616" w:rsidRPr="006E02EC" w:rsidRDefault="00923616" w:rsidP="00923616">
      <w:pPr>
        <w:ind w:firstLine="360"/>
      </w:pPr>
      <w:r w:rsidRPr="006E02EC">
        <w:t>C. n full adders and a storage device, where n-number of digits for addition</w:t>
      </w:r>
    </w:p>
    <w:p w:rsidR="00923616" w:rsidRPr="006E02EC" w:rsidRDefault="00923616" w:rsidP="00923616">
      <w:pPr>
        <w:ind w:firstLine="360"/>
      </w:pPr>
      <w:r w:rsidRPr="006E02EC">
        <w:t>D. n half adders and a storage device, where n-number of digits for addition</w:t>
      </w:r>
    </w:p>
    <w:p w:rsidR="00923616" w:rsidRPr="006E02EC" w:rsidRDefault="00923616" w:rsidP="00923616">
      <w:pPr>
        <w:ind w:firstLine="360"/>
      </w:pPr>
      <w:r w:rsidRPr="006E02EC">
        <w:t xml:space="preserve">E. one full adder and a storage device </w:t>
      </w:r>
    </w:p>
    <w:p w:rsidR="00923616" w:rsidRPr="006E02EC" w:rsidRDefault="00923616" w:rsidP="00923616">
      <w:pPr>
        <w:pStyle w:val="BodyText"/>
        <w:rPr>
          <w:sz w:val="24"/>
          <w:szCs w:val="24"/>
        </w:rPr>
      </w:pPr>
    </w:p>
    <w:p w:rsidR="00923616" w:rsidRPr="006E02EC" w:rsidRDefault="00923616" w:rsidP="00923616">
      <w:r w:rsidRPr="006E02EC">
        <w:t>8. A half-subtractor is a ________ circuit, that subtracts ________ bits and produces their difference.</w:t>
      </w:r>
    </w:p>
    <w:p w:rsidR="00923616" w:rsidRPr="006E02EC" w:rsidRDefault="00923616" w:rsidP="00923616">
      <w:pPr>
        <w:pStyle w:val="Heading2"/>
        <w:spacing w:before="0"/>
        <w:ind w:firstLine="360"/>
        <w:rPr>
          <w:rFonts w:ascii="Times New Roman" w:hAnsi="Times New Roman"/>
          <w:color w:val="auto"/>
          <w:sz w:val="24"/>
          <w:szCs w:val="24"/>
        </w:rPr>
      </w:pPr>
      <w:proofErr w:type="spellStart"/>
      <w:r w:rsidRPr="006E02EC">
        <w:rPr>
          <w:rFonts w:ascii="Times New Roman" w:hAnsi="Times New Roman"/>
          <w:color w:val="auto"/>
          <w:sz w:val="24"/>
          <w:szCs w:val="24"/>
        </w:rPr>
        <w:t>A.sequential</w:t>
      </w:r>
      <w:proofErr w:type="spellEnd"/>
      <w:r w:rsidRPr="006E02EC">
        <w:rPr>
          <w:rFonts w:ascii="Times New Roman" w:hAnsi="Times New Roman"/>
          <w:color w:val="auto"/>
          <w:sz w:val="24"/>
          <w:szCs w:val="24"/>
        </w:rPr>
        <w:t>; three</w:t>
      </w:r>
    </w:p>
    <w:p w:rsidR="00923616" w:rsidRPr="006E02EC" w:rsidRDefault="00923616" w:rsidP="00923616">
      <w:pPr>
        <w:pStyle w:val="Heading2"/>
        <w:spacing w:before="0"/>
        <w:ind w:firstLine="360"/>
        <w:rPr>
          <w:rFonts w:ascii="Times New Roman" w:hAnsi="Times New Roman"/>
          <w:color w:val="auto"/>
          <w:sz w:val="24"/>
          <w:szCs w:val="24"/>
        </w:rPr>
      </w:pPr>
      <w:r w:rsidRPr="006E02EC">
        <w:rPr>
          <w:rFonts w:ascii="Times New Roman" w:hAnsi="Times New Roman"/>
          <w:color w:val="auto"/>
          <w:sz w:val="24"/>
          <w:szCs w:val="24"/>
        </w:rPr>
        <w:t>B. sequential; two</w:t>
      </w:r>
    </w:p>
    <w:p w:rsidR="00923616" w:rsidRPr="006E02EC" w:rsidRDefault="00923616" w:rsidP="00923616">
      <w:pPr>
        <w:pStyle w:val="Heading2"/>
        <w:spacing w:before="0"/>
        <w:ind w:firstLine="360"/>
        <w:rPr>
          <w:rFonts w:ascii="Times New Roman" w:hAnsi="Times New Roman"/>
          <w:color w:val="auto"/>
          <w:sz w:val="24"/>
          <w:szCs w:val="24"/>
        </w:rPr>
      </w:pPr>
      <w:r w:rsidRPr="006E02EC">
        <w:rPr>
          <w:rFonts w:ascii="Times New Roman" w:hAnsi="Times New Roman"/>
          <w:color w:val="auto"/>
          <w:sz w:val="24"/>
          <w:szCs w:val="24"/>
        </w:rPr>
        <w:t>C. combinational; two</w:t>
      </w:r>
    </w:p>
    <w:p w:rsidR="00923616" w:rsidRPr="006E02EC" w:rsidRDefault="00923616" w:rsidP="00923616">
      <w:pPr>
        <w:pStyle w:val="Heading2"/>
        <w:spacing w:before="0"/>
        <w:ind w:firstLine="360"/>
        <w:rPr>
          <w:rFonts w:ascii="Times New Roman" w:hAnsi="Times New Roman"/>
          <w:color w:val="auto"/>
          <w:sz w:val="24"/>
          <w:szCs w:val="24"/>
        </w:rPr>
      </w:pPr>
      <w:r w:rsidRPr="006E02EC">
        <w:rPr>
          <w:rFonts w:ascii="Times New Roman" w:hAnsi="Times New Roman"/>
          <w:color w:val="auto"/>
          <w:sz w:val="24"/>
          <w:szCs w:val="24"/>
        </w:rPr>
        <w:t>D. combinational; three</w:t>
      </w:r>
    </w:p>
    <w:p w:rsidR="00923616" w:rsidRPr="006E02EC" w:rsidRDefault="00923616" w:rsidP="00923616">
      <w:pPr>
        <w:pStyle w:val="Heading2"/>
        <w:spacing w:before="0"/>
        <w:ind w:firstLine="360"/>
        <w:rPr>
          <w:rFonts w:ascii="Times New Roman" w:hAnsi="Times New Roman"/>
          <w:color w:val="auto"/>
          <w:sz w:val="24"/>
          <w:szCs w:val="24"/>
        </w:rPr>
      </w:pPr>
      <w:r w:rsidRPr="006E02EC">
        <w:rPr>
          <w:rFonts w:ascii="Times New Roman" w:hAnsi="Times New Roman"/>
          <w:color w:val="auto"/>
          <w:sz w:val="24"/>
          <w:szCs w:val="24"/>
        </w:rPr>
        <w:t>E. sequential or combinational; three</w:t>
      </w:r>
    </w:p>
    <w:p w:rsidR="00923616" w:rsidRPr="006E02EC" w:rsidRDefault="00923616" w:rsidP="00923616">
      <w:pPr>
        <w:ind w:firstLine="360"/>
      </w:pPr>
    </w:p>
    <w:p w:rsidR="00923616" w:rsidRPr="006E02EC" w:rsidRDefault="00923616" w:rsidP="00923616">
      <w:pPr>
        <w:pStyle w:val="BodyText"/>
        <w:rPr>
          <w:sz w:val="24"/>
          <w:szCs w:val="24"/>
        </w:rPr>
      </w:pPr>
      <w:r w:rsidRPr="006E02EC">
        <w:rPr>
          <w:sz w:val="24"/>
          <w:szCs w:val="24"/>
        </w:rPr>
        <w:t>9. Make addition of binary numbers: 1001 and 1010. Result is</w:t>
      </w:r>
    </w:p>
    <w:p w:rsidR="00923616" w:rsidRPr="006E02EC" w:rsidRDefault="00923616" w:rsidP="00923616">
      <w:pPr>
        <w:pStyle w:val="BodyText"/>
        <w:ind w:firstLine="360"/>
        <w:rPr>
          <w:sz w:val="24"/>
          <w:szCs w:val="24"/>
        </w:rPr>
      </w:pPr>
      <w:r w:rsidRPr="006E02EC">
        <w:rPr>
          <w:sz w:val="24"/>
          <w:szCs w:val="24"/>
        </w:rPr>
        <w:t>A. 10011        B.1001       C. 1100          D. 11001       E. 10101</w:t>
      </w:r>
    </w:p>
    <w:p w:rsidR="00923616" w:rsidRPr="006E02EC" w:rsidRDefault="00923616" w:rsidP="00923616">
      <w:pPr>
        <w:pStyle w:val="BodyText"/>
        <w:rPr>
          <w:sz w:val="24"/>
          <w:szCs w:val="24"/>
        </w:rPr>
      </w:pPr>
    </w:p>
    <w:p w:rsidR="00923616" w:rsidRPr="006E02EC" w:rsidRDefault="00923616" w:rsidP="00923616">
      <w:r w:rsidRPr="006E02EC">
        <w:t>10. To construct 6-bit parallel adder we must use cascade of such full-adders IC s as</w:t>
      </w:r>
    </w:p>
    <w:p w:rsidR="00923616" w:rsidRPr="006E02EC" w:rsidRDefault="00923616" w:rsidP="00923616">
      <w:pPr>
        <w:ind w:firstLine="540"/>
      </w:pPr>
      <w:r w:rsidRPr="006E02EC">
        <w:t>A. two  2-bit and one 1-bit       B. one 2-bit and one 3-bit     C.one 4-bit  and one 1-bit</w:t>
      </w:r>
    </w:p>
    <w:p w:rsidR="00923616" w:rsidRPr="006E02EC" w:rsidRDefault="00923616" w:rsidP="00923616">
      <w:pPr>
        <w:ind w:firstLine="540"/>
      </w:pPr>
      <w:r w:rsidRPr="006E02EC">
        <w:t>D. five 1-bit    E. none of above mentioned, because 5-bit parallel adder IC exists itself</w:t>
      </w:r>
    </w:p>
    <w:p w:rsidR="00923616" w:rsidRPr="00BF65B8" w:rsidRDefault="00923616" w:rsidP="00923616">
      <w:pPr>
        <w:jc w:val="center"/>
        <w:rPr>
          <w:b/>
        </w:rPr>
      </w:pPr>
      <w:r w:rsidRPr="004A59D9">
        <w:rPr>
          <w:b/>
        </w:rPr>
        <w:br w:type="page"/>
      </w:r>
      <w:r w:rsidRPr="00BF65B8">
        <w:rPr>
          <w:b/>
        </w:rPr>
        <w:lastRenderedPageBreak/>
        <w:t>TEST QUESTIONS</w:t>
      </w:r>
    </w:p>
    <w:p w:rsidR="00923616" w:rsidRPr="00681A05" w:rsidRDefault="00923616" w:rsidP="00923616">
      <w:pPr>
        <w:jc w:val="both"/>
      </w:pPr>
    </w:p>
    <w:p w:rsidR="00923616" w:rsidRPr="00681A05" w:rsidRDefault="00923616" w:rsidP="00923616">
      <w:pPr>
        <w:jc w:val="both"/>
      </w:pPr>
      <w:r w:rsidRPr="00681A05">
        <w:t>1. The content of register when we enter 249 in BCD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
        <w:gridCol w:w="655"/>
        <w:gridCol w:w="655"/>
        <w:gridCol w:w="655"/>
        <w:gridCol w:w="655"/>
        <w:gridCol w:w="655"/>
        <w:gridCol w:w="655"/>
        <w:gridCol w:w="655"/>
        <w:gridCol w:w="655"/>
        <w:gridCol w:w="655"/>
        <w:gridCol w:w="655"/>
        <w:gridCol w:w="655"/>
        <w:gridCol w:w="655"/>
      </w:tblGrid>
      <w:tr w:rsidR="00923616" w:rsidRPr="00681A05" w:rsidTr="00AE4A19">
        <w:tc>
          <w:tcPr>
            <w:tcW w:w="655" w:type="dxa"/>
          </w:tcPr>
          <w:p w:rsidR="00923616" w:rsidRPr="00681A05" w:rsidRDefault="00923616" w:rsidP="00AE4A19">
            <w:pPr>
              <w:pStyle w:val="Heading1"/>
              <w:spacing w:before="0" w:after="0"/>
              <w:rPr>
                <w:rFonts w:ascii="Times New Roman" w:hAnsi="Times New Roman" w:cs="Times New Roman"/>
                <w:b w:val="0"/>
                <w:sz w:val="24"/>
                <w:szCs w:val="24"/>
              </w:rPr>
            </w:pPr>
            <w:r w:rsidRPr="00681A05">
              <w:rPr>
                <w:rFonts w:ascii="Times New Roman" w:hAnsi="Times New Roman" w:cs="Times New Roman"/>
                <w:b w:val="0"/>
                <w:sz w:val="24"/>
                <w:szCs w:val="24"/>
              </w:rPr>
              <w:t>A</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r>
      <w:tr w:rsidR="00923616" w:rsidRPr="00681A05" w:rsidTr="00AE4A19">
        <w:tc>
          <w:tcPr>
            <w:tcW w:w="655" w:type="dxa"/>
          </w:tcPr>
          <w:p w:rsidR="00923616" w:rsidRPr="00681A05" w:rsidRDefault="00923616" w:rsidP="00AE4A19">
            <w:pPr>
              <w:jc w:val="both"/>
            </w:pPr>
            <w:r w:rsidRPr="00681A05">
              <w:t>B</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r>
      <w:tr w:rsidR="00923616" w:rsidRPr="00681A05" w:rsidTr="00AE4A19">
        <w:tc>
          <w:tcPr>
            <w:tcW w:w="655" w:type="dxa"/>
          </w:tcPr>
          <w:p w:rsidR="00923616" w:rsidRPr="00681A05" w:rsidRDefault="00923616" w:rsidP="00AE4A19">
            <w:pPr>
              <w:jc w:val="both"/>
            </w:pPr>
            <w:r w:rsidRPr="00681A05">
              <w:t>C</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r>
      <w:tr w:rsidR="00923616" w:rsidRPr="00681A05" w:rsidTr="00AE4A19">
        <w:tc>
          <w:tcPr>
            <w:tcW w:w="655" w:type="dxa"/>
          </w:tcPr>
          <w:p w:rsidR="00923616" w:rsidRPr="00681A05" w:rsidRDefault="00923616" w:rsidP="00AE4A19">
            <w:pPr>
              <w:jc w:val="both"/>
            </w:pPr>
            <w:r w:rsidRPr="00681A05">
              <w:t>D</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r>
      <w:tr w:rsidR="00923616" w:rsidRPr="00681A05" w:rsidTr="00AE4A19">
        <w:tc>
          <w:tcPr>
            <w:tcW w:w="655" w:type="dxa"/>
          </w:tcPr>
          <w:p w:rsidR="00923616" w:rsidRPr="00681A05" w:rsidRDefault="00923616" w:rsidP="00AE4A19">
            <w:pPr>
              <w:jc w:val="both"/>
            </w:pPr>
            <w:r w:rsidRPr="00681A05">
              <w:t>E</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1</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0</w:t>
            </w:r>
          </w:p>
        </w:tc>
        <w:tc>
          <w:tcPr>
            <w:tcW w:w="655" w:type="dxa"/>
          </w:tcPr>
          <w:p w:rsidR="00923616" w:rsidRPr="00681A05" w:rsidRDefault="00923616" w:rsidP="00AE4A19">
            <w:pPr>
              <w:jc w:val="both"/>
            </w:pPr>
            <w:r w:rsidRPr="00681A05">
              <w:t>1</w:t>
            </w:r>
          </w:p>
        </w:tc>
      </w:tr>
    </w:tbl>
    <w:p w:rsidR="00923616" w:rsidRPr="00681A05" w:rsidRDefault="00923616" w:rsidP="00923616">
      <w:pPr>
        <w:pStyle w:val="BodyText"/>
        <w:rPr>
          <w:sz w:val="24"/>
          <w:szCs w:val="24"/>
        </w:rPr>
      </w:pPr>
    </w:p>
    <w:p w:rsidR="00923616" w:rsidRPr="00681A05" w:rsidRDefault="00923616" w:rsidP="00923616">
      <w:pPr>
        <w:jc w:val="both"/>
      </w:pPr>
      <w:r w:rsidRPr="00681A05">
        <w:t xml:space="preserve">2. A small-scale integration (SSI) device contains __________ gates in a single chip. </w:t>
      </w:r>
    </w:p>
    <w:p w:rsidR="00923616" w:rsidRPr="00681A05" w:rsidRDefault="00923616" w:rsidP="00923616">
      <w:pPr>
        <w:jc w:val="both"/>
      </w:pPr>
      <w:r w:rsidRPr="00681A05">
        <w:t xml:space="preserve">A. thousands of         B. From10 to 1000         C. More than 100   </w:t>
      </w:r>
    </w:p>
    <w:p w:rsidR="00923616" w:rsidRPr="00681A05" w:rsidRDefault="00923616" w:rsidP="00923616">
      <w:pPr>
        <w:pStyle w:val="Heading3"/>
        <w:ind w:firstLine="0"/>
        <w:rPr>
          <w:b w:val="0"/>
          <w:szCs w:val="24"/>
          <w:lang w:val="en-US"/>
        </w:rPr>
      </w:pPr>
      <w:r w:rsidRPr="00681A05">
        <w:rPr>
          <w:b w:val="0"/>
          <w:szCs w:val="24"/>
          <w:lang w:val="en-US"/>
        </w:rPr>
        <w:t>D. From 10 to 100     E. less than 10</w:t>
      </w:r>
    </w:p>
    <w:p w:rsidR="00923616" w:rsidRPr="00681A05" w:rsidRDefault="00923616" w:rsidP="00923616">
      <w:pPr>
        <w:jc w:val="both"/>
      </w:pPr>
    </w:p>
    <w:p w:rsidR="00923616" w:rsidRPr="00681A05" w:rsidRDefault="00923616" w:rsidP="00923616">
      <w:pPr>
        <w:jc w:val="both"/>
      </w:pPr>
      <w:r w:rsidRPr="00681A05">
        <w:t xml:space="preserve">3.  Number of functions of n variables can be determined according to the formula </w:t>
      </w:r>
    </w:p>
    <w:p w:rsidR="00923616" w:rsidRPr="00681A05" w:rsidRDefault="00923616" w:rsidP="00923616">
      <w:pPr>
        <w:jc w:val="both"/>
        <w:rPr>
          <w:vertAlign w:val="superscript"/>
        </w:rPr>
      </w:pPr>
      <w:r w:rsidRPr="00681A05">
        <w:t xml:space="preserve">A. </w:t>
      </w:r>
      <w:r w:rsidR="00DE722B">
        <w:rPr>
          <w:position w:val="-10"/>
        </w:rPr>
        <w:pict>
          <v:shape id="_x0000_i1027" type="#_x0000_t75" style="width:9.5pt;height:17pt" fillcolor="window">
            <v:imagedata r:id="rId51" o:title=""/>
          </v:shape>
        </w:pict>
      </w:r>
      <w:r w:rsidR="00DE722B">
        <w:rPr>
          <w:position w:val="-4"/>
        </w:rPr>
        <w:pict>
          <v:shape id="_x0000_i1028" type="#_x0000_t75" style="width:17.5pt;height:17pt" fillcolor="window">
            <v:imagedata r:id="rId52" o:title=""/>
          </v:shape>
        </w:pict>
      </w:r>
      <w:r w:rsidRPr="00681A05">
        <w:t xml:space="preserve">            B. 2</w:t>
      </w:r>
      <w:r w:rsidRPr="00681A05">
        <w:rPr>
          <w:vertAlign w:val="superscript"/>
        </w:rPr>
        <w:t>2n</w:t>
      </w:r>
      <w:r w:rsidRPr="00681A05">
        <w:t xml:space="preserve">                C.2</w:t>
      </w:r>
      <w:r w:rsidRPr="00681A05">
        <w:rPr>
          <w:vertAlign w:val="superscript"/>
        </w:rPr>
        <w:t xml:space="preserve">n  </w:t>
      </w:r>
      <w:r w:rsidRPr="00681A05">
        <w:t xml:space="preserve">           D.</w:t>
      </w:r>
      <w:r w:rsidR="00DE722B">
        <w:rPr>
          <w:position w:val="-4"/>
        </w:rPr>
        <w:pict>
          <v:shape id="_x0000_i1029" type="#_x0000_t75" style="width:17.5pt;height:17pt" fillcolor="window">
            <v:imagedata r:id="rId53" o:title=""/>
          </v:shape>
        </w:pict>
      </w:r>
      <w:r w:rsidRPr="00681A05">
        <w:rPr>
          <w:vertAlign w:val="superscript"/>
        </w:rPr>
        <w:t xml:space="preserve"> </w:t>
      </w:r>
      <w:r w:rsidRPr="00681A05">
        <w:t xml:space="preserve">                 E. 2</w:t>
      </w:r>
      <w:r w:rsidRPr="00681A05">
        <w:rPr>
          <w:vertAlign w:val="superscript"/>
        </w:rPr>
        <w:t>3n</w:t>
      </w:r>
    </w:p>
    <w:p w:rsidR="00923616" w:rsidRPr="00681A05" w:rsidRDefault="00923616" w:rsidP="00923616">
      <w:pPr>
        <w:jc w:val="both"/>
        <w:rPr>
          <w:vertAlign w:val="superscript"/>
        </w:rPr>
      </w:pPr>
    </w:p>
    <w:p w:rsidR="00923616" w:rsidRPr="00681A05" w:rsidRDefault="00923616" w:rsidP="00923616">
      <w:r w:rsidRPr="00681A05">
        <w:t>4. A half-subtractor is a ________ circuit, that subtracts ________ bits and produces their difference.</w:t>
      </w:r>
    </w:p>
    <w:p w:rsidR="00923616" w:rsidRPr="00681A05" w:rsidRDefault="00923616" w:rsidP="00923616">
      <w:pPr>
        <w:pStyle w:val="Heading2"/>
        <w:spacing w:before="0"/>
        <w:rPr>
          <w:rFonts w:ascii="Times New Roman" w:hAnsi="Times New Roman"/>
          <w:color w:val="auto"/>
          <w:sz w:val="24"/>
          <w:szCs w:val="24"/>
        </w:rPr>
      </w:pPr>
      <w:r w:rsidRPr="00681A05">
        <w:rPr>
          <w:rFonts w:ascii="Times New Roman" w:hAnsi="Times New Roman"/>
          <w:color w:val="auto"/>
          <w:sz w:val="24"/>
          <w:szCs w:val="24"/>
        </w:rPr>
        <w:t>A.</w:t>
      </w:r>
      <w:r>
        <w:rPr>
          <w:rFonts w:ascii="Times New Roman" w:hAnsi="Times New Roman"/>
          <w:color w:val="auto"/>
          <w:sz w:val="24"/>
          <w:szCs w:val="24"/>
        </w:rPr>
        <w:t xml:space="preserve"> </w:t>
      </w:r>
      <w:r w:rsidRPr="00681A05">
        <w:rPr>
          <w:rFonts w:ascii="Times New Roman" w:hAnsi="Times New Roman"/>
          <w:color w:val="auto"/>
          <w:sz w:val="24"/>
          <w:szCs w:val="24"/>
        </w:rPr>
        <w:t>sequential; three</w:t>
      </w:r>
    </w:p>
    <w:p w:rsidR="00923616" w:rsidRPr="00681A05" w:rsidRDefault="00923616" w:rsidP="00923616">
      <w:pPr>
        <w:pStyle w:val="Heading2"/>
        <w:spacing w:before="0"/>
        <w:rPr>
          <w:rFonts w:ascii="Times New Roman" w:hAnsi="Times New Roman"/>
          <w:color w:val="auto"/>
          <w:sz w:val="24"/>
          <w:szCs w:val="24"/>
        </w:rPr>
      </w:pPr>
      <w:r w:rsidRPr="00681A05">
        <w:rPr>
          <w:rFonts w:ascii="Times New Roman" w:hAnsi="Times New Roman"/>
          <w:color w:val="auto"/>
          <w:sz w:val="24"/>
          <w:szCs w:val="24"/>
        </w:rPr>
        <w:t>B. sequential; two</w:t>
      </w:r>
    </w:p>
    <w:p w:rsidR="00923616" w:rsidRPr="00681A05" w:rsidRDefault="00923616" w:rsidP="00923616">
      <w:pPr>
        <w:pStyle w:val="Heading2"/>
        <w:spacing w:before="0"/>
        <w:rPr>
          <w:rFonts w:ascii="Times New Roman" w:hAnsi="Times New Roman"/>
          <w:color w:val="auto"/>
          <w:sz w:val="24"/>
          <w:szCs w:val="24"/>
        </w:rPr>
      </w:pPr>
      <w:r w:rsidRPr="00681A05">
        <w:rPr>
          <w:rFonts w:ascii="Times New Roman" w:hAnsi="Times New Roman"/>
          <w:color w:val="auto"/>
          <w:sz w:val="24"/>
          <w:szCs w:val="24"/>
        </w:rPr>
        <w:t>C. combinational; two</w:t>
      </w:r>
    </w:p>
    <w:p w:rsidR="00923616" w:rsidRPr="00681A05" w:rsidRDefault="00923616" w:rsidP="00923616">
      <w:pPr>
        <w:pStyle w:val="Heading2"/>
        <w:spacing w:before="0"/>
        <w:rPr>
          <w:rFonts w:ascii="Times New Roman" w:hAnsi="Times New Roman"/>
          <w:color w:val="auto"/>
          <w:sz w:val="24"/>
          <w:szCs w:val="24"/>
        </w:rPr>
      </w:pPr>
      <w:r w:rsidRPr="00681A05">
        <w:rPr>
          <w:rFonts w:ascii="Times New Roman" w:hAnsi="Times New Roman"/>
          <w:color w:val="auto"/>
          <w:sz w:val="24"/>
          <w:szCs w:val="24"/>
        </w:rPr>
        <w:t>D. combinational; three</w:t>
      </w:r>
    </w:p>
    <w:p w:rsidR="00923616" w:rsidRPr="00681A05" w:rsidRDefault="00923616" w:rsidP="00923616">
      <w:pPr>
        <w:pStyle w:val="Heading2"/>
        <w:spacing w:before="0"/>
        <w:rPr>
          <w:rFonts w:ascii="Times New Roman" w:hAnsi="Times New Roman"/>
          <w:color w:val="auto"/>
          <w:sz w:val="24"/>
          <w:szCs w:val="24"/>
        </w:rPr>
      </w:pPr>
      <w:r w:rsidRPr="00681A05">
        <w:rPr>
          <w:rFonts w:ascii="Times New Roman" w:hAnsi="Times New Roman"/>
          <w:color w:val="auto"/>
          <w:sz w:val="24"/>
          <w:szCs w:val="24"/>
        </w:rPr>
        <w:t>E. sequential or combinational; three</w:t>
      </w:r>
    </w:p>
    <w:p w:rsidR="00923616" w:rsidRPr="00681A05" w:rsidRDefault="00923616" w:rsidP="00923616"/>
    <w:p w:rsidR="00923616" w:rsidRPr="00681A05" w:rsidRDefault="00923616" w:rsidP="00923616">
      <w:r w:rsidRPr="00681A05">
        <w:t>5. What is the result of the following BCD addition?</w:t>
      </w:r>
    </w:p>
    <w:p w:rsidR="00923616" w:rsidRPr="00681A05" w:rsidRDefault="00923616" w:rsidP="00923616">
      <w:r w:rsidRPr="00681A05">
        <w:t xml:space="preserve">             0011 0010 1001 0101</w:t>
      </w:r>
    </w:p>
    <w:p w:rsidR="00923616" w:rsidRPr="00681A05" w:rsidRDefault="00DE722B" w:rsidP="00923616">
      <w:r>
        <w:rPr>
          <w:noProof/>
        </w:rPr>
        <w:pict>
          <v:line id="_x0000_s1065" style="position:absolute;z-index:251663360" from=".75pt,11.05pt" to="126.75pt,11.05pt"/>
        </w:pict>
      </w:r>
      <w:r w:rsidR="00923616" w:rsidRPr="00681A05">
        <w:t>+                    0111 0000 0110</w:t>
      </w:r>
    </w:p>
    <w:p w:rsidR="00923616" w:rsidRPr="00681A05" w:rsidRDefault="00923616" w:rsidP="00923616">
      <w:r w:rsidRPr="00681A05">
        <w:t>A. 0011 1001 1001 1011           B. 0100 0000 0000 0001       C. 0011 1001 1001 0001</w:t>
      </w:r>
    </w:p>
    <w:p w:rsidR="00923616" w:rsidRPr="00681A05" w:rsidRDefault="00923616" w:rsidP="00923616">
      <w:r w:rsidRPr="00681A05">
        <w:t xml:space="preserve">D. 0100 0000 0000 1011           E. 0011 0000 0000 1011 </w:t>
      </w:r>
    </w:p>
    <w:p w:rsidR="00923616" w:rsidRPr="00681A05" w:rsidRDefault="00923616" w:rsidP="00923616"/>
    <w:p w:rsidR="00923616" w:rsidRPr="00681A05" w:rsidRDefault="00923616" w:rsidP="00923616">
      <w:r w:rsidRPr="00681A05">
        <w:t>6. Add in octal: 541+326</w:t>
      </w:r>
    </w:p>
    <w:p w:rsidR="00923616" w:rsidRPr="00681A05" w:rsidRDefault="00923616" w:rsidP="00923616">
      <w:r w:rsidRPr="00681A05">
        <w:t>A. 967       B. 867        C. 1067        D. 947      E. 948</w:t>
      </w:r>
    </w:p>
    <w:p w:rsidR="00923616" w:rsidRPr="00681A05" w:rsidRDefault="00923616" w:rsidP="00923616"/>
    <w:p w:rsidR="00923616" w:rsidRPr="00681A05" w:rsidRDefault="00923616" w:rsidP="00923616">
      <w:r w:rsidRPr="00681A05">
        <w:t>7. Full adder forms _________________________, but half-adder forms ___________________.</w:t>
      </w:r>
    </w:p>
    <w:p w:rsidR="00923616" w:rsidRPr="00681A05" w:rsidRDefault="00923616" w:rsidP="00923616">
      <w:r w:rsidRPr="00681A05">
        <w:t>A. the sum of two bits, ….   the sum of two bits and a previous carry.</w:t>
      </w:r>
    </w:p>
    <w:p w:rsidR="00923616" w:rsidRPr="00681A05" w:rsidRDefault="00923616" w:rsidP="00923616">
      <w:r w:rsidRPr="00681A05">
        <w:t>B. the sum of two bits, ….   the sum of two bits and a  carry</w:t>
      </w:r>
    </w:p>
    <w:p w:rsidR="00923616" w:rsidRPr="00681A05" w:rsidRDefault="00923616" w:rsidP="00923616">
      <w:r w:rsidRPr="00681A05">
        <w:t>C.  the sum of two bits, ….   the sum of two bits and a present carry</w:t>
      </w:r>
    </w:p>
    <w:p w:rsidR="00923616" w:rsidRPr="00681A05" w:rsidRDefault="00923616" w:rsidP="00923616">
      <w:pPr>
        <w:pStyle w:val="Heading4"/>
        <w:keepLines w:val="0"/>
        <w:tabs>
          <w:tab w:val="num" w:pos="360"/>
        </w:tabs>
        <w:suppressAutoHyphens w:val="0"/>
        <w:spacing w:before="0"/>
        <w:ind w:left="360" w:hanging="360"/>
        <w:rPr>
          <w:rFonts w:ascii="Times New Roman" w:hAnsi="Times New Roman"/>
          <w:i w:val="0"/>
          <w:color w:val="auto"/>
        </w:rPr>
      </w:pPr>
      <w:r w:rsidRPr="00681A05">
        <w:rPr>
          <w:rFonts w:ascii="Times New Roman" w:hAnsi="Times New Roman"/>
          <w:i w:val="0"/>
          <w:color w:val="auto"/>
        </w:rPr>
        <w:t xml:space="preserve">D. the sum of two bits and a carry,…  the sum of two bits </w:t>
      </w:r>
    </w:p>
    <w:p w:rsidR="00923616" w:rsidRPr="00681A05" w:rsidRDefault="00923616" w:rsidP="00923616">
      <w:pPr>
        <w:pStyle w:val="Heading2"/>
        <w:spacing w:before="0"/>
        <w:rPr>
          <w:rFonts w:ascii="Times New Roman" w:hAnsi="Times New Roman"/>
          <w:color w:val="auto"/>
          <w:sz w:val="24"/>
          <w:szCs w:val="24"/>
        </w:rPr>
      </w:pPr>
      <w:r w:rsidRPr="00681A05">
        <w:rPr>
          <w:rFonts w:ascii="Times New Roman" w:hAnsi="Times New Roman"/>
          <w:color w:val="auto"/>
          <w:sz w:val="24"/>
          <w:szCs w:val="24"/>
        </w:rPr>
        <w:t>E. the sum of two bits and a previous carry, … the sum of two bits</w:t>
      </w:r>
    </w:p>
    <w:p w:rsidR="00923616" w:rsidRPr="00681A05" w:rsidRDefault="00923616" w:rsidP="00923616">
      <w:pPr>
        <w:jc w:val="both"/>
      </w:pPr>
    </w:p>
    <w:p w:rsidR="00923616" w:rsidRPr="00681A05" w:rsidRDefault="00923616" w:rsidP="00923616">
      <w:pPr>
        <w:pStyle w:val="BodyText"/>
        <w:rPr>
          <w:sz w:val="24"/>
          <w:szCs w:val="24"/>
        </w:rPr>
      </w:pPr>
      <w:r w:rsidRPr="00681A05">
        <w:rPr>
          <w:sz w:val="24"/>
          <w:szCs w:val="24"/>
        </w:rPr>
        <w:t>8. Add in hex: A8D5+3CA9</w:t>
      </w:r>
    </w:p>
    <w:p w:rsidR="00923616" w:rsidRPr="00681A05" w:rsidRDefault="00923616" w:rsidP="00923616">
      <w:pPr>
        <w:pStyle w:val="BodyText"/>
        <w:rPr>
          <w:sz w:val="24"/>
          <w:szCs w:val="24"/>
        </w:rPr>
      </w:pPr>
      <w:r w:rsidRPr="00681A05">
        <w:rPr>
          <w:sz w:val="24"/>
          <w:szCs w:val="24"/>
        </w:rPr>
        <w:t xml:space="preserve">A. D56D     B. D56E     C. D46D       D. E56E      </w:t>
      </w:r>
      <w:smartTag w:uri="urn:schemas-microsoft-com:office:smarttags" w:element="place">
        <w:r w:rsidRPr="00681A05">
          <w:rPr>
            <w:sz w:val="24"/>
            <w:szCs w:val="24"/>
          </w:rPr>
          <w:t>E. E57E</w:t>
        </w:r>
      </w:smartTag>
    </w:p>
    <w:p w:rsidR="00923616" w:rsidRPr="00681A05" w:rsidRDefault="00923616" w:rsidP="00923616">
      <w:pPr>
        <w:jc w:val="both"/>
      </w:pPr>
    </w:p>
    <w:p w:rsidR="00923616" w:rsidRPr="00681A05" w:rsidRDefault="00923616" w:rsidP="00923616">
      <w:pPr>
        <w:jc w:val="both"/>
      </w:pPr>
      <w:r w:rsidRPr="00681A05">
        <w:t>9. A Boolean function is an expression, formed with</w:t>
      </w:r>
    </w:p>
    <w:p w:rsidR="00923616" w:rsidRPr="00681A05" w:rsidRDefault="00923616" w:rsidP="00923616">
      <w:pPr>
        <w:pStyle w:val="Heading1"/>
        <w:spacing w:before="0" w:after="0"/>
        <w:rPr>
          <w:rFonts w:ascii="Times New Roman" w:hAnsi="Times New Roman" w:cs="Times New Roman"/>
          <w:b w:val="0"/>
          <w:sz w:val="24"/>
          <w:szCs w:val="24"/>
        </w:rPr>
      </w:pPr>
      <w:r w:rsidRPr="00681A05">
        <w:rPr>
          <w:rFonts w:ascii="Times New Roman" w:hAnsi="Times New Roman" w:cs="Times New Roman"/>
          <w:b w:val="0"/>
          <w:sz w:val="24"/>
          <w:szCs w:val="24"/>
        </w:rPr>
        <w:t>A. binary numbers</w:t>
      </w:r>
    </w:p>
    <w:p w:rsidR="00923616" w:rsidRPr="00681A05" w:rsidRDefault="00923616" w:rsidP="00923616">
      <w:pPr>
        <w:pStyle w:val="Heading1"/>
        <w:spacing w:before="0" w:after="0"/>
        <w:rPr>
          <w:rFonts w:ascii="Times New Roman" w:hAnsi="Times New Roman" w:cs="Times New Roman"/>
          <w:b w:val="0"/>
          <w:sz w:val="24"/>
          <w:szCs w:val="24"/>
        </w:rPr>
      </w:pPr>
      <w:r w:rsidRPr="00681A05">
        <w:rPr>
          <w:rFonts w:ascii="Times New Roman" w:hAnsi="Times New Roman" w:cs="Times New Roman"/>
          <w:b w:val="0"/>
          <w:sz w:val="24"/>
          <w:szCs w:val="24"/>
        </w:rPr>
        <w:t>B. binary variables</w:t>
      </w:r>
    </w:p>
    <w:p w:rsidR="00923616" w:rsidRPr="00681A05" w:rsidRDefault="00923616" w:rsidP="00923616">
      <w:pPr>
        <w:jc w:val="both"/>
      </w:pPr>
      <w:r w:rsidRPr="00681A05">
        <w:t>C. binary variables and operators</w:t>
      </w:r>
    </w:p>
    <w:p w:rsidR="00923616" w:rsidRPr="00681A05" w:rsidRDefault="00923616" w:rsidP="00923616">
      <w:pPr>
        <w:pStyle w:val="BodyTextIndent3"/>
        <w:spacing w:after="0"/>
        <w:ind w:left="0"/>
        <w:rPr>
          <w:sz w:val="24"/>
          <w:szCs w:val="24"/>
        </w:rPr>
      </w:pPr>
      <w:r w:rsidRPr="00681A05">
        <w:rPr>
          <w:sz w:val="24"/>
          <w:szCs w:val="24"/>
        </w:rPr>
        <w:t xml:space="preserve">D. binary variables, the two binary operators OR and </w:t>
      </w:r>
      <w:proofErr w:type="spellStart"/>
      <w:r w:rsidRPr="00681A05">
        <w:rPr>
          <w:sz w:val="24"/>
          <w:szCs w:val="24"/>
        </w:rPr>
        <w:t>AND</w:t>
      </w:r>
      <w:proofErr w:type="spellEnd"/>
      <w:r w:rsidRPr="00681A05">
        <w:rPr>
          <w:sz w:val="24"/>
          <w:szCs w:val="24"/>
        </w:rPr>
        <w:t>, the unary operator NOT, parentheses, and equal sign.</w:t>
      </w:r>
    </w:p>
    <w:p w:rsidR="00923616" w:rsidRPr="00681A05" w:rsidRDefault="00923616" w:rsidP="00923616">
      <w:pPr>
        <w:pStyle w:val="BodyText"/>
        <w:tabs>
          <w:tab w:val="num" w:pos="360"/>
        </w:tabs>
        <w:suppressAutoHyphens w:val="0"/>
        <w:ind w:left="360" w:hanging="360"/>
        <w:jc w:val="left"/>
        <w:rPr>
          <w:sz w:val="24"/>
          <w:szCs w:val="24"/>
        </w:rPr>
      </w:pPr>
      <w:r>
        <w:rPr>
          <w:sz w:val="24"/>
          <w:szCs w:val="24"/>
        </w:rPr>
        <w:t xml:space="preserve">E. </w:t>
      </w:r>
      <w:r w:rsidRPr="00681A05">
        <w:rPr>
          <w:sz w:val="24"/>
          <w:szCs w:val="24"/>
        </w:rPr>
        <w:t>binary variables, the binary operators OR, AND, and NOT, parentheses, and equal sign</w:t>
      </w:r>
    </w:p>
    <w:p w:rsidR="00923616" w:rsidRPr="00681A05" w:rsidRDefault="00923616" w:rsidP="00923616"/>
    <w:p w:rsidR="00923616" w:rsidRPr="00681A05" w:rsidRDefault="00923616" w:rsidP="00923616">
      <w:pPr>
        <w:pStyle w:val="BodyText"/>
        <w:rPr>
          <w:sz w:val="24"/>
          <w:szCs w:val="24"/>
        </w:rPr>
      </w:pPr>
      <w:r w:rsidRPr="00681A05">
        <w:rPr>
          <w:sz w:val="24"/>
          <w:szCs w:val="24"/>
        </w:rPr>
        <w:t>10. Equation for carry output of the second stage of look-ahead carry generator is</w:t>
      </w:r>
    </w:p>
    <w:p w:rsidR="00923616" w:rsidRPr="00681A05" w:rsidRDefault="00923616" w:rsidP="00923616">
      <w:pPr>
        <w:pStyle w:val="BodyText"/>
        <w:rPr>
          <w:sz w:val="24"/>
          <w:szCs w:val="24"/>
        </w:rPr>
      </w:pPr>
      <w:r w:rsidRPr="00681A05">
        <w:rPr>
          <w:sz w:val="24"/>
          <w:szCs w:val="24"/>
        </w:rPr>
        <w:t>A. C</w:t>
      </w:r>
      <w:r w:rsidRPr="00681A05">
        <w:rPr>
          <w:sz w:val="24"/>
          <w:szCs w:val="24"/>
          <w:vertAlign w:val="subscript"/>
        </w:rPr>
        <w:t>2</w:t>
      </w:r>
      <w:r w:rsidRPr="00681A05">
        <w:rPr>
          <w:sz w:val="24"/>
          <w:szCs w:val="24"/>
        </w:rPr>
        <w:t>=G</w:t>
      </w:r>
      <w:r w:rsidRPr="00681A05">
        <w:rPr>
          <w:sz w:val="24"/>
          <w:szCs w:val="24"/>
          <w:vertAlign w:val="subscript"/>
        </w:rPr>
        <w:t>1</w:t>
      </w:r>
      <w:r w:rsidRPr="00681A05">
        <w:rPr>
          <w:sz w:val="24"/>
          <w:szCs w:val="24"/>
        </w:rPr>
        <w:t>+P</w:t>
      </w:r>
      <w:r w:rsidRPr="00681A05">
        <w:rPr>
          <w:sz w:val="24"/>
          <w:szCs w:val="24"/>
          <w:vertAlign w:val="subscript"/>
        </w:rPr>
        <w:t>1</w:t>
      </w:r>
      <w:r w:rsidRPr="00681A05">
        <w:rPr>
          <w:sz w:val="24"/>
          <w:szCs w:val="24"/>
        </w:rPr>
        <w:t>C</w:t>
      </w:r>
      <w:r w:rsidRPr="00681A05">
        <w:rPr>
          <w:sz w:val="24"/>
          <w:szCs w:val="24"/>
          <w:vertAlign w:val="subscript"/>
        </w:rPr>
        <w:t>1</w:t>
      </w:r>
      <w:r w:rsidRPr="00681A05">
        <w:rPr>
          <w:sz w:val="24"/>
          <w:szCs w:val="24"/>
        </w:rPr>
        <w:t xml:space="preserve">   B. C</w:t>
      </w:r>
      <w:r w:rsidRPr="00681A05">
        <w:rPr>
          <w:sz w:val="24"/>
          <w:szCs w:val="24"/>
          <w:vertAlign w:val="subscript"/>
        </w:rPr>
        <w:t>2</w:t>
      </w:r>
      <w:r w:rsidRPr="00681A05">
        <w:rPr>
          <w:sz w:val="24"/>
          <w:szCs w:val="24"/>
        </w:rPr>
        <w:t>=G</w:t>
      </w:r>
      <w:r w:rsidRPr="00681A05">
        <w:rPr>
          <w:sz w:val="24"/>
          <w:szCs w:val="24"/>
          <w:vertAlign w:val="subscript"/>
        </w:rPr>
        <w:t>1</w:t>
      </w:r>
      <w:r w:rsidRPr="00681A05">
        <w:rPr>
          <w:sz w:val="24"/>
          <w:szCs w:val="24"/>
        </w:rPr>
        <w:t>+P</w:t>
      </w:r>
      <w:r w:rsidRPr="00681A05">
        <w:rPr>
          <w:sz w:val="24"/>
          <w:szCs w:val="24"/>
          <w:vertAlign w:val="subscript"/>
        </w:rPr>
        <w:t xml:space="preserve">1   </w:t>
      </w:r>
      <w:r w:rsidRPr="00681A05">
        <w:rPr>
          <w:sz w:val="24"/>
          <w:szCs w:val="24"/>
        </w:rPr>
        <w:t xml:space="preserve"> C. C</w:t>
      </w:r>
      <w:r w:rsidRPr="00681A05">
        <w:rPr>
          <w:sz w:val="24"/>
          <w:szCs w:val="24"/>
          <w:vertAlign w:val="subscript"/>
        </w:rPr>
        <w:t>2</w:t>
      </w:r>
      <w:r w:rsidRPr="00681A05">
        <w:rPr>
          <w:sz w:val="24"/>
          <w:szCs w:val="24"/>
        </w:rPr>
        <w:t>=G</w:t>
      </w:r>
      <w:r w:rsidRPr="00681A05">
        <w:rPr>
          <w:sz w:val="24"/>
          <w:szCs w:val="24"/>
          <w:vertAlign w:val="subscript"/>
        </w:rPr>
        <w:t>1</w:t>
      </w:r>
      <w:r w:rsidRPr="00681A05">
        <w:rPr>
          <w:sz w:val="24"/>
          <w:szCs w:val="24"/>
        </w:rPr>
        <w:t>+C</w:t>
      </w:r>
      <w:r w:rsidRPr="00681A05">
        <w:rPr>
          <w:sz w:val="24"/>
          <w:szCs w:val="24"/>
          <w:vertAlign w:val="subscript"/>
        </w:rPr>
        <w:t>1</w:t>
      </w:r>
      <w:r w:rsidRPr="00681A05">
        <w:rPr>
          <w:sz w:val="24"/>
          <w:szCs w:val="24"/>
        </w:rPr>
        <w:t xml:space="preserve">    D. C</w:t>
      </w:r>
      <w:r w:rsidRPr="00681A05">
        <w:rPr>
          <w:sz w:val="24"/>
          <w:szCs w:val="24"/>
          <w:vertAlign w:val="subscript"/>
        </w:rPr>
        <w:t>2</w:t>
      </w:r>
      <w:r w:rsidRPr="00681A05">
        <w:rPr>
          <w:sz w:val="24"/>
          <w:szCs w:val="24"/>
        </w:rPr>
        <w:t>=G</w:t>
      </w:r>
      <w:r w:rsidRPr="00681A05">
        <w:rPr>
          <w:sz w:val="24"/>
          <w:szCs w:val="24"/>
          <w:vertAlign w:val="subscript"/>
        </w:rPr>
        <w:t>1</w:t>
      </w:r>
      <w:r w:rsidRPr="00681A05">
        <w:rPr>
          <w:sz w:val="24"/>
          <w:szCs w:val="24"/>
        </w:rPr>
        <w:t>+P</w:t>
      </w:r>
      <w:r w:rsidRPr="00681A05">
        <w:rPr>
          <w:sz w:val="24"/>
          <w:szCs w:val="24"/>
          <w:vertAlign w:val="subscript"/>
        </w:rPr>
        <w:t>2</w:t>
      </w:r>
      <w:r w:rsidRPr="00681A05">
        <w:rPr>
          <w:sz w:val="24"/>
          <w:szCs w:val="24"/>
        </w:rPr>
        <w:t>C</w:t>
      </w:r>
      <w:r w:rsidRPr="00681A05">
        <w:rPr>
          <w:sz w:val="24"/>
          <w:szCs w:val="24"/>
          <w:vertAlign w:val="subscript"/>
        </w:rPr>
        <w:t>1</w:t>
      </w:r>
      <w:r w:rsidRPr="00681A05">
        <w:rPr>
          <w:sz w:val="24"/>
          <w:szCs w:val="24"/>
        </w:rPr>
        <w:t xml:space="preserve">   </w:t>
      </w:r>
      <w:smartTag w:uri="urn:schemas-microsoft-com:office:smarttags" w:element="place">
        <w:r w:rsidRPr="00681A05">
          <w:rPr>
            <w:sz w:val="24"/>
            <w:szCs w:val="24"/>
          </w:rPr>
          <w:t>E. C</w:t>
        </w:r>
        <w:r w:rsidRPr="00681A05">
          <w:rPr>
            <w:sz w:val="24"/>
            <w:szCs w:val="24"/>
            <w:vertAlign w:val="subscript"/>
          </w:rPr>
          <w:t>2</w:t>
        </w:r>
      </w:smartTag>
      <w:r w:rsidRPr="00681A05">
        <w:rPr>
          <w:sz w:val="24"/>
          <w:szCs w:val="24"/>
        </w:rPr>
        <w:t>=G</w:t>
      </w:r>
      <w:r w:rsidRPr="00681A05">
        <w:rPr>
          <w:sz w:val="24"/>
          <w:szCs w:val="24"/>
          <w:vertAlign w:val="subscript"/>
        </w:rPr>
        <w:t>1</w:t>
      </w:r>
      <w:r w:rsidRPr="00681A05">
        <w:rPr>
          <w:sz w:val="24"/>
          <w:szCs w:val="24"/>
        </w:rPr>
        <w:t>+P</w:t>
      </w:r>
      <w:r w:rsidRPr="00681A05">
        <w:rPr>
          <w:sz w:val="24"/>
          <w:szCs w:val="24"/>
          <w:vertAlign w:val="subscript"/>
        </w:rPr>
        <w:t>1</w:t>
      </w:r>
      <w:r w:rsidRPr="00681A05">
        <w:rPr>
          <w:sz w:val="24"/>
          <w:szCs w:val="24"/>
        </w:rPr>
        <w:t>C</w:t>
      </w:r>
      <w:r w:rsidRPr="00681A05">
        <w:rPr>
          <w:sz w:val="24"/>
          <w:szCs w:val="24"/>
          <w:vertAlign w:val="subscript"/>
        </w:rPr>
        <w:t>2</w:t>
      </w:r>
    </w:p>
    <w:p w:rsidR="00923616" w:rsidRDefault="00923616" w:rsidP="00923616"/>
    <w:p w:rsidR="00923616" w:rsidRDefault="00923616" w:rsidP="00923616"/>
    <w:p w:rsidR="00923616" w:rsidRDefault="00923616" w:rsidP="00923616"/>
    <w:p w:rsidR="00923616" w:rsidRPr="00BD40A4" w:rsidRDefault="00AF5BA4" w:rsidP="00923616">
      <w:pPr>
        <w:pageBreakBefore/>
        <w:jc w:val="center"/>
        <w:rPr>
          <w:b/>
        </w:rPr>
      </w:pPr>
      <w:r>
        <w:rPr>
          <w:b/>
        </w:rPr>
        <w:lastRenderedPageBreak/>
        <w:t>LABORATORY WORK # 4</w:t>
      </w:r>
    </w:p>
    <w:p w:rsidR="00923616" w:rsidRPr="00BD40A4" w:rsidRDefault="00923616" w:rsidP="00923616">
      <w:pPr>
        <w:jc w:val="center"/>
        <w:rPr>
          <w:b/>
        </w:rPr>
      </w:pPr>
    </w:p>
    <w:p w:rsidR="00923616" w:rsidRPr="00BD40A4" w:rsidRDefault="00923616" w:rsidP="00923616">
      <w:pPr>
        <w:jc w:val="center"/>
        <w:rPr>
          <w:b/>
        </w:rPr>
      </w:pPr>
      <w:r>
        <w:rPr>
          <w:b/>
        </w:rPr>
        <w:t>BCD ADDER</w:t>
      </w:r>
    </w:p>
    <w:p w:rsidR="00923616" w:rsidRPr="00BD40A4" w:rsidRDefault="00923616" w:rsidP="00923616">
      <w:pPr>
        <w:jc w:val="center"/>
      </w:pPr>
    </w:p>
    <w:p w:rsidR="00923616" w:rsidRPr="00BD40A4" w:rsidRDefault="00923616" w:rsidP="00923616">
      <w:pPr>
        <w:jc w:val="both"/>
      </w:pPr>
      <w:r w:rsidRPr="00BD40A4">
        <w:rPr>
          <w:b/>
        </w:rPr>
        <w:t>Aims</w:t>
      </w:r>
      <w:r w:rsidRPr="00BD40A4">
        <w:t xml:space="preserve">: investigate BCD adder operation; make an addition according to the task. Compare the results of the addition with ones, made by theoretical way.  </w:t>
      </w:r>
    </w:p>
    <w:p w:rsidR="00923616" w:rsidRPr="00BD40A4" w:rsidRDefault="00923616" w:rsidP="00923616">
      <w:pPr>
        <w:jc w:val="both"/>
      </w:pPr>
    </w:p>
    <w:p w:rsidR="00923616" w:rsidRPr="00BD40A4" w:rsidRDefault="00923616" w:rsidP="00923616">
      <w:pPr>
        <w:jc w:val="center"/>
        <w:rPr>
          <w:b/>
        </w:rPr>
      </w:pPr>
      <w:r>
        <w:rPr>
          <w:b/>
        </w:rPr>
        <w:t>PREPARATION TO LAB WORK</w:t>
      </w:r>
    </w:p>
    <w:p w:rsidR="00923616" w:rsidRPr="00BD40A4" w:rsidRDefault="00923616" w:rsidP="00923616">
      <w:pPr>
        <w:pStyle w:val="BodyText"/>
        <w:numPr>
          <w:ilvl w:val="0"/>
          <w:numId w:val="12"/>
        </w:numPr>
        <w:rPr>
          <w:sz w:val="24"/>
          <w:szCs w:val="24"/>
        </w:rPr>
      </w:pPr>
      <w:r w:rsidRPr="00BD40A4">
        <w:rPr>
          <w:sz w:val="24"/>
          <w:szCs w:val="24"/>
        </w:rPr>
        <w:t>Learn the information about BCD adder and combinational logic.</w:t>
      </w:r>
    </w:p>
    <w:p w:rsidR="00923616" w:rsidRPr="00BD40A4" w:rsidRDefault="00923616" w:rsidP="00923616">
      <w:pPr>
        <w:pStyle w:val="BodyText"/>
        <w:numPr>
          <w:ilvl w:val="0"/>
          <w:numId w:val="12"/>
        </w:numPr>
        <w:rPr>
          <w:sz w:val="24"/>
          <w:szCs w:val="24"/>
        </w:rPr>
      </w:pPr>
      <w:r w:rsidRPr="00BD40A4">
        <w:rPr>
          <w:sz w:val="24"/>
          <w:szCs w:val="24"/>
        </w:rPr>
        <w:t>Draw block diagram of a BCD adder with application of Scheme Design System and compare this scheme with a scheme of experiment #</w:t>
      </w:r>
      <w:r w:rsidR="00AF5BA4">
        <w:rPr>
          <w:sz w:val="24"/>
          <w:szCs w:val="24"/>
        </w:rPr>
        <w:t>4</w:t>
      </w:r>
      <w:r w:rsidRPr="00BD40A4">
        <w:rPr>
          <w:sz w:val="24"/>
          <w:szCs w:val="24"/>
        </w:rPr>
        <w:t xml:space="preserve">. </w:t>
      </w:r>
    </w:p>
    <w:p w:rsidR="00923616" w:rsidRPr="00BD40A4" w:rsidRDefault="00923616" w:rsidP="00923616">
      <w:pPr>
        <w:pStyle w:val="BodyText"/>
        <w:numPr>
          <w:ilvl w:val="0"/>
          <w:numId w:val="12"/>
        </w:numPr>
        <w:rPr>
          <w:sz w:val="24"/>
          <w:szCs w:val="24"/>
        </w:rPr>
      </w:pPr>
      <w:r w:rsidRPr="00BD40A4">
        <w:rPr>
          <w:sz w:val="24"/>
          <w:szCs w:val="24"/>
        </w:rPr>
        <w:t xml:space="preserve">Answer the questions below in written form. </w:t>
      </w:r>
    </w:p>
    <w:p w:rsidR="00923616" w:rsidRPr="00BD40A4" w:rsidRDefault="00923616" w:rsidP="00923616">
      <w:pPr>
        <w:pStyle w:val="BodyText"/>
        <w:numPr>
          <w:ilvl w:val="1"/>
          <w:numId w:val="12"/>
        </w:numPr>
        <w:rPr>
          <w:sz w:val="24"/>
          <w:szCs w:val="24"/>
        </w:rPr>
      </w:pPr>
      <w:r w:rsidRPr="00BD40A4">
        <w:rPr>
          <w:sz w:val="24"/>
          <w:szCs w:val="24"/>
        </w:rPr>
        <w:t>What is a decimal adder?</w:t>
      </w:r>
    </w:p>
    <w:p w:rsidR="00923616" w:rsidRPr="00BD40A4" w:rsidRDefault="00923616" w:rsidP="00923616">
      <w:pPr>
        <w:pStyle w:val="BodyText"/>
        <w:numPr>
          <w:ilvl w:val="1"/>
          <w:numId w:val="12"/>
        </w:numPr>
        <w:rPr>
          <w:sz w:val="24"/>
          <w:szCs w:val="24"/>
        </w:rPr>
      </w:pPr>
      <w:r w:rsidRPr="00BD40A4">
        <w:rPr>
          <w:sz w:val="24"/>
          <w:szCs w:val="24"/>
        </w:rPr>
        <w:t>What is a BCD adder?</w:t>
      </w:r>
    </w:p>
    <w:p w:rsidR="00923616" w:rsidRPr="00BD40A4" w:rsidRDefault="00923616" w:rsidP="00923616">
      <w:pPr>
        <w:pStyle w:val="BodyText"/>
        <w:numPr>
          <w:ilvl w:val="1"/>
          <w:numId w:val="12"/>
        </w:numPr>
        <w:rPr>
          <w:sz w:val="24"/>
          <w:szCs w:val="24"/>
        </w:rPr>
      </w:pPr>
      <w:r w:rsidRPr="00BD40A4">
        <w:rPr>
          <w:sz w:val="24"/>
          <w:szCs w:val="24"/>
        </w:rPr>
        <w:t>For what purpose do 3 external gates exist in the scheme of BCD adder?</w:t>
      </w:r>
    </w:p>
    <w:p w:rsidR="00923616" w:rsidRPr="00BD40A4" w:rsidRDefault="00923616" w:rsidP="00923616">
      <w:pPr>
        <w:pStyle w:val="BodyText"/>
        <w:jc w:val="center"/>
        <w:rPr>
          <w:sz w:val="24"/>
          <w:szCs w:val="24"/>
        </w:rPr>
      </w:pPr>
    </w:p>
    <w:p w:rsidR="00923616" w:rsidRPr="00BD40A4" w:rsidRDefault="00923616" w:rsidP="00923616">
      <w:pPr>
        <w:pStyle w:val="BodyText"/>
        <w:jc w:val="center"/>
        <w:rPr>
          <w:b/>
          <w:sz w:val="24"/>
          <w:szCs w:val="24"/>
        </w:rPr>
      </w:pPr>
      <w:r>
        <w:rPr>
          <w:b/>
          <w:sz w:val="24"/>
          <w:szCs w:val="24"/>
        </w:rPr>
        <w:t>LAB WORK PERFORMANCE</w:t>
      </w:r>
    </w:p>
    <w:p w:rsidR="00923616" w:rsidRPr="00BD40A4" w:rsidRDefault="00923616" w:rsidP="00923616">
      <w:pPr>
        <w:pStyle w:val="BodyText"/>
        <w:jc w:val="center"/>
        <w:rPr>
          <w:sz w:val="24"/>
          <w:szCs w:val="24"/>
        </w:rPr>
      </w:pPr>
    </w:p>
    <w:p w:rsidR="00923616" w:rsidRPr="00BD40A4" w:rsidRDefault="00923616" w:rsidP="00923616">
      <w:pPr>
        <w:pStyle w:val="BodyText"/>
        <w:numPr>
          <w:ilvl w:val="0"/>
          <w:numId w:val="11"/>
        </w:numPr>
        <w:ind w:left="360" w:firstLine="0"/>
        <w:rPr>
          <w:sz w:val="24"/>
          <w:szCs w:val="24"/>
        </w:rPr>
      </w:pPr>
      <w:r w:rsidRPr="00BD40A4">
        <w:rPr>
          <w:sz w:val="24"/>
          <w:szCs w:val="24"/>
        </w:rPr>
        <w:t>Demonstrate presence of your home preparation for lab work to your instructor.</w:t>
      </w:r>
    </w:p>
    <w:p w:rsidR="00923616" w:rsidRPr="00BD40A4" w:rsidRDefault="00923616" w:rsidP="00923616">
      <w:pPr>
        <w:pStyle w:val="BodyText"/>
        <w:numPr>
          <w:ilvl w:val="0"/>
          <w:numId w:val="11"/>
        </w:numPr>
        <w:ind w:left="360" w:firstLine="0"/>
        <w:rPr>
          <w:sz w:val="24"/>
          <w:szCs w:val="24"/>
        </w:rPr>
      </w:pPr>
      <w:r w:rsidRPr="00BD40A4">
        <w:rPr>
          <w:sz w:val="24"/>
          <w:szCs w:val="24"/>
        </w:rPr>
        <w:t>Pass test of 10 questions.</w:t>
      </w:r>
    </w:p>
    <w:p w:rsidR="00923616" w:rsidRPr="00BD40A4" w:rsidRDefault="00923616" w:rsidP="00923616">
      <w:pPr>
        <w:pStyle w:val="BodyText"/>
        <w:numPr>
          <w:ilvl w:val="0"/>
          <w:numId w:val="11"/>
        </w:numPr>
        <w:ind w:left="360" w:firstLine="0"/>
        <w:rPr>
          <w:sz w:val="24"/>
          <w:szCs w:val="24"/>
        </w:rPr>
      </w:pPr>
      <w:r w:rsidRPr="00BD40A4">
        <w:rPr>
          <w:sz w:val="24"/>
          <w:szCs w:val="24"/>
        </w:rPr>
        <w:t>Get a permission to begin the work.</w:t>
      </w:r>
    </w:p>
    <w:p w:rsidR="00923616" w:rsidRPr="00BD40A4" w:rsidRDefault="00923616" w:rsidP="00923616">
      <w:pPr>
        <w:pStyle w:val="BodyText"/>
        <w:numPr>
          <w:ilvl w:val="0"/>
          <w:numId w:val="11"/>
        </w:numPr>
        <w:ind w:left="360" w:firstLine="0"/>
        <w:rPr>
          <w:sz w:val="24"/>
          <w:szCs w:val="24"/>
        </w:rPr>
      </w:pPr>
      <w:r w:rsidRPr="00BD40A4">
        <w:rPr>
          <w:sz w:val="24"/>
          <w:szCs w:val="24"/>
        </w:rPr>
        <w:t xml:space="preserve">Mount the scheme of experiment </w:t>
      </w:r>
      <w:r w:rsidR="00E95533">
        <w:rPr>
          <w:sz w:val="24"/>
          <w:szCs w:val="24"/>
        </w:rPr>
        <w:t>4</w:t>
      </w:r>
      <w:r>
        <w:rPr>
          <w:sz w:val="24"/>
          <w:szCs w:val="24"/>
        </w:rPr>
        <w:t>A</w:t>
      </w:r>
      <w:r w:rsidRPr="00BD40A4">
        <w:rPr>
          <w:sz w:val="24"/>
          <w:szCs w:val="24"/>
        </w:rPr>
        <w:t xml:space="preserve"> on the breadboard and perform it. </w:t>
      </w:r>
    </w:p>
    <w:p w:rsidR="00923616" w:rsidRPr="00BD40A4" w:rsidRDefault="00923616" w:rsidP="00923616">
      <w:pPr>
        <w:pStyle w:val="BodyText"/>
        <w:numPr>
          <w:ilvl w:val="0"/>
          <w:numId w:val="11"/>
        </w:numPr>
        <w:ind w:left="360" w:firstLine="0"/>
        <w:rPr>
          <w:sz w:val="24"/>
          <w:szCs w:val="24"/>
        </w:rPr>
      </w:pPr>
      <w:r w:rsidRPr="00BD40A4">
        <w:rPr>
          <w:sz w:val="24"/>
          <w:szCs w:val="24"/>
        </w:rPr>
        <w:t>Make a conclusion about functionality of the scheme. Compare your results with theoretical ones.</w:t>
      </w:r>
    </w:p>
    <w:p w:rsidR="00923616" w:rsidRDefault="00923616" w:rsidP="00923616">
      <w:pPr>
        <w:pStyle w:val="BodyText"/>
        <w:numPr>
          <w:ilvl w:val="0"/>
          <w:numId w:val="11"/>
        </w:numPr>
        <w:ind w:left="360" w:firstLine="0"/>
        <w:rPr>
          <w:sz w:val="24"/>
          <w:szCs w:val="24"/>
        </w:rPr>
      </w:pPr>
      <w:r w:rsidRPr="00BD40A4">
        <w:rPr>
          <w:sz w:val="24"/>
          <w:szCs w:val="24"/>
        </w:rPr>
        <w:t>Demonstrate your results to your instructor. If your results are correct you may dismount your scheme, if no – find the mistake.</w:t>
      </w:r>
    </w:p>
    <w:p w:rsidR="00923616" w:rsidRPr="00BD40A4" w:rsidRDefault="00923616" w:rsidP="00923616">
      <w:pPr>
        <w:pStyle w:val="BodyText"/>
        <w:numPr>
          <w:ilvl w:val="0"/>
          <w:numId w:val="11"/>
        </w:numPr>
        <w:ind w:left="360" w:firstLine="0"/>
        <w:rPr>
          <w:sz w:val="24"/>
          <w:szCs w:val="24"/>
        </w:rPr>
      </w:pPr>
      <w:r>
        <w:rPr>
          <w:sz w:val="24"/>
          <w:szCs w:val="24"/>
        </w:rPr>
        <w:t xml:space="preserve">Repeat </w:t>
      </w:r>
      <w:r w:rsidR="00E95533">
        <w:rPr>
          <w:sz w:val="24"/>
          <w:szCs w:val="24"/>
        </w:rPr>
        <w:t>steps 4 – 6 for the experiment 4</w:t>
      </w:r>
      <w:r>
        <w:rPr>
          <w:sz w:val="24"/>
          <w:szCs w:val="24"/>
        </w:rPr>
        <w:t>B.</w:t>
      </w:r>
    </w:p>
    <w:p w:rsidR="00923616" w:rsidRPr="00BD40A4" w:rsidRDefault="00923616" w:rsidP="00923616">
      <w:pPr>
        <w:pStyle w:val="BodyText"/>
        <w:numPr>
          <w:ilvl w:val="0"/>
          <w:numId w:val="11"/>
        </w:numPr>
        <w:ind w:left="360" w:firstLine="0"/>
        <w:rPr>
          <w:sz w:val="24"/>
          <w:szCs w:val="24"/>
        </w:rPr>
      </w:pPr>
      <w:r w:rsidRPr="00BD40A4">
        <w:rPr>
          <w:sz w:val="24"/>
          <w:szCs w:val="24"/>
        </w:rPr>
        <w:t>Be ready to answer your instructor’s questions in process of work.</w:t>
      </w:r>
    </w:p>
    <w:p w:rsidR="00923616" w:rsidRPr="00BD40A4" w:rsidRDefault="00923616" w:rsidP="00923616">
      <w:pPr>
        <w:pStyle w:val="BodyText"/>
        <w:numPr>
          <w:ilvl w:val="0"/>
          <w:numId w:val="11"/>
        </w:numPr>
        <w:ind w:left="360" w:firstLine="0"/>
        <w:rPr>
          <w:sz w:val="24"/>
          <w:szCs w:val="24"/>
        </w:rPr>
      </w:pPr>
      <w:r w:rsidRPr="00BD40A4">
        <w:rPr>
          <w:sz w:val="24"/>
          <w:szCs w:val="24"/>
        </w:rPr>
        <w:t>Complete your work, dismount your schemes, clean your working place.</w:t>
      </w:r>
    </w:p>
    <w:p w:rsidR="00923616" w:rsidRPr="00BD40A4" w:rsidRDefault="00923616" w:rsidP="00923616">
      <w:pPr>
        <w:pStyle w:val="BodyText"/>
        <w:numPr>
          <w:ilvl w:val="0"/>
          <w:numId w:val="11"/>
        </w:numPr>
        <w:ind w:left="360" w:firstLine="0"/>
        <w:rPr>
          <w:sz w:val="24"/>
          <w:szCs w:val="24"/>
        </w:rPr>
      </w:pPr>
      <w:r w:rsidRPr="00BD40A4">
        <w:rPr>
          <w:sz w:val="24"/>
          <w:szCs w:val="24"/>
        </w:rPr>
        <w:t xml:space="preserve">Answer your instructor’s final questions, obtain your mark. </w:t>
      </w:r>
    </w:p>
    <w:p w:rsidR="00923616" w:rsidRPr="00BD40A4" w:rsidRDefault="00923616" w:rsidP="00923616">
      <w:pPr>
        <w:pStyle w:val="BodyText"/>
        <w:numPr>
          <w:ilvl w:val="0"/>
          <w:numId w:val="11"/>
        </w:numPr>
        <w:ind w:left="360" w:firstLine="0"/>
        <w:rPr>
          <w:sz w:val="24"/>
          <w:szCs w:val="24"/>
        </w:rPr>
      </w:pPr>
      <w:r w:rsidRPr="00BD40A4">
        <w:rPr>
          <w:sz w:val="24"/>
          <w:szCs w:val="24"/>
        </w:rPr>
        <w:t xml:space="preserve">Ask your instructor’s permission to leave. </w:t>
      </w:r>
    </w:p>
    <w:p w:rsidR="00923616" w:rsidRPr="00BD40A4" w:rsidRDefault="00923616" w:rsidP="00923616">
      <w:pPr>
        <w:pStyle w:val="BodyText"/>
        <w:rPr>
          <w:sz w:val="24"/>
          <w:szCs w:val="24"/>
        </w:rPr>
      </w:pPr>
    </w:p>
    <w:p w:rsidR="00923616" w:rsidRPr="00BD40A4" w:rsidRDefault="00923616" w:rsidP="00923616">
      <w:pPr>
        <w:pStyle w:val="BodyText"/>
        <w:rPr>
          <w:sz w:val="24"/>
          <w:szCs w:val="24"/>
        </w:rPr>
      </w:pPr>
    </w:p>
    <w:p w:rsidR="00923616" w:rsidRDefault="00E95533" w:rsidP="00923616">
      <w:r>
        <w:rPr>
          <w:b/>
        </w:rPr>
        <w:t>Experiment 4</w:t>
      </w:r>
      <w:r w:rsidR="00923616">
        <w:rPr>
          <w:b/>
        </w:rPr>
        <w:t xml:space="preserve">A. </w:t>
      </w:r>
      <w:r w:rsidR="00923616">
        <w:t xml:space="preserve">Realize the following circuit on a breadboard. Connecting A and B inputs to either GND (for 0) or VCC (for 1) based on the following table, fill in the blanks. Connect pin 5 of 7483 to VCC and pin 12 to GND. Write ON or OFF for LEDs. </w:t>
      </w:r>
    </w:p>
    <w:p w:rsidR="00923616" w:rsidRDefault="00923616" w:rsidP="00923616">
      <w:pPr>
        <w:jc w:val="center"/>
      </w:pPr>
      <w:r>
        <w:rPr>
          <w:noProof/>
          <w:lang w:eastAsia="en-US"/>
        </w:rPr>
        <w:drawing>
          <wp:inline distT="0" distB="0" distL="0" distR="0">
            <wp:extent cx="4678680" cy="2315845"/>
            <wp:effectExtent l="1905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4"/>
                    <a:srcRect/>
                    <a:stretch>
                      <a:fillRect/>
                    </a:stretch>
                  </pic:blipFill>
                  <pic:spPr bwMode="auto">
                    <a:xfrm>
                      <a:off x="0" y="0"/>
                      <a:ext cx="4678680" cy="2315845"/>
                    </a:xfrm>
                    <a:prstGeom prst="rect">
                      <a:avLst/>
                    </a:prstGeom>
                    <a:noFill/>
                    <a:ln w="9525">
                      <a:noFill/>
                      <a:miter lim="800000"/>
                      <a:headEnd/>
                      <a:tailEnd/>
                    </a:ln>
                  </pic:spPr>
                </pic:pic>
              </a:graphicData>
            </a:graphic>
          </wp:inline>
        </w:drawing>
      </w:r>
    </w:p>
    <w:p w:rsidR="00923616" w:rsidRDefault="00923616" w:rsidP="00923616"/>
    <w:tbl>
      <w:tblPr>
        <w:tblW w:w="0" w:type="auto"/>
        <w:jc w:val="center"/>
        <w:tblLayout w:type="fixed"/>
        <w:tblCellMar>
          <w:left w:w="0" w:type="dxa"/>
          <w:right w:w="0" w:type="dxa"/>
        </w:tblCellMar>
        <w:tblLook w:val="0000" w:firstRow="0" w:lastRow="0" w:firstColumn="0" w:lastColumn="0" w:noHBand="0" w:noVBand="0"/>
      </w:tblPr>
      <w:tblGrid>
        <w:gridCol w:w="387"/>
        <w:gridCol w:w="387"/>
        <w:gridCol w:w="387"/>
        <w:gridCol w:w="387"/>
        <w:gridCol w:w="387"/>
        <w:gridCol w:w="387"/>
        <w:gridCol w:w="387"/>
        <w:gridCol w:w="387"/>
        <w:gridCol w:w="397"/>
        <w:gridCol w:w="397"/>
        <w:gridCol w:w="397"/>
        <w:gridCol w:w="397"/>
        <w:gridCol w:w="411"/>
      </w:tblGrid>
      <w:tr w:rsidR="00923616" w:rsidTr="00AE4A19">
        <w:trPr>
          <w:cantSplit/>
          <w:jc w:val="center"/>
        </w:trPr>
        <w:tc>
          <w:tcPr>
            <w:tcW w:w="3096" w:type="dxa"/>
            <w:gridSpan w:val="8"/>
            <w:tcBorders>
              <w:top w:val="single" w:sz="4" w:space="0" w:color="000000"/>
              <w:left w:val="single" w:sz="4" w:space="0" w:color="000000"/>
              <w:bottom w:val="single" w:sz="4" w:space="0" w:color="000000"/>
            </w:tcBorders>
          </w:tcPr>
          <w:p w:rsidR="00923616" w:rsidRDefault="00923616" w:rsidP="00AE4A19">
            <w:pPr>
              <w:snapToGrid w:val="0"/>
              <w:jc w:val="center"/>
              <w:rPr>
                <w:b/>
              </w:rPr>
            </w:pPr>
            <w:r>
              <w:rPr>
                <w:b/>
              </w:rPr>
              <w:t>Numbers for addition</w:t>
            </w:r>
          </w:p>
        </w:tc>
        <w:tc>
          <w:tcPr>
            <w:tcW w:w="1999" w:type="dxa"/>
            <w:gridSpan w:val="5"/>
            <w:tcBorders>
              <w:top w:val="single" w:sz="4" w:space="0" w:color="000000"/>
              <w:left w:val="single" w:sz="4" w:space="0" w:color="000000"/>
              <w:bottom w:val="single" w:sz="4" w:space="0" w:color="000000"/>
              <w:right w:val="single" w:sz="4" w:space="0" w:color="000000"/>
            </w:tcBorders>
          </w:tcPr>
          <w:p w:rsidR="00923616" w:rsidRDefault="00923616" w:rsidP="00AE4A19">
            <w:pPr>
              <w:snapToGrid w:val="0"/>
              <w:jc w:val="center"/>
              <w:rPr>
                <w:b/>
              </w:rPr>
            </w:pPr>
            <w:r>
              <w:rPr>
                <w:b/>
              </w:rPr>
              <w:t>outputs</w:t>
            </w:r>
          </w:p>
        </w:tc>
      </w:tr>
      <w:tr w:rsidR="00923616" w:rsidTr="00AE4A19">
        <w:trPr>
          <w:trHeight w:val="234"/>
          <w:jc w:val="center"/>
        </w:trPr>
        <w:tc>
          <w:tcPr>
            <w:tcW w:w="38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A1</w:t>
            </w:r>
          </w:p>
        </w:tc>
        <w:tc>
          <w:tcPr>
            <w:tcW w:w="38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A2</w:t>
            </w:r>
          </w:p>
        </w:tc>
        <w:tc>
          <w:tcPr>
            <w:tcW w:w="38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A3</w:t>
            </w:r>
          </w:p>
        </w:tc>
        <w:tc>
          <w:tcPr>
            <w:tcW w:w="38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A4</w:t>
            </w:r>
          </w:p>
        </w:tc>
        <w:tc>
          <w:tcPr>
            <w:tcW w:w="38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B1</w:t>
            </w:r>
          </w:p>
        </w:tc>
        <w:tc>
          <w:tcPr>
            <w:tcW w:w="38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B2</w:t>
            </w:r>
          </w:p>
        </w:tc>
        <w:tc>
          <w:tcPr>
            <w:tcW w:w="38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B3</w:t>
            </w:r>
          </w:p>
        </w:tc>
        <w:tc>
          <w:tcPr>
            <w:tcW w:w="38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B4</w:t>
            </w:r>
          </w:p>
        </w:tc>
        <w:tc>
          <w:tcPr>
            <w:tcW w:w="39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L 10</w:t>
            </w:r>
          </w:p>
        </w:tc>
        <w:tc>
          <w:tcPr>
            <w:tcW w:w="39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L 11</w:t>
            </w:r>
          </w:p>
        </w:tc>
        <w:tc>
          <w:tcPr>
            <w:tcW w:w="39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L 12</w:t>
            </w:r>
          </w:p>
        </w:tc>
        <w:tc>
          <w:tcPr>
            <w:tcW w:w="397" w:type="dxa"/>
            <w:tcBorders>
              <w:top w:val="single" w:sz="4" w:space="0" w:color="000000"/>
              <w:left w:val="single" w:sz="4" w:space="0" w:color="000000"/>
              <w:bottom w:val="single" w:sz="4" w:space="0" w:color="000000"/>
            </w:tcBorders>
          </w:tcPr>
          <w:p w:rsidR="00923616" w:rsidRPr="00CE515F" w:rsidRDefault="00923616" w:rsidP="00AE4A19">
            <w:pPr>
              <w:snapToGrid w:val="0"/>
              <w:jc w:val="center"/>
              <w:rPr>
                <w:b/>
                <w:sz w:val="16"/>
                <w:szCs w:val="16"/>
              </w:rPr>
            </w:pPr>
            <w:r w:rsidRPr="00CE515F">
              <w:rPr>
                <w:b/>
                <w:sz w:val="16"/>
                <w:szCs w:val="16"/>
              </w:rPr>
              <w:t>L 13</w:t>
            </w:r>
          </w:p>
        </w:tc>
        <w:tc>
          <w:tcPr>
            <w:tcW w:w="411" w:type="dxa"/>
            <w:tcBorders>
              <w:top w:val="single" w:sz="4" w:space="0" w:color="000000"/>
              <w:left w:val="single" w:sz="4" w:space="0" w:color="000000"/>
              <w:bottom w:val="single" w:sz="4" w:space="0" w:color="000000"/>
              <w:right w:val="single" w:sz="4" w:space="0" w:color="000000"/>
            </w:tcBorders>
          </w:tcPr>
          <w:p w:rsidR="00923616" w:rsidRPr="00CE515F" w:rsidRDefault="00923616" w:rsidP="00AE4A19">
            <w:pPr>
              <w:snapToGrid w:val="0"/>
              <w:jc w:val="center"/>
              <w:rPr>
                <w:b/>
                <w:sz w:val="16"/>
                <w:szCs w:val="16"/>
              </w:rPr>
            </w:pPr>
            <w:r w:rsidRPr="00CE515F">
              <w:rPr>
                <w:b/>
                <w:sz w:val="16"/>
                <w:szCs w:val="16"/>
              </w:rPr>
              <w:t>L 14</w:t>
            </w:r>
          </w:p>
        </w:tc>
      </w:tr>
      <w:tr w:rsidR="00923616" w:rsidTr="00AE4A19">
        <w:trPr>
          <w:trHeight w:val="232"/>
          <w:jc w:val="center"/>
        </w:trPr>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411" w:type="dxa"/>
            <w:tcBorders>
              <w:top w:val="single" w:sz="4" w:space="0" w:color="000000"/>
              <w:left w:val="single" w:sz="4" w:space="0" w:color="000000"/>
              <w:bottom w:val="single" w:sz="4" w:space="0" w:color="000000"/>
              <w:right w:val="single" w:sz="4" w:space="0" w:color="000000"/>
            </w:tcBorders>
          </w:tcPr>
          <w:p w:rsidR="00923616" w:rsidRDefault="00923616" w:rsidP="00AE4A19">
            <w:pPr>
              <w:snapToGrid w:val="0"/>
              <w:jc w:val="center"/>
              <w:rPr>
                <w:sz w:val="18"/>
              </w:rPr>
            </w:pPr>
          </w:p>
        </w:tc>
      </w:tr>
      <w:tr w:rsidR="00923616" w:rsidTr="00AE4A19">
        <w:trPr>
          <w:trHeight w:val="232"/>
          <w:jc w:val="center"/>
        </w:trPr>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411" w:type="dxa"/>
            <w:tcBorders>
              <w:top w:val="single" w:sz="4" w:space="0" w:color="000000"/>
              <w:left w:val="single" w:sz="4" w:space="0" w:color="000000"/>
              <w:bottom w:val="single" w:sz="4" w:space="0" w:color="000000"/>
              <w:right w:val="single" w:sz="4" w:space="0" w:color="000000"/>
            </w:tcBorders>
          </w:tcPr>
          <w:p w:rsidR="00923616" w:rsidRDefault="00923616" w:rsidP="00AE4A19">
            <w:pPr>
              <w:snapToGrid w:val="0"/>
              <w:jc w:val="center"/>
              <w:rPr>
                <w:sz w:val="18"/>
              </w:rPr>
            </w:pPr>
          </w:p>
        </w:tc>
      </w:tr>
      <w:tr w:rsidR="00923616" w:rsidTr="00AE4A19">
        <w:trPr>
          <w:trHeight w:val="232"/>
          <w:jc w:val="center"/>
        </w:trPr>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1</w:t>
            </w:r>
          </w:p>
        </w:tc>
        <w:tc>
          <w:tcPr>
            <w:tcW w:w="38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r>
              <w:rPr>
                <w:sz w:val="18"/>
              </w:rPr>
              <w:t>0</w:t>
            </w: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397" w:type="dxa"/>
            <w:tcBorders>
              <w:top w:val="single" w:sz="4" w:space="0" w:color="000000"/>
              <w:left w:val="single" w:sz="4" w:space="0" w:color="000000"/>
              <w:bottom w:val="single" w:sz="4" w:space="0" w:color="000000"/>
            </w:tcBorders>
          </w:tcPr>
          <w:p w:rsidR="00923616" w:rsidRDefault="00923616" w:rsidP="00AE4A19">
            <w:pPr>
              <w:snapToGrid w:val="0"/>
              <w:jc w:val="center"/>
              <w:rPr>
                <w:sz w:val="18"/>
              </w:rPr>
            </w:pPr>
          </w:p>
        </w:tc>
        <w:tc>
          <w:tcPr>
            <w:tcW w:w="411" w:type="dxa"/>
            <w:tcBorders>
              <w:top w:val="single" w:sz="4" w:space="0" w:color="000000"/>
              <w:left w:val="single" w:sz="4" w:space="0" w:color="000000"/>
              <w:bottom w:val="single" w:sz="4" w:space="0" w:color="000000"/>
              <w:right w:val="single" w:sz="4" w:space="0" w:color="000000"/>
            </w:tcBorders>
          </w:tcPr>
          <w:p w:rsidR="00923616" w:rsidRDefault="00923616" w:rsidP="00AE4A19">
            <w:pPr>
              <w:snapToGrid w:val="0"/>
              <w:jc w:val="center"/>
              <w:rPr>
                <w:sz w:val="18"/>
              </w:rPr>
            </w:pPr>
          </w:p>
        </w:tc>
      </w:tr>
    </w:tbl>
    <w:p w:rsidR="00923616" w:rsidRDefault="00923616" w:rsidP="00923616"/>
    <w:p w:rsidR="00923616" w:rsidRPr="00BD40A4" w:rsidRDefault="00923616" w:rsidP="00923616">
      <w:r w:rsidRPr="00BD40A4">
        <w:rPr>
          <w:b/>
        </w:rPr>
        <w:t xml:space="preserve">Experiment </w:t>
      </w:r>
      <w:r w:rsidR="00E95533">
        <w:rPr>
          <w:b/>
        </w:rPr>
        <w:t>4</w:t>
      </w:r>
      <w:r>
        <w:rPr>
          <w:b/>
        </w:rPr>
        <w:t>B</w:t>
      </w:r>
      <w:r w:rsidRPr="00BD40A4">
        <w:rPr>
          <w:b/>
        </w:rPr>
        <w:t>.</w:t>
      </w:r>
      <w:r w:rsidRPr="00BD40A4">
        <w:t xml:space="preserve"> Realize the circuit on a breadboard. For 2-input AND take 7408, pins 1,2-inputs, pin 3 output. For 2-input OR take 7432, pins 1,2,4,5-inputs, pins 3,6-outputs. Fill in the tables. Connect pin 5 of 7483 to VCC and pin 12 – to GND. </w:t>
      </w:r>
      <w:r>
        <w:t xml:space="preserve">Connect pin 7 of 7432 and 7408 chips to GND and pin 14 to VCC. </w:t>
      </w:r>
      <w:r w:rsidRPr="00BD40A4">
        <w:t xml:space="preserve">Show ONs or OFFs for LEDs. </w:t>
      </w:r>
    </w:p>
    <w:p w:rsidR="00923616" w:rsidRDefault="00923616" w:rsidP="00923616">
      <w:pPr>
        <w:ind w:left="-180"/>
        <w:jc w:val="center"/>
      </w:pPr>
      <w:r>
        <w:rPr>
          <w:noProof/>
          <w:lang w:eastAsia="en-US"/>
        </w:rPr>
        <w:drawing>
          <wp:inline distT="0" distB="0" distL="0" distR="0">
            <wp:extent cx="6377305" cy="3443605"/>
            <wp:effectExtent l="1905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5"/>
                    <a:srcRect/>
                    <a:stretch>
                      <a:fillRect/>
                    </a:stretch>
                  </pic:blipFill>
                  <pic:spPr bwMode="auto">
                    <a:xfrm>
                      <a:off x="0" y="0"/>
                      <a:ext cx="6377305" cy="3443605"/>
                    </a:xfrm>
                    <a:prstGeom prst="rect">
                      <a:avLst/>
                    </a:prstGeom>
                    <a:noFill/>
                    <a:ln w="9525">
                      <a:noFill/>
                      <a:miter lim="800000"/>
                      <a:headEnd/>
                      <a:tailEnd/>
                    </a:ln>
                  </pic:spPr>
                </pic:pic>
              </a:graphicData>
            </a:graphic>
          </wp:inline>
        </w:drawing>
      </w:r>
    </w:p>
    <w:p w:rsidR="00923616" w:rsidRPr="00BD40A4" w:rsidRDefault="00923616" w:rsidP="00923616">
      <w:pPr>
        <w:ind w:left="-180"/>
        <w:jc w:val="center"/>
      </w:pPr>
    </w:p>
    <w:p w:rsidR="00923616" w:rsidRDefault="00923616" w:rsidP="00923616">
      <w:r w:rsidRPr="00BD40A4">
        <w:t>Tasks for addition:</w:t>
      </w:r>
    </w:p>
    <w:tbl>
      <w:tblPr>
        <w:tblW w:w="8707" w:type="dxa"/>
        <w:jc w:val="center"/>
        <w:tblLayout w:type="fixed"/>
        <w:tblLook w:val="0000" w:firstRow="0" w:lastRow="0" w:firstColumn="0" w:lastColumn="0" w:noHBand="0" w:noVBand="0"/>
      </w:tblPr>
      <w:tblGrid>
        <w:gridCol w:w="960"/>
        <w:gridCol w:w="643"/>
        <w:gridCol w:w="643"/>
        <w:gridCol w:w="643"/>
        <w:gridCol w:w="643"/>
        <w:gridCol w:w="643"/>
        <w:gridCol w:w="643"/>
        <w:gridCol w:w="643"/>
        <w:gridCol w:w="674"/>
        <w:gridCol w:w="643"/>
        <w:gridCol w:w="643"/>
        <w:gridCol w:w="643"/>
        <w:gridCol w:w="643"/>
      </w:tblGrid>
      <w:tr w:rsidR="00923616" w:rsidRPr="000162E7" w:rsidTr="00AE4A19">
        <w:trPr>
          <w:cantSplit/>
          <w:trHeight w:val="330"/>
          <w:jc w:val="center"/>
        </w:trPr>
        <w:tc>
          <w:tcPr>
            <w:tcW w:w="960" w:type="dxa"/>
            <w:tcBorders>
              <w:top w:val="single" w:sz="8" w:space="0" w:color="000000"/>
              <w:left w:val="single" w:sz="8" w:space="0" w:color="000000"/>
              <w:bottom w:val="single" w:sz="8" w:space="0" w:color="000000"/>
              <w:right w:val="nil"/>
            </w:tcBorders>
            <w:shd w:val="clear" w:color="auto" w:fill="auto"/>
          </w:tcPr>
          <w:p w:rsidR="00923616" w:rsidRPr="000162E7" w:rsidRDefault="00923616" w:rsidP="00AE4A19">
            <w:pPr>
              <w:suppressAutoHyphens w:val="0"/>
              <w:jc w:val="center"/>
              <w:rPr>
                <w:lang w:eastAsia="en-US"/>
              </w:rPr>
            </w:pPr>
            <w:r>
              <w:rPr>
                <w:lang w:eastAsia="en-US"/>
              </w:rPr>
              <w:t>options</w:t>
            </w:r>
          </w:p>
        </w:tc>
        <w:tc>
          <w:tcPr>
            <w:tcW w:w="3215" w:type="dxa"/>
            <w:gridSpan w:val="5"/>
            <w:tcBorders>
              <w:top w:val="single" w:sz="8" w:space="0" w:color="000000"/>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jc w:val="center"/>
              <w:rPr>
                <w:lang w:eastAsia="en-US"/>
              </w:rPr>
            </w:pPr>
            <w:r>
              <w:rPr>
                <w:lang w:eastAsia="en-US"/>
              </w:rPr>
              <w:t>Outputs of basic adder</w:t>
            </w:r>
          </w:p>
        </w:tc>
        <w:tc>
          <w:tcPr>
            <w:tcW w:w="1960" w:type="dxa"/>
            <w:gridSpan w:val="3"/>
            <w:tcBorders>
              <w:top w:val="single" w:sz="8" w:space="0" w:color="000000"/>
              <w:left w:val="nil"/>
              <w:bottom w:val="single" w:sz="8" w:space="0" w:color="000000"/>
              <w:right w:val="nil"/>
            </w:tcBorders>
            <w:shd w:val="clear" w:color="auto" w:fill="auto"/>
          </w:tcPr>
          <w:p w:rsidR="00923616" w:rsidRPr="000162E7" w:rsidRDefault="00923616" w:rsidP="00AE4A19">
            <w:pPr>
              <w:suppressAutoHyphens w:val="0"/>
              <w:jc w:val="center"/>
              <w:rPr>
                <w:lang w:eastAsia="en-US"/>
              </w:rPr>
            </w:pPr>
            <w:r>
              <w:rPr>
                <w:lang w:eastAsia="en-US"/>
              </w:rPr>
              <w:t>Inputs of correction adder</w:t>
            </w:r>
          </w:p>
        </w:tc>
        <w:tc>
          <w:tcPr>
            <w:tcW w:w="2572" w:type="dxa"/>
            <w:gridSpan w:val="4"/>
            <w:tcBorders>
              <w:top w:val="single" w:sz="8" w:space="0" w:color="000000"/>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jc w:val="center"/>
              <w:rPr>
                <w:lang w:eastAsia="en-US"/>
              </w:rPr>
            </w:pPr>
            <w:r>
              <w:rPr>
                <w:lang w:eastAsia="en-US"/>
              </w:rPr>
              <w:t>Outputs of the circuit</w:t>
            </w:r>
          </w:p>
        </w:tc>
      </w:tr>
      <w:tr w:rsidR="00923616" w:rsidRPr="000162E7" w:rsidTr="00AE4A19">
        <w:trPr>
          <w:cantSplit/>
          <w:trHeight w:val="390"/>
          <w:jc w:val="center"/>
        </w:trPr>
        <w:tc>
          <w:tcPr>
            <w:tcW w:w="960"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 </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10</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11</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12</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13</w:t>
            </w:r>
          </w:p>
        </w:tc>
        <w:tc>
          <w:tcPr>
            <w:tcW w:w="643" w:type="dxa"/>
            <w:tcBorders>
              <w:top w:val="nil"/>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14</w:t>
            </w:r>
          </w:p>
        </w:tc>
        <w:tc>
          <w:tcPr>
            <w:tcW w:w="643" w:type="dxa"/>
            <w:tcBorders>
              <w:top w:val="nil"/>
              <w:left w:val="nil"/>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15</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16</w:t>
            </w:r>
          </w:p>
        </w:tc>
        <w:tc>
          <w:tcPr>
            <w:tcW w:w="674"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17</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20</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21</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22</w:t>
            </w:r>
          </w:p>
        </w:tc>
        <w:tc>
          <w:tcPr>
            <w:tcW w:w="643" w:type="dxa"/>
            <w:tcBorders>
              <w:top w:val="nil"/>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rPr>
                <w:lang w:eastAsia="en-US"/>
              </w:rPr>
            </w:pPr>
            <w:r>
              <w:rPr>
                <w:lang w:eastAsia="en-US"/>
              </w:rPr>
              <w:t>L</w:t>
            </w:r>
            <w:r w:rsidRPr="000162E7">
              <w:rPr>
                <w:vertAlign w:val="subscript"/>
                <w:lang w:eastAsia="en-US"/>
              </w:rPr>
              <w:t>23</w:t>
            </w:r>
          </w:p>
        </w:tc>
      </w:tr>
      <w:tr w:rsidR="00923616" w:rsidRPr="000162E7" w:rsidTr="00AE4A19">
        <w:trPr>
          <w:cantSplit/>
          <w:trHeight w:val="330"/>
          <w:jc w:val="center"/>
        </w:trPr>
        <w:tc>
          <w:tcPr>
            <w:tcW w:w="960"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5+9</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rPr>
                <w:lang w:eastAsia="en-US"/>
              </w:rPr>
            </w:pPr>
          </w:p>
        </w:tc>
        <w:tc>
          <w:tcPr>
            <w:tcW w:w="643" w:type="dxa"/>
            <w:tcBorders>
              <w:top w:val="nil"/>
              <w:left w:val="nil"/>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74"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rPr>
                <w:lang w:eastAsia="en-US"/>
              </w:rPr>
            </w:pPr>
          </w:p>
        </w:tc>
      </w:tr>
      <w:tr w:rsidR="00923616" w:rsidRPr="000162E7" w:rsidTr="00AE4A19">
        <w:trPr>
          <w:cantSplit/>
          <w:trHeight w:val="330"/>
          <w:jc w:val="center"/>
        </w:trPr>
        <w:tc>
          <w:tcPr>
            <w:tcW w:w="960"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7+8</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rPr>
                <w:lang w:eastAsia="en-US"/>
              </w:rPr>
            </w:pPr>
          </w:p>
        </w:tc>
        <w:tc>
          <w:tcPr>
            <w:tcW w:w="643" w:type="dxa"/>
            <w:tcBorders>
              <w:top w:val="nil"/>
              <w:left w:val="nil"/>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74"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rPr>
                <w:lang w:eastAsia="en-US"/>
              </w:rPr>
            </w:pPr>
          </w:p>
        </w:tc>
      </w:tr>
      <w:tr w:rsidR="00923616" w:rsidRPr="000162E7" w:rsidTr="00AE4A19">
        <w:trPr>
          <w:cantSplit/>
          <w:trHeight w:val="330"/>
          <w:jc w:val="center"/>
        </w:trPr>
        <w:tc>
          <w:tcPr>
            <w:tcW w:w="960"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r>
              <w:rPr>
                <w:lang w:eastAsia="en-US"/>
              </w:rPr>
              <w:t>4+3</w:t>
            </w: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rPr>
                <w:lang w:eastAsia="en-US"/>
              </w:rPr>
            </w:pPr>
          </w:p>
        </w:tc>
        <w:tc>
          <w:tcPr>
            <w:tcW w:w="643" w:type="dxa"/>
            <w:tcBorders>
              <w:top w:val="nil"/>
              <w:left w:val="nil"/>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74"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nil"/>
            </w:tcBorders>
            <w:shd w:val="clear" w:color="auto" w:fill="auto"/>
          </w:tcPr>
          <w:p w:rsidR="00923616" w:rsidRPr="000162E7" w:rsidRDefault="00923616" w:rsidP="00AE4A19">
            <w:pPr>
              <w:suppressAutoHyphens w:val="0"/>
              <w:rPr>
                <w:lang w:eastAsia="en-US"/>
              </w:rPr>
            </w:pPr>
          </w:p>
        </w:tc>
        <w:tc>
          <w:tcPr>
            <w:tcW w:w="643" w:type="dxa"/>
            <w:tcBorders>
              <w:top w:val="nil"/>
              <w:left w:val="single" w:sz="8" w:space="0" w:color="000000"/>
              <w:bottom w:val="single" w:sz="8" w:space="0" w:color="000000"/>
              <w:right w:val="single" w:sz="8" w:space="0" w:color="000000"/>
            </w:tcBorders>
            <w:shd w:val="clear" w:color="auto" w:fill="auto"/>
          </w:tcPr>
          <w:p w:rsidR="00923616" w:rsidRPr="000162E7" w:rsidRDefault="00923616" w:rsidP="00AE4A19">
            <w:pPr>
              <w:suppressAutoHyphens w:val="0"/>
              <w:rPr>
                <w:lang w:eastAsia="en-US"/>
              </w:rPr>
            </w:pPr>
          </w:p>
        </w:tc>
      </w:tr>
    </w:tbl>
    <w:p w:rsidR="00923616" w:rsidRDefault="00923616" w:rsidP="00923616"/>
    <w:p w:rsidR="00923616" w:rsidRPr="00BD40A4" w:rsidRDefault="00923616" w:rsidP="00923616">
      <w:r w:rsidRPr="00BD40A4">
        <w:t>Conclusion:</w:t>
      </w:r>
    </w:p>
    <w:p w:rsidR="00923616" w:rsidRPr="00BD40A4" w:rsidRDefault="00923616" w:rsidP="00923616"/>
    <w:p w:rsidR="00923616" w:rsidRPr="00BD40A4" w:rsidRDefault="00923616" w:rsidP="00923616">
      <w:pPr>
        <w:pStyle w:val="Header"/>
      </w:pPr>
    </w:p>
    <w:p w:rsidR="00923616" w:rsidRPr="00BD40A4" w:rsidRDefault="00923616" w:rsidP="00923616">
      <w:pPr>
        <w:pStyle w:val="Header"/>
      </w:pPr>
    </w:p>
    <w:p w:rsidR="00923616" w:rsidRPr="00BD40A4" w:rsidRDefault="00923616" w:rsidP="00923616">
      <w:pPr>
        <w:pStyle w:val="Header"/>
      </w:pPr>
    </w:p>
    <w:p w:rsidR="00923616" w:rsidRPr="00463800" w:rsidRDefault="00923616" w:rsidP="00923616">
      <w:pPr>
        <w:pageBreakBefore/>
        <w:jc w:val="center"/>
        <w:rPr>
          <w:b/>
        </w:rPr>
      </w:pPr>
      <w:r w:rsidRPr="00463800">
        <w:rPr>
          <w:b/>
        </w:rPr>
        <w:lastRenderedPageBreak/>
        <w:t>TEST QUESTIONS</w:t>
      </w:r>
    </w:p>
    <w:p w:rsidR="00923616" w:rsidRPr="00463800" w:rsidRDefault="00923616" w:rsidP="00923616">
      <w:pPr>
        <w:jc w:val="both"/>
      </w:pPr>
    </w:p>
    <w:p w:rsidR="00923616" w:rsidRPr="00463800" w:rsidRDefault="00923616" w:rsidP="00923616">
      <w:pPr>
        <w:jc w:val="both"/>
      </w:pPr>
      <w:r w:rsidRPr="00463800">
        <w:t>1. The content of register when we enter 249 in BCD is:</w:t>
      </w:r>
    </w:p>
    <w:tbl>
      <w:tblPr>
        <w:tblW w:w="0" w:type="auto"/>
        <w:tblInd w:w="-5" w:type="dxa"/>
        <w:tblLayout w:type="fixed"/>
        <w:tblLook w:val="0000" w:firstRow="0" w:lastRow="0" w:firstColumn="0" w:lastColumn="0" w:noHBand="0" w:noVBand="0"/>
      </w:tblPr>
      <w:tblGrid>
        <w:gridCol w:w="655"/>
        <w:gridCol w:w="655"/>
        <w:gridCol w:w="655"/>
        <w:gridCol w:w="655"/>
        <w:gridCol w:w="655"/>
        <w:gridCol w:w="655"/>
        <w:gridCol w:w="655"/>
        <w:gridCol w:w="655"/>
        <w:gridCol w:w="655"/>
        <w:gridCol w:w="655"/>
        <w:gridCol w:w="655"/>
        <w:gridCol w:w="655"/>
        <w:gridCol w:w="665"/>
      </w:tblGrid>
      <w:tr w:rsidR="00923616" w:rsidRPr="00463800" w:rsidTr="00AE4A19">
        <w:trPr>
          <w:trHeight w:val="341"/>
        </w:trPr>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A</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65" w:type="dxa"/>
            <w:tcBorders>
              <w:top w:val="single" w:sz="4" w:space="0" w:color="000000"/>
              <w:left w:val="single" w:sz="4" w:space="0" w:color="000000"/>
              <w:bottom w:val="single" w:sz="4" w:space="0" w:color="000000"/>
              <w:right w:val="single" w:sz="4" w:space="0" w:color="000000"/>
            </w:tcBorders>
          </w:tcPr>
          <w:p w:rsidR="00923616" w:rsidRPr="00463800" w:rsidRDefault="00923616" w:rsidP="00AE4A19">
            <w:pPr>
              <w:snapToGrid w:val="0"/>
              <w:jc w:val="both"/>
            </w:pPr>
            <w:r w:rsidRPr="00463800">
              <w:t>1</w:t>
            </w:r>
          </w:p>
        </w:tc>
      </w:tr>
      <w:tr w:rsidR="00923616" w:rsidRPr="00463800" w:rsidTr="00AE4A19">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B</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65" w:type="dxa"/>
            <w:tcBorders>
              <w:top w:val="single" w:sz="4" w:space="0" w:color="000000"/>
              <w:left w:val="single" w:sz="4" w:space="0" w:color="000000"/>
              <w:bottom w:val="single" w:sz="4" w:space="0" w:color="000000"/>
              <w:right w:val="single" w:sz="4" w:space="0" w:color="000000"/>
            </w:tcBorders>
          </w:tcPr>
          <w:p w:rsidR="00923616" w:rsidRPr="00463800" w:rsidRDefault="00923616" w:rsidP="00AE4A19">
            <w:pPr>
              <w:snapToGrid w:val="0"/>
              <w:jc w:val="both"/>
            </w:pPr>
            <w:r w:rsidRPr="00463800">
              <w:t>0</w:t>
            </w:r>
          </w:p>
        </w:tc>
      </w:tr>
      <w:tr w:rsidR="00923616" w:rsidRPr="00463800" w:rsidTr="00AE4A19">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C</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65" w:type="dxa"/>
            <w:tcBorders>
              <w:top w:val="single" w:sz="4" w:space="0" w:color="000000"/>
              <w:left w:val="single" w:sz="4" w:space="0" w:color="000000"/>
              <w:bottom w:val="single" w:sz="4" w:space="0" w:color="000000"/>
              <w:right w:val="single" w:sz="4" w:space="0" w:color="000000"/>
            </w:tcBorders>
          </w:tcPr>
          <w:p w:rsidR="00923616" w:rsidRPr="00463800" w:rsidRDefault="00923616" w:rsidP="00AE4A19">
            <w:pPr>
              <w:snapToGrid w:val="0"/>
              <w:jc w:val="both"/>
            </w:pPr>
            <w:r w:rsidRPr="00463800">
              <w:t>1</w:t>
            </w:r>
          </w:p>
        </w:tc>
      </w:tr>
      <w:tr w:rsidR="00923616" w:rsidRPr="00463800" w:rsidTr="00AE4A19">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D</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65" w:type="dxa"/>
            <w:tcBorders>
              <w:top w:val="single" w:sz="4" w:space="0" w:color="000000"/>
              <w:left w:val="single" w:sz="4" w:space="0" w:color="000000"/>
              <w:bottom w:val="single" w:sz="4" w:space="0" w:color="000000"/>
              <w:right w:val="single" w:sz="4" w:space="0" w:color="000000"/>
            </w:tcBorders>
          </w:tcPr>
          <w:p w:rsidR="00923616" w:rsidRPr="00463800" w:rsidRDefault="00923616" w:rsidP="00AE4A19">
            <w:pPr>
              <w:snapToGrid w:val="0"/>
              <w:jc w:val="both"/>
            </w:pPr>
            <w:r w:rsidRPr="00463800">
              <w:t>0</w:t>
            </w:r>
          </w:p>
        </w:tc>
      </w:tr>
      <w:tr w:rsidR="00923616" w:rsidRPr="00463800" w:rsidTr="00AE4A19">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E</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1</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55" w:type="dxa"/>
            <w:tcBorders>
              <w:top w:val="single" w:sz="4" w:space="0" w:color="000000"/>
              <w:left w:val="single" w:sz="4" w:space="0" w:color="000000"/>
              <w:bottom w:val="single" w:sz="4" w:space="0" w:color="000000"/>
            </w:tcBorders>
          </w:tcPr>
          <w:p w:rsidR="00923616" w:rsidRPr="00463800" w:rsidRDefault="00923616" w:rsidP="00AE4A19">
            <w:pPr>
              <w:snapToGrid w:val="0"/>
              <w:jc w:val="both"/>
            </w:pPr>
            <w:r w:rsidRPr="00463800">
              <w:t>0</w:t>
            </w:r>
          </w:p>
        </w:tc>
        <w:tc>
          <w:tcPr>
            <w:tcW w:w="665" w:type="dxa"/>
            <w:tcBorders>
              <w:top w:val="single" w:sz="4" w:space="0" w:color="000000"/>
              <w:left w:val="single" w:sz="4" w:space="0" w:color="000000"/>
              <w:bottom w:val="single" w:sz="4" w:space="0" w:color="000000"/>
              <w:right w:val="single" w:sz="4" w:space="0" w:color="000000"/>
            </w:tcBorders>
          </w:tcPr>
          <w:p w:rsidR="00923616" w:rsidRPr="00463800" w:rsidRDefault="00923616" w:rsidP="00AE4A19">
            <w:pPr>
              <w:snapToGrid w:val="0"/>
              <w:jc w:val="both"/>
            </w:pPr>
            <w:r w:rsidRPr="00463800">
              <w:t>1</w:t>
            </w:r>
          </w:p>
        </w:tc>
      </w:tr>
    </w:tbl>
    <w:p w:rsidR="00923616" w:rsidRPr="00463800" w:rsidRDefault="00923616" w:rsidP="00923616">
      <w:pPr>
        <w:pStyle w:val="BodyText"/>
        <w:rPr>
          <w:sz w:val="24"/>
          <w:szCs w:val="24"/>
        </w:rPr>
      </w:pPr>
    </w:p>
    <w:p w:rsidR="00923616" w:rsidRPr="00463800" w:rsidRDefault="00923616" w:rsidP="00923616">
      <w:pPr>
        <w:jc w:val="both"/>
      </w:pPr>
      <w:r w:rsidRPr="00463800">
        <w:t xml:space="preserve">2. A small-scale integration (SSI) device contains __________ gates in a single chip. </w:t>
      </w:r>
    </w:p>
    <w:p w:rsidR="00923616" w:rsidRPr="00463800" w:rsidRDefault="00923616" w:rsidP="00923616">
      <w:pPr>
        <w:jc w:val="both"/>
      </w:pPr>
      <w:r w:rsidRPr="00463800">
        <w:t>A. thousands of     B. From10 to 1000   C. More than 100   D. From 10 to 100    E. less than 10</w:t>
      </w:r>
    </w:p>
    <w:p w:rsidR="00923616" w:rsidRPr="00463800" w:rsidRDefault="00923616" w:rsidP="00923616">
      <w:pPr>
        <w:jc w:val="both"/>
      </w:pPr>
    </w:p>
    <w:p w:rsidR="00923616" w:rsidRPr="00463800" w:rsidRDefault="00923616" w:rsidP="00923616">
      <w:pPr>
        <w:jc w:val="both"/>
      </w:pPr>
      <w:r w:rsidRPr="00463800">
        <w:t xml:space="preserve">3.  Number of functions of n variables can be determined according to the formula </w:t>
      </w:r>
    </w:p>
    <w:p w:rsidR="00923616" w:rsidRPr="00463800" w:rsidRDefault="00923616" w:rsidP="00923616">
      <w:pPr>
        <w:jc w:val="both"/>
        <w:rPr>
          <w:vertAlign w:val="superscript"/>
        </w:rPr>
      </w:pPr>
      <w:r w:rsidRPr="00463800">
        <w:t xml:space="preserve">A. </w:t>
      </w:r>
      <w:r w:rsidR="00DE722B">
        <w:rPr>
          <w:position w:val="-1"/>
        </w:rPr>
        <w:pict>
          <v:shape id="_x0000_i1030" type="#_x0000_t75" style="width:5.5pt;height:13pt" filled="t">
            <v:fill color2="black"/>
            <v:imagedata r:id="rId56" o:title=""/>
          </v:shape>
        </w:pict>
      </w:r>
      <w:r w:rsidR="00DE722B">
        <w:rPr>
          <w:position w:val="-5"/>
        </w:rPr>
        <w:pict>
          <v:shape id="_x0000_i1031" type="#_x0000_t75" style="width:21.5pt;height:17pt" filled="t">
            <v:fill color2="black"/>
            <v:imagedata r:id="rId57" o:title=""/>
          </v:shape>
        </w:pict>
      </w:r>
      <w:r w:rsidRPr="00463800">
        <w:t xml:space="preserve">            B. 2</w:t>
      </w:r>
      <w:r w:rsidRPr="00463800">
        <w:rPr>
          <w:vertAlign w:val="superscript"/>
        </w:rPr>
        <w:t>2n</w:t>
      </w:r>
      <w:r w:rsidRPr="00463800">
        <w:t xml:space="preserve">                C.2</w:t>
      </w:r>
      <w:r w:rsidRPr="00463800">
        <w:rPr>
          <w:vertAlign w:val="superscript"/>
        </w:rPr>
        <w:t xml:space="preserve">n  </w:t>
      </w:r>
      <w:r w:rsidRPr="00463800">
        <w:t xml:space="preserve">           D.</w:t>
      </w:r>
      <w:r w:rsidR="00DE722B">
        <w:rPr>
          <w:position w:val="-5"/>
        </w:rPr>
        <w:pict>
          <v:shape id="_x0000_i1032" type="#_x0000_t75" style="width:20.5pt;height:17pt" filled="t">
            <v:fill color2="black"/>
            <v:imagedata r:id="rId58" o:title=""/>
          </v:shape>
        </w:pict>
      </w:r>
      <w:r w:rsidRPr="00463800">
        <w:rPr>
          <w:vertAlign w:val="superscript"/>
        </w:rPr>
        <w:t xml:space="preserve"> </w:t>
      </w:r>
      <w:r w:rsidRPr="00463800">
        <w:t xml:space="preserve">                 E. 2</w:t>
      </w:r>
      <w:r w:rsidRPr="00463800">
        <w:rPr>
          <w:vertAlign w:val="superscript"/>
        </w:rPr>
        <w:t>3n</w:t>
      </w:r>
    </w:p>
    <w:p w:rsidR="00923616" w:rsidRPr="00463800" w:rsidRDefault="00923616" w:rsidP="00923616">
      <w:pPr>
        <w:jc w:val="both"/>
        <w:rPr>
          <w:vertAlign w:val="superscript"/>
        </w:rPr>
      </w:pPr>
    </w:p>
    <w:p w:rsidR="00923616" w:rsidRPr="00463800" w:rsidRDefault="00923616" w:rsidP="00923616">
      <w:r w:rsidRPr="00463800">
        <w:t>4. A half-subtractor is a ________ circuit, that subtracts ________ bits and produces their difference.</w:t>
      </w:r>
    </w:p>
    <w:p w:rsidR="00923616" w:rsidRPr="00463800" w:rsidRDefault="00923616" w:rsidP="00923616">
      <w:pPr>
        <w:pStyle w:val="Heading2"/>
        <w:rPr>
          <w:rFonts w:ascii="Times New Roman" w:hAnsi="Times New Roman"/>
          <w:color w:val="auto"/>
          <w:sz w:val="24"/>
          <w:szCs w:val="24"/>
        </w:rPr>
      </w:pPr>
      <w:proofErr w:type="spellStart"/>
      <w:r w:rsidRPr="00463800">
        <w:rPr>
          <w:rFonts w:ascii="Times New Roman" w:hAnsi="Times New Roman"/>
          <w:color w:val="auto"/>
          <w:sz w:val="24"/>
          <w:szCs w:val="24"/>
        </w:rPr>
        <w:t>A.sequential</w:t>
      </w:r>
      <w:proofErr w:type="spellEnd"/>
      <w:r w:rsidRPr="00463800">
        <w:rPr>
          <w:rFonts w:ascii="Times New Roman" w:hAnsi="Times New Roman"/>
          <w:color w:val="auto"/>
          <w:sz w:val="24"/>
          <w:szCs w:val="24"/>
        </w:rPr>
        <w:t xml:space="preserve">; three </w:t>
      </w:r>
      <w:r w:rsidRPr="00463800">
        <w:rPr>
          <w:rFonts w:ascii="Times New Roman" w:hAnsi="Times New Roman"/>
          <w:color w:val="auto"/>
          <w:sz w:val="24"/>
          <w:szCs w:val="24"/>
        </w:rPr>
        <w:tab/>
      </w:r>
      <w:r w:rsidRPr="00463800">
        <w:rPr>
          <w:rFonts w:ascii="Times New Roman" w:hAnsi="Times New Roman"/>
          <w:color w:val="auto"/>
          <w:sz w:val="24"/>
          <w:szCs w:val="24"/>
        </w:rPr>
        <w:tab/>
        <w:t>B. sequential; two</w:t>
      </w:r>
      <w:r w:rsidRPr="00463800">
        <w:rPr>
          <w:rFonts w:ascii="Times New Roman" w:hAnsi="Times New Roman"/>
          <w:color w:val="auto"/>
          <w:sz w:val="24"/>
          <w:szCs w:val="24"/>
        </w:rPr>
        <w:tab/>
      </w:r>
      <w:r w:rsidRPr="00463800">
        <w:rPr>
          <w:rFonts w:ascii="Times New Roman" w:hAnsi="Times New Roman"/>
          <w:color w:val="auto"/>
          <w:sz w:val="24"/>
          <w:szCs w:val="24"/>
        </w:rPr>
        <w:tab/>
        <w:t>C. combinational; two</w:t>
      </w:r>
    </w:p>
    <w:p w:rsidR="00923616" w:rsidRPr="00463800" w:rsidRDefault="00923616" w:rsidP="00923616">
      <w:pPr>
        <w:pStyle w:val="Heading2"/>
        <w:rPr>
          <w:rFonts w:ascii="Times New Roman" w:hAnsi="Times New Roman"/>
          <w:color w:val="auto"/>
          <w:sz w:val="24"/>
          <w:szCs w:val="24"/>
        </w:rPr>
      </w:pPr>
      <w:r w:rsidRPr="00463800">
        <w:rPr>
          <w:rFonts w:ascii="Times New Roman" w:hAnsi="Times New Roman"/>
          <w:color w:val="auto"/>
          <w:sz w:val="24"/>
          <w:szCs w:val="24"/>
        </w:rPr>
        <w:t>D. combinational; three</w:t>
      </w:r>
      <w:r w:rsidRPr="00463800">
        <w:rPr>
          <w:rFonts w:ascii="Times New Roman" w:hAnsi="Times New Roman"/>
          <w:color w:val="auto"/>
          <w:sz w:val="24"/>
          <w:szCs w:val="24"/>
        </w:rPr>
        <w:tab/>
        <w:t>E. sequential or combinational; three</w:t>
      </w:r>
    </w:p>
    <w:p w:rsidR="00923616" w:rsidRPr="00463800" w:rsidRDefault="00923616" w:rsidP="00923616"/>
    <w:p w:rsidR="00923616" w:rsidRPr="00463800" w:rsidRDefault="00923616" w:rsidP="00923616">
      <w:r w:rsidRPr="00463800">
        <w:t>5. What is the result of the following BCD addition?</w:t>
      </w:r>
    </w:p>
    <w:p w:rsidR="00923616" w:rsidRPr="00463800" w:rsidRDefault="00923616" w:rsidP="00923616">
      <w:r w:rsidRPr="00463800">
        <w:t xml:space="preserve">             0011 0010 1001 0101</w:t>
      </w:r>
    </w:p>
    <w:p w:rsidR="00923616" w:rsidRPr="00463800" w:rsidRDefault="00923616" w:rsidP="00923616">
      <w:r w:rsidRPr="00463800">
        <w:t>+                    0111 0000 0110</w:t>
      </w:r>
    </w:p>
    <w:p w:rsidR="00923616" w:rsidRPr="00463800" w:rsidRDefault="00923616" w:rsidP="00923616"/>
    <w:p w:rsidR="00923616" w:rsidRPr="00463800" w:rsidRDefault="00923616" w:rsidP="00923616">
      <w:r w:rsidRPr="00463800">
        <w:t>A. 0011 1001 1001 1011           B. 0100 0000 0000 0001       C. 0011 1001 1001 0001</w:t>
      </w:r>
    </w:p>
    <w:p w:rsidR="00923616" w:rsidRPr="00463800" w:rsidRDefault="00923616" w:rsidP="00923616">
      <w:r w:rsidRPr="00463800">
        <w:t xml:space="preserve">D. 0100 0000 0000 1011           E. 0011 0000 0000 1011 </w:t>
      </w:r>
    </w:p>
    <w:p w:rsidR="00923616" w:rsidRPr="00463800" w:rsidRDefault="00923616" w:rsidP="00923616"/>
    <w:p w:rsidR="00923616" w:rsidRPr="00463800" w:rsidRDefault="00923616" w:rsidP="00923616">
      <w:r w:rsidRPr="00463800">
        <w:t>6. Add in octal: 541+326</w:t>
      </w:r>
    </w:p>
    <w:p w:rsidR="00923616" w:rsidRPr="00463800" w:rsidRDefault="00923616" w:rsidP="00923616">
      <w:r w:rsidRPr="00463800">
        <w:t>A. 967       B. 867        C. 1067        D. 947      E. 948</w:t>
      </w:r>
    </w:p>
    <w:p w:rsidR="00923616" w:rsidRPr="00463800" w:rsidRDefault="00923616" w:rsidP="00923616"/>
    <w:p w:rsidR="00923616" w:rsidRPr="00463800" w:rsidRDefault="00923616" w:rsidP="00923616">
      <w:r w:rsidRPr="00463800">
        <w:t>7. Full adder forms ____________, but half-adder forms _________________________.</w:t>
      </w:r>
    </w:p>
    <w:p w:rsidR="00923616" w:rsidRPr="00463800" w:rsidRDefault="00923616" w:rsidP="00923616">
      <w:r w:rsidRPr="00463800">
        <w:t>A. the sum of two bits, ….   the sum of two bits and a previous carry.</w:t>
      </w:r>
    </w:p>
    <w:p w:rsidR="00923616" w:rsidRPr="00463800" w:rsidRDefault="00923616" w:rsidP="00923616">
      <w:r w:rsidRPr="00463800">
        <w:t>B. the sum of two bits, ….   the sum of two bits and a  carry</w:t>
      </w:r>
    </w:p>
    <w:p w:rsidR="00923616" w:rsidRPr="00463800" w:rsidRDefault="00923616" w:rsidP="00923616">
      <w:r w:rsidRPr="00463800">
        <w:t xml:space="preserve">C. the sum of two bits, ….   the sum of two bits and a present carry </w:t>
      </w:r>
    </w:p>
    <w:p w:rsidR="00923616" w:rsidRPr="00463800" w:rsidRDefault="00923616" w:rsidP="00923616">
      <w:r w:rsidRPr="00463800">
        <w:t xml:space="preserve">D. the sum of two bits and a carry,…  the sum of two bits </w:t>
      </w:r>
    </w:p>
    <w:p w:rsidR="00923616" w:rsidRPr="00463800" w:rsidRDefault="00923616" w:rsidP="00923616">
      <w:pPr>
        <w:pStyle w:val="Heading2"/>
        <w:rPr>
          <w:rFonts w:ascii="Times New Roman" w:hAnsi="Times New Roman"/>
          <w:color w:val="auto"/>
          <w:sz w:val="24"/>
          <w:szCs w:val="24"/>
        </w:rPr>
      </w:pPr>
      <w:r w:rsidRPr="00463800">
        <w:rPr>
          <w:rFonts w:ascii="Times New Roman" w:hAnsi="Times New Roman"/>
          <w:color w:val="auto"/>
          <w:sz w:val="24"/>
          <w:szCs w:val="24"/>
        </w:rPr>
        <w:t>E. the sum of two bits and a previous carry, … the sum of two bits</w:t>
      </w:r>
    </w:p>
    <w:p w:rsidR="00923616" w:rsidRPr="00463800" w:rsidRDefault="00923616" w:rsidP="00923616">
      <w:pPr>
        <w:jc w:val="both"/>
      </w:pPr>
    </w:p>
    <w:p w:rsidR="00923616" w:rsidRPr="00463800" w:rsidRDefault="00923616" w:rsidP="00923616">
      <w:pPr>
        <w:pStyle w:val="BodyText"/>
        <w:rPr>
          <w:sz w:val="24"/>
          <w:szCs w:val="24"/>
        </w:rPr>
      </w:pPr>
      <w:r w:rsidRPr="00463800">
        <w:rPr>
          <w:sz w:val="24"/>
          <w:szCs w:val="24"/>
        </w:rPr>
        <w:t>8. Add in hex: A8D5+3CA9</w:t>
      </w:r>
    </w:p>
    <w:p w:rsidR="00923616" w:rsidRPr="00463800" w:rsidRDefault="00923616" w:rsidP="00923616">
      <w:pPr>
        <w:pStyle w:val="BodyText"/>
        <w:rPr>
          <w:sz w:val="24"/>
          <w:szCs w:val="24"/>
        </w:rPr>
      </w:pPr>
      <w:r w:rsidRPr="00463800">
        <w:rPr>
          <w:sz w:val="24"/>
          <w:szCs w:val="24"/>
        </w:rPr>
        <w:t xml:space="preserve">A. D56D     B. D56E     C. D46D       D. E56E      </w:t>
      </w:r>
      <w:smartTag w:uri="urn:schemas-microsoft-com:office:smarttags" w:element="place">
        <w:r w:rsidRPr="00463800">
          <w:rPr>
            <w:sz w:val="24"/>
            <w:szCs w:val="24"/>
          </w:rPr>
          <w:t>E. E57E</w:t>
        </w:r>
      </w:smartTag>
    </w:p>
    <w:p w:rsidR="00923616" w:rsidRPr="00463800" w:rsidRDefault="00923616" w:rsidP="00923616">
      <w:pPr>
        <w:jc w:val="both"/>
      </w:pPr>
    </w:p>
    <w:p w:rsidR="00923616" w:rsidRPr="00463800" w:rsidRDefault="00923616" w:rsidP="00923616">
      <w:pPr>
        <w:jc w:val="both"/>
      </w:pPr>
      <w:r w:rsidRPr="00463800">
        <w:t>9. A Boolean function is an expression, formed with</w:t>
      </w:r>
    </w:p>
    <w:p w:rsidR="00923616" w:rsidRPr="00463800" w:rsidRDefault="00923616" w:rsidP="00923616">
      <w:pPr>
        <w:pStyle w:val="Heading1"/>
        <w:spacing w:before="0" w:after="0"/>
        <w:rPr>
          <w:rFonts w:ascii="Times New Roman" w:hAnsi="Times New Roman" w:cs="Times New Roman"/>
          <w:b w:val="0"/>
          <w:sz w:val="24"/>
          <w:szCs w:val="24"/>
        </w:rPr>
      </w:pPr>
      <w:r w:rsidRPr="00463800">
        <w:rPr>
          <w:rFonts w:ascii="Times New Roman" w:hAnsi="Times New Roman" w:cs="Times New Roman"/>
          <w:b w:val="0"/>
          <w:sz w:val="24"/>
          <w:szCs w:val="24"/>
        </w:rPr>
        <w:t>A. binary numbers</w:t>
      </w:r>
    </w:p>
    <w:p w:rsidR="00923616" w:rsidRPr="00463800" w:rsidRDefault="00923616" w:rsidP="00923616">
      <w:pPr>
        <w:pStyle w:val="Heading1"/>
        <w:spacing w:before="0" w:after="0"/>
        <w:rPr>
          <w:rFonts w:ascii="Times New Roman" w:hAnsi="Times New Roman" w:cs="Times New Roman"/>
          <w:b w:val="0"/>
          <w:sz w:val="24"/>
          <w:szCs w:val="24"/>
        </w:rPr>
      </w:pPr>
      <w:r w:rsidRPr="00463800">
        <w:rPr>
          <w:rFonts w:ascii="Times New Roman" w:hAnsi="Times New Roman" w:cs="Times New Roman"/>
          <w:b w:val="0"/>
          <w:sz w:val="24"/>
          <w:szCs w:val="24"/>
        </w:rPr>
        <w:t>B. binary variables</w:t>
      </w:r>
    </w:p>
    <w:p w:rsidR="00923616" w:rsidRPr="00463800" w:rsidRDefault="00923616" w:rsidP="00923616">
      <w:r w:rsidRPr="00463800">
        <w:t>C. binary variables and operators</w:t>
      </w:r>
    </w:p>
    <w:p w:rsidR="00923616" w:rsidRPr="00463800" w:rsidRDefault="00923616" w:rsidP="00923616">
      <w:pPr>
        <w:pStyle w:val="BodyTextIndent3"/>
        <w:spacing w:after="0"/>
        <w:ind w:left="360" w:hanging="360"/>
        <w:rPr>
          <w:sz w:val="24"/>
          <w:szCs w:val="24"/>
        </w:rPr>
      </w:pPr>
      <w:r w:rsidRPr="00463800">
        <w:rPr>
          <w:sz w:val="24"/>
          <w:szCs w:val="24"/>
        </w:rPr>
        <w:t xml:space="preserve">D. binary variables, the two binary operators OR and </w:t>
      </w:r>
      <w:proofErr w:type="spellStart"/>
      <w:r w:rsidRPr="00463800">
        <w:rPr>
          <w:sz w:val="24"/>
          <w:szCs w:val="24"/>
        </w:rPr>
        <w:t>AND</w:t>
      </w:r>
      <w:proofErr w:type="spellEnd"/>
      <w:r w:rsidRPr="00463800">
        <w:rPr>
          <w:sz w:val="24"/>
          <w:szCs w:val="24"/>
        </w:rPr>
        <w:t>, the unary operator NOT, parentheses, and equal sign.</w:t>
      </w:r>
    </w:p>
    <w:p w:rsidR="00923616" w:rsidRPr="00463800" w:rsidRDefault="00923616" w:rsidP="00923616">
      <w:pPr>
        <w:pStyle w:val="BodyText"/>
        <w:rPr>
          <w:sz w:val="24"/>
          <w:szCs w:val="24"/>
        </w:rPr>
      </w:pPr>
      <w:r w:rsidRPr="00463800">
        <w:rPr>
          <w:sz w:val="24"/>
          <w:szCs w:val="24"/>
        </w:rPr>
        <w:t>E. binary variables, the binary operators OR, AND, and NOT, parentheses, and equal sign</w:t>
      </w:r>
    </w:p>
    <w:p w:rsidR="00923616" w:rsidRPr="00463800" w:rsidRDefault="00923616" w:rsidP="00923616"/>
    <w:p w:rsidR="00923616" w:rsidRPr="00463800" w:rsidRDefault="00923616" w:rsidP="00923616">
      <w:pPr>
        <w:pStyle w:val="BodyText"/>
        <w:rPr>
          <w:sz w:val="24"/>
          <w:szCs w:val="24"/>
        </w:rPr>
      </w:pPr>
      <w:r w:rsidRPr="00463800">
        <w:rPr>
          <w:sz w:val="24"/>
          <w:szCs w:val="24"/>
        </w:rPr>
        <w:t>10. Equation for carry output of the second stage of look-ahead carry generator is</w:t>
      </w:r>
    </w:p>
    <w:p w:rsidR="00923616" w:rsidRPr="00463800" w:rsidRDefault="00923616" w:rsidP="00923616">
      <w:pPr>
        <w:pStyle w:val="BodyText"/>
        <w:rPr>
          <w:sz w:val="24"/>
          <w:szCs w:val="24"/>
          <w:vertAlign w:val="subscript"/>
        </w:rPr>
      </w:pPr>
      <w:r w:rsidRPr="00463800">
        <w:rPr>
          <w:sz w:val="24"/>
          <w:szCs w:val="24"/>
        </w:rPr>
        <w:t>A. C</w:t>
      </w:r>
      <w:r w:rsidRPr="00463800">
        <w:rPr>
          <w:sz w:val="24"/>
          <w:szCs w:val="24"/>
          <w:vertAlign w:val="subscript"/>
        </w:rPr>
        <w:t>2</w:t>
      </w:r>
      <w:r w:rsidRPr="00463800">
        <w:rPr>
          <w:sz w:val="24"/>
          <w:szCs w:val="24"/>
        </w:rPr>
        <w:t>=G</w:t>
      </w:r>
      <w:r w:rsidRPr="00463800">
        <w:rPr>
          <w:sz w:val="24"/>
          <w:szCs w:val="24"/>
          <w:vertAlign w:val="subscript"/>
        </w:rPr>
        <w:t>1</w:t>
      </w:r>
      <w:r w:rsidRPr="00463800">
        <w:rPr>
          <w:sz w:val="24"/>
          <w:szCs w:val="24"/>
        </w:rPr>
        <w:t>+P</w:t>
      </w:r>
      <w:r w:rsidRPr="00463800">
        <w:rPr>
          <w:sz w:val="24"/>
          <w:szCs w:val="24"/>
          <w:vertAlign w:val="subscript"/>
        </w:rPr>
        <w:t>1</w:t>
      </w:r>
      <w:r w:rsidRPr="00463800">
        <w:rPr>
          <w:sz w:val="24"/>
          <w:szCs w:val="24"/>
        </w:rPr>
        <w:t>C</w:t>
      </w:r>
      <w:r w:rsidRPr="00463800">
        <w:rPr>
          <w:sz w:val="24"/>
          <w:szCs w:val="24"/>
          <w:vertAlign w:val="subscript"/>
        </w:rPr>
        <w:t>1</w:t>
      </w:r>
      <w:r w:rsidRPr="00463800">
        <w:rPr>
          <w:sz w:val="24"/>
          <w:szCs w:val="24"/>
        </w:rPr>
        <w:t xml:space="preserve">   B. C</w:t>
      </w:r>
      <w:r w:rsidRPr="00463800">
        <w:rPr>
          <w:sz w:val="24"/>
          <w:szCs w:val="24"/>
          <w:vertAlign w:val="subscript"/>
        </w:rPr>
        <w:t>2</w:t>
      </w:r>
      <w:r w:rsidRPr="00463800">
        <w:rPr>
          <w:sz w:val="24"/>
          <w:szCs w:val="24"/>
        </w:rPr>
        <w:t>=G</w:t>
      </w:r>
      <w:r w:rsidRPr="00463800">
        <w:rPr>
          <w:sz w:val="24"/>
          <w:szCs w:val="24"/>
          <w:vertAlign w:val="subscript"/>
        </w:rPr>
        <w:t>1</w:t>
      </w:r>
      <w:r w:rsidRPr="00463800">
        <w:rPr>
          <w:sz w:val="24"/>
          <w:szCs w:val="24"/>
        </w:rPr>
        <w:t>+P</w:t>
      </w:r>
      <w:r w:rsidRPr="00463800">
        <w:rPr>
          <w:sz w:val="24"/>
          <w:szCs w:val="24"/>
          <w:vertAlign w:val="subscript"/>
        </w:rPr>
        <w:t xml:space="preserve">1   </w:t>
      </w:r>
      <w:r w:rsidRPr="00463800">
        <w:rPr>
          <w:sz w:val="24"/>
          <w:szCs w:val="24"/>
        </w:rPr>
        <w:t xml:space="preserve"> C. C</w:t>
      </w:r>
      <w:r w:rsidRPr="00463800">
        <w:rPr>
          <w:sz w:val="24"/>
          <w:szCs w:val="24"/>
          <w:vertAlign w:val="subscript"/>
        </w:rPr>
        <w:t>2</w:t>
      </w:r>
      <w:r w:rsidRPr="00463800">
        <w:rPr>
          <w:sz w:val="24"/>
          <w:szCs w:val="24"/>
        </w:rPr>
        <w:t>=G</w:t>
      </w:r>
      <w:r w:rsidRPr="00463800">
        <w:rPr>
          <w:sz w:val="24"/>
          <w:szCs w:val="24"/>
          <w:vertAlign w:val="subscript"/>
        </w:rPr>
        <w:t>1</w:t>
      </w:r>
      <w:r w:rsidRPr="00463800">
        <w:rPr>
          <w:sz w:val="24"/>
          <w:szCs w:val="24"/>
        </w:rPr>
        <w:t>+C</w:t>
      </w:r>
      <w:r w:rsidRPr="00463800">
        <w:rPr>
          <w:sz w:val="24"/>
          <w:szCs w:val="24"/>
          <w:vertAlign w:val="subscript"/>
        </w:rPr>
        <w:t>1</w:t>
      </w:r>
      <w:r w:rsidRPr="00463800">
        <w:rPr>
          <w:sz w:val="24"/>
          <w:szCs w:val="24"/>
        </w:rPr>
        <w:t xml:space="preserve">    D. C</w:t>
      </w:r>
      <w:r w:rsidRPr="00463800">
        <w:rPr>
          <w:sz w:val="24"/>
          <w:szCs w:val="24"/>
          <w:vertAlign w:val="subscript"/>
        </w:rPr>
        <w:t>2</w:t>
      </w:r>
      <w:r w:rsidRPr="00463800">
        <w:rPr>
          <w:sz w:val="24"/>
          <w:szCs w:val="24"/>
        </w:rPr>
        <w:t>=G</w:t>
      </w:r>
      <w:r w:rsidRPr="00463800">
        <w:rPr>
          <w:sz w:val="24"/>
          <w:szCs w:val="24"/>
          <w:vertAlign w:val="subscript"/>
        </w:rPr>
        <w:t>1</w:t>
      </w:r>
      <w:r w:rsidRPr="00463800">
        <w:rPr>
          <w:sz w:val="24"/>
          <w:szCs w:val="24"/>
        </w:rPr>
        <w:t>+P</w:t>
      </w:r>
      <w:r w:rsidRPr="00463800">
        <w:rPr>
          <w:sz w:val="24"/>
          <w:szCs w:val="24"/>
          <w:vertAlign w:val="subscript"/>
        </w:rPr>
        <w:t>2</w:t>
      </w:r>
      <w:r w:rsidRPr="00463800">
        <w:rPr>
          <w:sz w:val="24"/>
          <w:szCs w:val="24"/>
        </w:rPr>
        <w:t>C</w:t>
      </w:r>
      <w:r w:rsidRPr="00463800">
        <w:rPr>
          <w:sz w:val="24"/>
          <w:szCs w:val="24"/>
          <w:vertAlign w:val="subscript"/>
        </w:rPr>
        <w:t>1</w:t>
      </w:r>
      <w:r w:rsidRPr="00463800">
        <w:rPr>
          <w:sz w:val="24"/>
          <w:szCs w:val="24"/>
        </w:rPr>
        <w:t xml:space="preserve">   </w:t>
      </w:r>
      <w:smartTag w:uri="urn:schemas-microsoft-com:office:smarttags" w:element="place">
        <w:r w:rsidRPr="00463800">
          <w:rPr>
            <w:sz w:val="24"/>
            <w:szCs w:val="24"/>
          </w:rPr>
          <w:t>E. C</w:t>
        </w:r>
        <w:r w:rsidRPr="00463800">
          <w:rPr>
            <w:sz w:val="24"/>
            <w:szCs w:val="24"/>
            <w:vertAlign w:val="subscript"/>
          </w:rPr>
          <w:t>2</w:t>
        </w:r>
      </w:smartTag>
      <w:r w:rsidRPr="00463800">
        <w:rPr>
          <w:sz w:val="24"/>
          <w:szCs w:val="24"/>
        </w:rPr>
        <w:t>=G</w:t>
      </w:r>
      <w:r w:rsidRPr="00463800">
        <w:rPr>
          <w:sz w:val="24"/>
          <w:szCs w:val="24"/>
          <w:vertAlign w:val="subscript"/>
        </w:rPr>
        <w:t>1</w:t>
      </w:r>
      <w:r w:rsidRPr="00463800">
        <w:rPr>
          <w:sz w:val="24"/>
          <w:szCs w:val="24"/>
        </w:rPr>
        <w:t>+P</w:t>
      </w:r>
      <w:r w:rsidRPr="00463800">
        <w:rPr>
          <w:sz w:val="24"/>
          <w:szCs w:val="24"/>
          <w:vertAlign w:val="subscript"/>
        </w:rPr>
        <w:t>1</w:t>
      </w:r>
      <w:r w:rsidRPr="00463800">
        <w:rPr>
          <w:sz w:val="24"/>
          <w:szCs w:val="24"/>
        </w:rPr>
        <w:t>C</w:t>
      </w:r>
      <w:r w:rsidRPr="00463800">
        <w:rPr>
          <w:sz w:val="24"/>
          <w:szCs w:val="24"/>
          <w:vertAlign w:val="subscript"/>
        </w:rPr>
        <w:t>2</w:t>
      </w:r>
    </w:p>
    <w:p w:rsidR="00923616" w:rsidRDefault="00923616" w:rsidP="00923616"/>
    <w:p w:rsidR="00923616" w:rsidRDefault="00923616" w:rsidP="00923616"/>
    <w:p w:rsidR="00923616" w:rsidRDefault="00923616" w:rsidP="00923616"/>
    <w:p w:rsidR="00302680" w:rsidRPr="00BD40A4" w:rsidRDefault="00E95533" w:rsidP="00302680">
      <w:pPr>
        <w:pageBreakBefore/>
        <w:jc w:val="center"/>
        <w:rPr>
          <w:b/>
        </w:rPr>
      </w:pPr>
      <w:r>
        <w:rPr>
          <w:b/>
        </w:rPr>
        <w:lastRenderedPageBreak/>
        <w:t>LABORATORY WORK # 5</w:t>
      </w:r>
    </w:p>
    <w:p w:rsidR="00302680" w:rsidRPr="00BD40A4" w:rsidRDefault="00302680" w:rsidP="00302680">
      <w:pPr>
        <w:jc w:val="center"/>
        <w:rPr>
          <w:b/>
        </w:rPr>
      </w:pPr>
    </w:p>
    <w:p w:rsidR="00302680" w:rsidRPr="00BD40A4" w:rsidRDefault="00302680" w:rsidP="00302680">
      <w:pPr>
        <w:jc w:val="center"/>
        <w:rPr>
          <w:b/>
        </w:rPr>
      </w:pPr>
      <w:r>
        <w:rPr>
          <w:b/>
        </w:rPr>
        <w:t>MULTIPLEXER, DEMULTIPLEXER AND BINARY COMPARATOR</w:t>
      </w:r>
    </w:p>
    <w:p w:rsidR="00302680" w:rsidRPr="00BD40A4" w:rsidRDefault="00302680" w:rsidP="00302680">
      <w:pPr>
        <w:jc w:val="center"/>
      </w:pPr>
    </w:p>
    <w:p w:rsidR="00302680" w:rsidRPr="00BD40A4" w:rsidRDefault="00302680" w:rsidP="00302680">
      <w:pPr>
        <w:jc w:val="both"/>
      </w:pPr>
      <w:r w:rsidRPr="00BD40A4">
        <w:rPr>
          <w:b/>
        </w:rPr>
        <w:t>Aims</w:t>
      </w:r>
      <w:r w:rsidRPr="00BD40A4">
        <w:t xml:space="preserve">: investigate </w:t>
      </w:r>
      <w:r>
        <w:t>multiplexer, demultiplexer and binary comparator</w:t>
      </w:r>
      <w:r w:rsidRPr="00BD40A4">
        <w:t xml:space="preserve"> operation; make examples</w:t>
      </w:r>
      <w:r>
        <w:t xml:space="preserve"> of data selection, data transfer and data comparison</w:t>
      </w:r>
      <w:r w:rsidRPr="00BD40A4">
        <w:t xml:space="preserve"> according to the task. Compare the results with ones, made by theoretical way.  </w:t>
      </w:r>
    </w:p>
    <w:p w:rsidR="00302680" w:rsidRPr="00BD40A4" w:rsidRDefault="00302680" w:rsidP="00302680">
      <w:pPr>
        <w:jc w:val="both"/>
      </w:pPr>
    </w:p>
    <w:p w:rsidR="00302680" w:rsidRPr="00BD40A4" w:rsidRDefault="00302680" w:rsidP="00302680">
      <w:pPr>
        <w:jc w:val="center"/>
        <w:rPr>
          <w:b/>
        </w:rPr>
      </w:pPr>
      <w:r>
        <w:rPr>
          <w:b/>
        </w:rPr>
        <w:t>PREPARATION TO LAB WORK</w:t>
      </w:r>
    </w:p>
    <w:p w:rsidR="00302680" w:rsidRDefault="00302680" w:rsidP="00302680">
      <w:pPr>
        <w:pStyle w:val="BodyText"/>
        <w:numPr>
          <w:ilvl w:val="0"/>
          <w:numId w:val="13"/>
        </w:numPr>
        <w:rPr>
          <w:sz w:val="24"/>
          <w:szCs w:val="24"/>
        </w:rPr>
      </w:pPr>
      <w:r w:rsidRPr="00BD40A4">
        <w:rPr>
          <w:sz w:val="24"/>
          <w:szCs w:val="24"/>
        </w:rPr>
        <w:t xml:space="preserve">Learn the information about </w:t>
      </w:r>
      <w:r w:rsidRPr="000B14C0">
        <w:rPr>
          <w:sz w:val="24"/>
          <w:szCs w:val="24"/>
        </w:rPr>
        <w:t>multiplexer, demultiplexer and binary comparator</w:t>
      </w:r>
      <w:r>
        <w:rPr>
          <w:sz w:val="24"/>
          <w:szCs w:val="24"/>
        </w:rPr>
        <w:t>.</w:t>
      </w:r>
    </w:p>
    <w:p w:rsidR="00302680" w:rsidRDefault="00302680" w:rsidP="00302680">
      <w:pPr>
        <w:pStyle w:val="BodyText"/>
        <w:numPr>
          <w:ilvl w:val="0"/>
          <w:numId w:val="13"/>
        </w:numPr>
        <w:rPr>
          <w:sz w:val="24"/>
        </w:rPr>
      </w:pPr>
      <w:r>
        <w:rPr>
          <w:sz w:val="24"/>
        </w:rPr>
        <w:t xml:space="preserve">Consider experiment’s schemes and analyze their operation. Draw them using Scheme Design System. </w:t>
      </w:r>
    </w:p>
    <w:p w:rsidR="00302680" w:rsidRDefault="00302680" w:rsidP="00302680">
      <w:pPr>
        <w:pStyle w:val="BodyText"/>
        <w:numPr>
          <w:ilvl w:val="0"/>
          <w:numId w:val="13"/>
        </w:numPr>
        <w:rPr>
          <w:sz w:val="24"/>
        </w:rPr>
      </w:pPr>
      <w:r>
        <w:rPr>
          <w:sz w:val="24"/>
        </w:rPr>
        <w:t>Fill in the tables theoretically.</w:t>
      </w:r>
    </w:p>
    <w:p w:rsidR="00302680" w:rsidRPr="000B14C0" w:rsidRDefault="00302680" w:rsidP="00302680">
      <w:pPr>
        <w:pStyle w:val="BodyText"/>
        <w:numPr>
          <w:ilvl w:val="0"/>
          <w:numId w:val="13"/>
        </w:numPr>
        <w:rPr>
          <w:sz w:val="24"/>
        </w:rPr>
      </w:pPr>
      <w:r w:rsidRPr="000B14C0">
        <w:rPr>
          <w:sz w:val="24"/>
        </w:rPr>
        <w:t>Draw the scheme which is suitable to define if 4-bit binary number A is equal to the 4-bit binary number B or not (use Scheme Design System).</w:t>
      </w:r>
    </w:p>
    <w:p w:rsidR="00302680" w:rsidRPr="000B14C0" w:rsidRDefault="00302680" w:rsidP="00302680">
      <w:pPr>
        <w:pStyle w:val="BodyText"/>
        <w:numPr>
          <w:ilvl w:val="0"/>
          <w:numId w:val="13"/>
        </w:numPr>
        <w:rPr>
          <w:sz w:val="24"/>
        </w:rPr>
      </w:pPr>
      <w:r w:rsidRPr="000B14C0">
        <w:rPr>
          <w:sz w:val="24"/>
        </w:rPr>
        <w:t>Show the principal scheme of 2*4 decoder with application of Scheme Design System.</w:t>
      </w:r>
    </w:p>
    <w:p w:rsidR="00302680" w:rsidRPr="00BD40A4" w:rsidRDefault="00302680" w:rsidP="00302680">
      <w:pPr>
        <w:pStyle w:val="BodyText"/>
        <w:numPr>
          <w:ilvl w:val="0"/>
          <w:numId w:val="13"/>
        </w:numPr>
        <w:rPr>
          <w:sz w:val="24"/>
          <w:szCs w:val="24"/>
        </w:rPr>
      </w:pPr>
      <w:r w:rsidRPr="00BD40A4">
        <w:rPr>
          <w:sz w:val="24"/>
          <w:szCs w:val="24"/>
        </w:rPr>
        <w:t xml:space="preserve">Answer the questions below in written form. </w:t>
      </w:r>
    </w:p>
    <w:p w:rsidR="00302680" w:rsidRDefault="00302680" w:rsidP="00302680">
      <w:pPr>
        <w:pStyle w:val="BodyText"/>
        <w:numPr>
          <w:ilvl w:val="1"/>
          <w:numId w:val="13"/>
        </w:numPr>
        <w:rPr>
          <w:sz w:val="24"/>
        </w:rPr>
      </w:pPr>
      <w:r>
        <w:rPr>
          <w:sz w:val="24"/>
        </w:rPr>
        <w:t>What is magnitude comparator?</w:t>
      </w:r>
    </w:p>
    <w:p w:rsidR="00302680" w:rsidRDefault="00302680" w:rsidP="00302680">
      <w:pPr>
        <w:pStyle w:val="BodyText"/>
        <w:numPr>
          <w:ilvl w:val="1"/>
          <w:numId w:val="13"/>
        </w:numPr>
        <w:rPr>
          <w:sz w:val="24"/>
        </w:rPr>
      </w:pPr>
      <w:r>
        <w:rPr>
          <w:sz w:val="24"/>
        </w:rPr>
        <w:t>How many output signals may exist for magnitude comparator simultaneously and why?</w:t>
      </w:r>
    </w:p>
    <w:p w:rsidR="00302680" w:rsidRDefault="00302680" w:rsidP="00302680">
      <w:pPr>
        <w:pStyle w:val="BodyText"/>
        <w:numPr>
          <w:ilvl w:val="1"/>
          <w:numId w:val="13"/>
        </w:numPr>
        <w:rPr>
          <w:sz w:val="24"/>
        </w:rPr>
      </w:pPr>
      <w:r>
        <w:rPr>
          <w:sz w:val="24"/>
        </w:rPr>
        <w:t>Why A&lt;B, A&gt;B inputs of the first 7485 must be grounded,</w:t>
      </w:r>
      <w:r w:rsidRPr="000B14C0">
        <w:rPr>
          <w:sz w:val="24"/>
        </w:rPr>
        <w:t xml:space="preserve"> </w:t>
      </w:r>
      <w:r>
        <w:rPr>
          <w:sz w:val="24"/>
        </w:rPr>
        <w:t>and A=B input must be HIGH?</w:t>
      </w:r>
    </w:p>
    <w:p w:rsidR="00302680" w:rsidRDefault="00302680" w:rsidP="00302680">
      <w:pPr>
        <w:numPr>
          <w:ilvl w:val="1"/>
          <w:numId w:val="13"/>
        </w:numPr>
      </w:pPr>
      <w:r>
        <w:t>What are a decoder and DUX, show differences?</w:t>
      </w:r>
    </w:p>
    <w:p w:rsidR="00302680" w:rsidRDefault="00302680" w:rsidP="00302680">
      <w:pPr>
        <w:numPr>
          <w:ilvl w:val="1"/>
          <w:numId w:val="13"/>
        </w:numPr>
      </w:pPr>
      <w:r>
        <w:t>What is functionality of enable input of a decoder?</w:t>
      </w:r>
    </w:p>
    <w:p w:rsidR="00302680" w:rsidRDefault="00302680" w:rsidP="00302680">
      <w:pPr>
        <w:numPr>
          <w:ilvl w:val="1"/>
          <w:numId w:val="13"/>
        </w:numPr>
      </w:pPr>
      <w:r>
        <w:t>What is an encoder?</w:t>
      </w:r>
    </w:p>
    <w:p w:rsidR="00302680" w:rsidRDefault="00302680" w:rsidP="00302680">
      <w:pPr>
        <w:numPr>
          <w:ilvl w:val="1"/>
          <w:numId w:val="13"/>
        </w:numPr>
      </w:pPr>
      <w:r>
        <w:t>What is a priority encoder?</w:t>
      </w:r>
    </w:p>
    <w:p w:rsidR="00302680" w:rsidRDefault="00302680" w:rsidP="00302680">
      <w:pPr>
        <w:pStyle w:val="BodyText"/>
        <w:numPr>
          <w:ilvl w:val="1"/>
          <w:numId w:val="13"/>
        </w:numPr>
        <w:rPr>
          <w:sz w:val="24"/>
        </w:rPr>
      </w:pPr>
      <w:r>
        <w:rPr>
          <w:sz w:val="24"/>
        </w:rPr>
        <w:t>Compare decoder and encoder.</w:t>
      </w:r>
    </w:p>
    <w:p w:rsidR="00302680" w:rsidRPr="00832199" w:rsidRDefault="00302680" w:rsidP="00302680">
      <w:pPr>
        <w:pStyle w:val="BodyText"/>
        <w:numPr>
          <w:ilvl w:val="1"/>
          <w:numId w:val="13"/>
        </w:numPr>
        <w:rPr>
          <w:sz w:val="24"/>
        </w:rPr>
      </w:pPr>
      <w:r w:rsidRPr="00832199">
        <w:rPr>
          <w:sz w:val="24"/>
        </w:rPr>
        <w:t>What is a MUX?</w:t>
      </w:r>
    </w:p>
    <w:p w:rsidR="00302680" w:rsidRPr="00832199" w:rsidRDefault="00302680" w:rsidP="00302680">
      <w:pPr>
        <w:pStyle w:val="BodyText"/>
        <w:numPr>
          <w:ilvl w:val="1"/>
          <w:numId w:val="13"/>
        </w:numPr>
        <w:rPr>
          <w:sz w:val="24"/>
        </w:rPr>
      </w:pPr>
      <w:r w:rsidRPr="00832199">
        <w:rPr>
          <w:sz w:val="24"/>
        </w:rPr>
        <w:t>How many functions can a MUX realize?</w:t>
      </w:r>
    </w:p>
    <w:p w:rsidR="00302680" w:rsidRPr="00832199" w:rsidRDefault="00302680" w:rsidP="00302680">
      <w:pPr>
        <w:pStyle w:val="BodyText"/>
        <w:numPr>
          <w:ilvl w:val="1"/>
          <w:numId w:val="13"/>
        </w:numPr>
        <w:rPr>
          <w:sz w:val="24"/>
        </w:rPr>
      </w:pPr>
      <w:r w:rsidRPr="00832199">
        <w:rPr>
          <w:sz w:val="24"/>
        </w:rPr>
        <w:t>What is a role of a MUX’s selection lines?</w:t>
      </w:r>
    </w:p>
    <w:p w:rsidR="00302680" w:rsidRDefault="00302680" w:rsidP="00302680">
      <w:pPr>
        <w:pStyle w:val="BodyText"/>
        <w:numPr>
          <w:ilvl w:val="1"/>
          <w:numId w:val="13"/>
        </w:numPr>
        <w:rPr>
          <w:sz w:val="24"/>
        </w:rPr>
      </w:pPr>
      <w:r>
        <w:rPr>
          <w:sz w:val="24"/>
        </w:rPr>
        <w:t>Compare DUX and MUX.</w:t>
      </w:r>
    </w:p>
    <w:p w:rsidR="00302680" w:rsidRPr="00BD40A4" w:rsidRDefault="00302680" w:rsidP="00302680">
      <w:pPr>
        <w:pStyle w:val="BodyText"/>
        <w:jc w:val="center"/>
        <w:rPr>
          <w:sz w:val="24"/>
          <w:szCs w:val="24"/>
        </w:rPr>
      </w:pPr>
    </w:p>
    <w:p w:rsidR="00302680" w:rsidRPr="00BD40A4" w:rsidRDefault="00302680" w:rsidP="00302680">
      <w:pPr>
        <w:pStyle w:val="BodyText"/>
        <w:jc w:val="center"/>
        <w:rPr>
          <w:b/>
          <w:sz w:val="24"/>
          <w:szCs w:val="24"/>
        </w:rPr>
      </w:pPr>
      <w:r>
        <w:rPr>
          <w:b/>
          <w:sz w:val="24"/>
          <w:szCs w:val="24"/>
        </w:rPr>
        <w:t>LAB WORK PERFORMANCE</w:t>
      </w:r>
    </w:p>
    <w:p w:rsidR="00302680" w:rsidRPr="00BD40A4" w:rsidRDefault="00302680" w:rsidP="00302680">
      <w:pPr>
        <w:pStyle w:val="BodyText"/>
        <w:jc w:val="center"/>
        <w:rPr>
          <w:sz w:val="24"/>
          <w:szCs w:val="24"/>
        </w:rPr>
      </w:pPr>
    </w:p>
    <w:p w:rsidR="00302680" w:rsidRPr="00BD40A4" w:rsidRDefault="00302680" w:rsidP="00302680">
      <w:pPr>
        <w:pStyle w:val="BodyText"/>
        <w:numPr>
          <w:ilvl w:val="0"/>
          <w:numId w:val="14"/>
        </w:numPr>
        <w:rPr>
          <w:sz w:val="24"/>
          <w:szCs w:val="24"/>
        </w:rPr>
      </w:pPr>
      <w:r w:rsidRPr="00BD40A4">
        <w:rPr>
          <w:sz w:val="24"/>
          <w:szCs w:val="24"/>
        </w:rPr>
        <w:t>Demonstrate presence of your home preparation for lab work to your instructor.</w:t>
      </w:r>
    </w:p>
    <w:p w:rsidR="00302680" w:rsidRPr="00BD40A4" w:rsidRDefault="00302680" w:rsidP="00302680">
      <w:pPr>
        <w:pStyle w:val="BodyText"/>
        <w:numPr>
          <w:ilvl w:val="0"/>
          <w:numId w:val="14"/>
        </w:numPr>
        <w:ind w:left="360" w:firstLine="0"/>
        <w:rPr>
          <w:sz w:val="24"/>
          <w:szCs w:val="24"/>
        </w:rPr>
      </w:pPr>
      <w:r w:rsidRPr="00BD40A4">
        <w:rPr>
          <w:sz w:val="24"/>
          <w:szCs w:val="24"/>
        </w:rPr>
        <w:t>Pass test of 10 questions.</w:t>
      </w:r>
    </w:p>
    <w:p w:rsidR="00302680" w:rsidRPr="00BD40A4" w:rsidRDefault="00302680" w:rsidP="00302680">
      <w:pPr>
        <w:pStyle w:val="BodyText"/>
        <w:numPr>
          <w:ilvl w:val="0"/>
          <w:numId w:val="14"/>
        </w:numPr>
        <w:ind w:left="360" w:firstLine="0"/>
        <w:rPr>
          <w:sz w:val="24"/>
          <w:szCs w:val="24"/>
        </w:rPr>
      </w:pPr>
      <w:r w:rsidRPr="00BD40A4">
        <w:rPr>
          <w:sz w:val="24"/>
          <w:szCs w:val="24"/>
        </w:rPr>
        <w:t>Get a permission to begin the work.</w:t>
      </w:r>
    </w:p>
    <w:p w:rsidR="00302680" w:rsidRPr="00BD40A4" w:rsidRDefault="00302680" w:rsidP="00302680">
      <w:pPr>
        <w:pStyle w:val="BodyText"/>
        <w:numPr>
          <w:ilvl w:val="0"/>
          <w:numId w:val="14"/>
        </w:numPr>
        <w:ind w:left="360" w:firstLine="0"/>
        <w:rPr>
          <w:sz w:val="24"/>
          <w:szCs w:val="24"/>
        </w:rPr>
      </w:pPr>
      <w:r w:rsidRPr="00BD40A4">
        <w:rPr>
          <w:sz w:val="24"/>
          <w:szCs w:val="24"/>
        </w:rPr>
        <w:t xml:space="preserve">Mount the scheme of experiment </w:t>
      </w:r>
      <w:r w:rsidR="00E95533">
        <w:rPr>
          <w:sz w:val="24"/>
          <w:szCs w:val="24"/>
        </w:rPr>
        <w:t>5</w:t>
      </w:r>
      <w:r>
        <w:rPr>
          <w:sz w:val="24"/>
          <w:szCs w:val="24"/>
        </w:rPr>
        <w:t>.1</w:t>
      </w:r>
      <w:r w:rsidRPr="00BD40A4">
        <w:rPr>
          <w:sz w:val="24"/>
          <w:szCs w:val="24"/>
        </w:rPr>
        <w:t xml:space="preserve"> on the breadboard and perform it. </w:t>
      </w:r>
    </w:p>
    <w:p w:rsidR="00302680" w:rsidRPr="00BD40A4" w:rsidRDefault="00302680" w:rsidP="00302680">
      <w:pPr>
        <w:pStyle w:val="BodyText"/>
        <w:numPr>
          <w:ilvl w:val="0"/>
          <w:numId w:val="14"/>
        </w:numPr>
        <w:ind w:left="360" w:firstLine="0"/>
        <w:rPr>
          <w:sz w:val="24"/>
          <w:szCs w:val="24"/>
        </w:rPr>
      </w:pPr>
      <w:r w:rsidRPr="00BD40A4">
        <w:rPr>
          <w:sz w:val="24"/>
          <w:szCs w:val="24"/>
        </w:rPr>
        <w:t>Make a conclusion about functionality of the scheme. Compare your results with theoretical ones.</w:t>
      </w:r>
    </w:p>
    <w:p w:rsidR="00302680" w:rsidRDefault="00302680" w:rsidP="00302680">
      <w:pPr>
        <w:pStyle w:val="BodyText"/>
        <w:numPr>
          <w:ilvl w:val="0"/>
          <w:numId w:val="14"/>
        </w:numPr>
        <w:ind w:left="360" w:firstLine="0"/>
        <w:rPr>
          <w:sz w:val="24"/>
          <w:szCs w:val="24"/>
        </w:rPr>
      </w:pPr>
      <w:r w:rsidRPr="00BD40A4">
        <w:rPr>
          <w:sz w:val="24"/>
          <w:szCs w:val="24"/>
        </w:rPr>
        <w:t>Demonstrate your results to your instructor. If your results are correct you may dismount your scheme, if no – find the mistake.</w:t>
      </w:r>
    </w:p>
    <w:p w:rsidR="00302680" w:rsidRPr="00BD40A4" w:rsidRDefault="00302680" w:rsidP="00302680">
      <w:pPr>
        <w:pStyle w:val="BodyText"/>
        <w:numPr>
          <w:ilvl w:val="0"/>
          <w:numId w:val="14"/>
        </w:numPr>
        <w:ind w:left="360" w:firstLine="0"/>
        <w:rPr>
          <w:sz w:val="24"/>
          <w:szCs w:val="24"/>
        </w:rPr>
      </w:pPr>
      <w:r>
        <w:rPr>
          <w:sz w:val="24"/>
          <w:szCs w:val="24"/>
        </w:rPr>
        <w:t xml:space="preserve">Repeat steps 4 – 6 for the experiments </w:t>
      </w:r>
      <w:r w:rsidR="00E95533">
        <w:rPr>
          <w:sz w:val="24"/>
          <w:szCs w:val="24"/>
        </w:rPr>
        <w:t>5.2 through 5</w:t>
      </w:r>
      <w:r>
        <w:rPr>
          <w:sz w:val="24"/>
          <w:szCs w:val="24"/>
        </w:rPr>
        <w:t>.4.</w:t>
      </w:r>
    </w:p>
    <w:p w:rsidR="00302680" w:rsidRPr="00BD40A4" w:rsidRDefault="00302680" w:rsidP="00302680">
      <w:pPr>
        <w:pStyle w:val="BodyText"/>
        <w:numPr>
          <w:ilvl w:val="0"/>
          <w:numId w:val="14"/>
        </w:numPr>
        <w:ind w:left="360" w:firstLine="0"/>
        <w:rPr>
          <w:sz w:val="24"/>
          <w:szCs w:val="24"/>
        </w:rPr>
      </w:pPr>
      <w:r w:rsidRPr="00BD40A4">
        <w:rPr>
          <w:sz w:val="24"/>
          <w:szCs w:val="24"/>
        </w:rPr>
        <w:t>Be ready to answer your instructor’s questions in process of work.</w:t>
      </w:r>
    </w:p>
    <w:p w:rsidR="00302680" w:rsidRPr="00BD40A4" w:rsidRDefault="00302680" w:rsidP="00302680">
      <w:pPr>
        <w:pStyle w:val="BodyText"/>
        <w:numPr>
          <w:ilvl w:val="0"/>
          <w:numId w:val="14"/>
        </w:numPr>
        <w:ind w:left="360" w:firstLine="0"/>
        <w:rPr>
          <w:sz w:val="24"/>
          <w:szCs w:val="24"/>
        </w:rPr>
      </w:pPr>
      <w:r w:rsidRPr="00BD40A4">
        <w:rPr>
          <w:sz w:val="24"/>
          <w:szCs w:val="24"/>
        </w:rPr>
        <w:t>Complete your work, dismount your schemes, and clean your working place.</w:t>
      </w:r>
    </w:p>
    <w:p w:rsidR="00302680" w:rsidRPr="00BD40A4" w:rsidRDefault="00302680" w:rsidP="00302680">
      <w:pPr>
        <w:pStyle w:val="BodyText"/>
        <w:numPr>
          <w:ilvl w:val="0"/>
          <w:numId w:val="14"/>
        </w:numPr>
        <w:ind w:left="360" w:firstLine="0"/>
        <w:rPr>
          <w:sz w:val="24"/>
          <w:szCs w:val="24"/>
        </w:rPr>
      </w:pPr>
      <w:r w:rsidRPr="00BD40A4">
        <w:rPr>
          <w:sz w:val="24"/>
          <w:szCs w:val="24"/>
        </w:rPr>
        <w:t xml:space="preserve">Answer your instructor’s final questions, obtain your mark. </w:t>
      </w:r>
    </w:p>
    <w:p w:rsidR="00302680" w:rsidRPr="00BD40A4" w:rsidRDefault="00302680" w:rsidP="00302680">
      <w:pPr>
        <w:pStyle w:val="BodyText"/>
        <w:numPr>
          <w:ilvl w:val="0"/>
          <w:numId w:val="14"/>
        </w:numPr>
        <w:ind w:left="360" w:firstLine="0"/>
        <w:rPr>
          <w:sz w:val="24"/>
          <w:szCs w:val="24"/>
        </w:rPr>
      </w:pPr>
      <w:r w:rsidRPr="00BD40A4">
        <w:rPr>
          <w:sz w:val="24"/>
          <w:szCs w:val="24"/>
        </w:rPr>
        <w:t xml:space="preserve">Ask your instructor’s permission to leave. </w:t>
      </w:r>
    </w:p>
    <w:p w:rsidR="00302680" w:rsidRDefault="00302680" w:rsidP="00302680">
      <w:pPr>
        <w:pStyle w:val="BodyText"/>
        <w:rPr>
          <w:sz w:val="24"/>
          <w:szCs w:val="24"/>
        </w:rPr>
      </w:pPr>
    </w:p>
    <w:p w:rsidR="00302680" w:rsidRPr="003A140C" w:rsidRDefault="00302680" w:rsidP="00302680">
      <w:pPr>
        <w:autoSpaceDE w:val="0"/>
        <w:autoSpaceDN w:val="0"/>
        <w:adjustRightInd w:val="0"/>
        <w:rPr>
          <w:bCs/>
        </w:rPr>
      </w:pPr>
    </w:p>
    <w:p w:rsidR="00302680" w:rsidRDefault="00302680" w:rsidP="00302680">
      <w:pPr>
        <w:autoSpaceDE w:val="0"/>
        <w:autoSpaceDN w:val="0"/>
        <w:adjustRightInd w:val="0"/>
        <w:rPr>
          <w:b/>
          <w:bCs/>
        </w:rPr>
      </w:pPr>
      <w:r>
        <w:rPr>
          <w:b/>
          <w:bCs/>
        </w:rPr>
        <w:br w:type="page"/>
      </w:r>
      <w:r w:rsidRPr="003A140C">
        <w:rPr>
          <w:b/>
          <w:bCs/>
        </w:rPr>
        <w:lastRenderedPageBreak/>
        <w:t xml:space="preserve">EXPERIMENT </w:t>
      </w:r>
      <w:r w:rsidR="00E95533">
        <w:rPr>
          <w:b/>
          <w:bCs/>
        </w:rPr>
        <w:t>5</w:t>
      </w:r>
      <w:r>
        <w:rPr>
          <w:b/>
          <w:bCs/>
        </w:rPr>
        <w:t>.</w:t>
      </w:r>
      <w:r w:rsidRPr="003A140C">
        <w:rPr>
          <w:b/>
          <w:bCs/>
        </w:rPr>
        <w:t xml:space="preserve">1 </w:t>
      </w:r>
      <w:r w:rsidRPr="003A140C">
        <w:rPr>
          <w:b/>
          <w:bCs/>
          <w:lang w:eastAsia="ru-RU"/>
        </w:rPr>
        <w:t>EXPERIMENT OF 8 X 1 MULTIPLEXER</w:t>
      </w:r>
      <w:r w:rsidRPr="003A140C">
        <w:rPr>
          <w:b/>
          <w:bCs/>
        </w:rPr>
        <w:t xml:space="preserve"> </w:t>
      </w:r>
      <w:r>
        <w:rPr>
          <w:b/>
          <w:bCs/>
        </w:rPr>
        <w:t>(MUX)</w:t>
      </w:r>
    </w:p>
    <w:p w:rsidR="00302680" w:rsidRPr="003A140C" w:rsidRDefault="00302680" w:rsidP="00302680">
      <w:pPr>
        <w:autoSpaceDE w:val="0"/>
        <w:autoSpaceDN w:val="0"/>
        <w:adjustRightInd w:val="0"/>
        <w:rPr>
          <w:b/>
          <w:bCs/>
        </w:rPr>
      </w:pPr>
      <w:proofErr w:type="spellStart"/>
      <w:r w:rsidRPr="003A140C">
        <w:rPr>
          <w:b/>
          <w:bCs/>
        </w:rPr>
        <w:t>Equipments</w:t>
      </w:r>
      <w:proofErr w:type="spellEnd"/>
      <w:r w:rsidRPr="003A140C">
        <w:rPr>
          <w:b/>
          <w:bCs/>
        </w:rPr>
        <w:t xml:space="preserve"> Used in the Experiment:</w:t>
      </w:r>
    </w:p>
    <w:p w:rsidR="00302680" w:rsidRPr="003A140C" w:rsidRDefault="00302680" w:rsidP="00302680">
      <w:pPr>
        <w:autoSpaceDE w:val="0"/>
        <w:autoSpaceDN w:val="0"/>
        <w:adjustRightInd w:val="0"/>
        <w:rPr>
          <w:lang w:eastAsia="ru-RU"/>
        </w:rPr>
      </w:pPr>
      <w:r w:rsidRPr="003A140C">
        <w:rPr>
          <w:lang w:eastAsia="ru-RU"/>
        </w:rPr>
        <w:t>1- Y-0016 main unit</w:t>
      </w:r>
    </w:p>
    <w:p w:rsidR="00302680" w:rsidRPr="003A140C" w:rsidRDefault="00302680" w:rsidP="00302680">
      <w:pPr>
        <w:autoSpaceDE w:val="0"/>
        <w:autoSpaceDN w:val="0"/>
        <w:adjustRightInd w:val="0"/>
      </w:pPr>
      <w:r w:rsidRPr="003A140C">
        <w:rPr>
          <w:lang w:eastAsia="ru-RU"/>
        </w:rPr>
        <w:t>2- Y-0016-009D module</w:t>
      </w:r>
    </w:p>
    <w:p w:rsidR="00302680" w:rsidRPr="003A140C" w:rsidRDefault="00302680" w:rsidP="00302680">
      <w:pPr>
        <w:autoSpaceDE w:val="0"/>
        <w:autoSpaceDN w:val="0"/>
        <w:adjustRightInd w:val="0"/>
        <w:jc w:val="center"/>
      </w:pPr>
      <w:r>
        <w:rPr>
          <w:noProof/>
          <w:lang w:eastAsia="en-US"/>
        </w:rPr>
        <w:drawing>
          <wp:inline distT="0" distB="0" distL="0" distR="0">
            <wp:extent cx="5866130" cy="4144645"/>
            <wp:effectExtent l="1905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9"/>
                    <a:srcRect/>
                    <a:stretch>
                      <a:fillRect/>
                    </a:stretch>
                  </pic:blipFill>
                  <pic:spPr bwMode="auto">
                    <a:xfrm>
                      <a:off x="0" y="0"/>
                      <a:ext cx="5866130" cy="4144645"/>
                    </a:xfrm>
                    <a:prstGeom prst="rect">
                      <a:avLst/>
                    </a:prstGeom>
                    <a:noFill/>
                    <a:ln w="9525">
                      <a:noFill/>
                      <a:miter lim="800000"/>
                      <a:headEnd/>
                      <a:tailEnd/>
                    </a:ln>
                  </pic:spPr>
                </pic:pic>
              </a:graphicData>
            </a:graphic>
          </wp:inline>
        </w:drawing>
      </w:r>
    </w:p>
    <w:p w:rsidR="00302680" w:rsidRPr="003A140C" w:rsidRDefault="00A406BB" w:rsidP="00302680">
      <w:pPr>
        <w:autoSpaceDE w:val="0"/>
        <w:autoSpaceDN w:val="0"/>
        <w:adjustRightInd w:val="0"/>
        <w:jc w:val="center"/>
      </w:pPr>
      <w:r>
        <w:t>Figure 5</w:t>
      </w:r>
      <w:r w:rsidR="00302680">
        <w:t>.1</w:t>
      </w:r>
    </w:p>
    <w:p w:rsidR="00302680" w:rsidRPr="003A140C" w:rsidRDefault="00302680" w:rsidP="00302680">
      <w:pPr>
        <w:autoSpaceDE w:val="0"/>
        <w:autoSpaceDN w:val="0"/>
        <w:adjustRightInd w:val="0"/>
        <w:ind w:left="3540" w:firstLine="708"/>
      </w:pPr>
    </w:p>
    <w:p w:rsidR="00302680" w:rsidRPr="003A140C" w:rsidRDefault="00302680" w:rsidP="00302680">
      <w:pPr>
        <w:autoSpaceDE w:val="0"/>
        <w:autoSpaceDN w:val="0"/>
        <w:adjustRightInd w:val="0"/>
        <w:rPr>
          <w:b/>
          <w:bCs/>
          <w:lang w:eastAsia="ru-RU"/>
        </w:rPr>
      </w:pPr>
      <w:r w:rsidRPr="003A140C">
        <w:rPr>
          <w:b/>
          <w:bCs/>
          <w:lang w:eastAsia="ru-RU"/>
        </w:rPr>
        <w:t>Experimental Work:</w:t>
      </w:r>
    </w:p>
    <w:p w:rsidR="00302680" w:rsidRPr="003A140C" w:rsidRDefault="00302680" w:rsidP="00302680">
      <w:pPr>
        <w:autoSpaceDE w:val="0"/>
        <w:autoSpaceDN w:val="0"/>
        <w:adjustRightInd w:val="0"/>
        <w:rPr>
          <w:lang w:eastAsia="ru-RU"/>
        </w:rPr>
      </w:pPr>
      <w:r w:rsidRPr="003A140C">
        <w:rPr>
          <w:lang w:eastAsia="ru-RU"/>
        </w:rPr>
        <w:t xml:space="preserve">1. Connect the circuit as shown in figure </w:t>
      </w:r>
      <w:r w:rsidR="00E95533">
        <w:rPr>
          <w:lang w:eastAsia="ru-RU"/>
        </w:rPr>
        <w:t>5</w:t>
      </w:r>
      <w:r>
        <w:rPr>
          <w:lang w:eastAsia="ru-RU"/>
        </w:rPr>
        <w:t>.</w:t>
      </w:r>
      <w:r w:rsidRPr="003A140C">
        <w:rPr>
          <w:lang w:eastAsia="ru-RU"/>
        </w:rPr>
        <w:t>1 and apply the power.</w:t>
      </w:r>
    </w:p>
    <w:p w:rsidR="00302680" w:rsidRPr="003A140C" w:rsidRDefault="00302680" w:rsidP="00302680">
      <w:pPr>
        <w:autoSpaceDE w:val="0"/>
        <w:autoSpaceDN w:val="0"/>
        <w:adjustRightInd w:val="0"/>
        <w:rPr>
          <w:lang w:eastAsia="ru-RU"/>
        </w:rPr>
      </w:pPr>
      <w:r w:rsidRPr="003A140C">
        <w:rPr>
          <w:lang w:eastAsia="ru-RU"/>
        </w:rPr>
        <w:t xml:space="preserve">2. Apply the inputs given in Table </w:t>
      </w:r>
      <w:r w:rsidR="00E95533">
        <w:rPr>
          <w:lang w:eastAsia="ru-RU"/>
        </w:rPr>
        <w:t>5</w:t>
      </w:r>
      <w:r>
        <w:rPr>
          <w:lang w:eastAsia="ru-RU"/>
        </w:rPr>
        <w:t>.</w:t>
      </w:r>
      <w:r w:rsidRPr="003A140C">
        <w:rPr>
          <w:lang w:eastAsia="ru-RU"/>
        </w:rPr>
        <w:t>1 using the switches.</w:t>
      </w:r>
      <w:r>
        <w:rPr>
          <w:lang w:eastAsia="ru-RU"/>
        </w:rPr>
        <w:t xml:space="preserve"> Use one of the following input combinations provided by your instructor for </w:t>
      </w:r>
      <w:r w:rsidRPr="005D450A">
        <w:rPr>
          <w:b/>
          <w:lang w:eastAsia="ru-RU"/>
        </w:rPr>
        <w:t>D</w:t>
      </w:r>
      <w:r>
        <w:rPr>
          <w:b/>
          <w:lang w:eastAsia="ru-RU"/>
        </w:rPr>
        <w:t>0</w:t>
      </w:r>
      <w:r w:rsidRPr="005D450A">
        <w:rPr>
          <w:b/>
          <w:lang w:eastAsia="ru-RU"/>
        </w:rPr>
        <w:t>-D</w:t>
      </w:r>
      <w:r>
        <w:rPr>
          <w:b/>
          <w:lang w:eastAsia="ru-RU"/>
        </w:rPr>
        <w:t>7</w:t>
      </w:r>
      <w:r w:rsidRPr="005D450A">
        <w:rPr>
          <w:b/>
          <w:lang w:eastAsia="ru-RU"/>
        </w:rPr>
        <w:t xml:space="preserve"> inputs</w:t>
      </w:r>
      <w:r>
        <w:rPr>
          <w:lang w:eastAsia="ru-RU"/>
        </w:rPr>
        <w:t xml:space="preserve">: </w:t>
      </w:r>
      <w:r w:rsidRPr="005D450A">
        <w:rPr>
          <w:b/>
          <w:lang w:eastAsia="ru-RU"/>
        </w:rPr>
        <w:t>a) 10110010; b) 01010101; c) 00011100; d) 11101110</w:t>
      </w:r>
      <w:r>
        <w:rPr>
          <w:lang w:eastAsia="ru-RU"/>
        </w:rPr>
        <w:t xml:space="preserve">. </w:t>
      </w:r>
      <w:r w:rsidRPr="003A140C">
        <w:rPr>
          <w:lang w:eastAsia="ru-RU"/>
        </w:rPr>
        <w:t xml:space="preserve">Observe the </w:t>
      </w:r>
      <w:r>
        <w:rPr>
          <w:lang w:eastAsia="ru-RU"/>
        </w:rPr>
        <w:t>Y and Y’</w:t>
      </w:r>
      <w:r w:rsidRPr="003A140C">
        <w:rPr>
          <w:lang w:eastAsia="ru-RU"/>
        </w:rPr>
        <w:t xml:space="preserve"> outputs</w:t>
      </w:r>
      <w:r>
        <w:rPr>
          <w:lang w:eastAsia="ru-RU"/>
        </w:rPr>
        <w:t xml:space="preserve"> </w:t>
      </w:r>
      <w:r w:rsidRPr="003A140C">
        <w:rPr>
          <w:lang w:eastAsia="ru-RU"/>
        </w:rPr>
        <w:t xml:space="preserve">from LED display and note them on the table </w:t>
      </w:r>
      <w:r>
        <w:rPr>
          <w:lang w:eastAsia="ru-RU"/>
        </w:rPr>
        <w:t>8.</w:t>
      </w:r>
      <w:r w:rsidRPr="003A140C">
        <w:rPr>
          <w:lang w:eastAsia="ru-RU"/>
        </w:rPr>
        <w:t>1</w:t>
      </w:r>
    </w:p>
    <w:p w:rsidR="00302680" w:rsidRDefault="00302680" w:rsidP="00302680">
      <w:pPr>
        <w:autoSpaceDE w:val="0"/>
        <w:autoSpaceDN w:val="0"/>
        <w:adjustRightInd w:val="0"/>
        <w:rPr>
          <w:lang w:eastAsia="ru-RU"/>
        </w:rPr>
      </w:pPr>
      <w:r w:rsidRPr="003A140C">
        <w:rPr>
          <w:lang w:eastAsia="ru-RU"/>
        </w:rPr>
        <w:t>3. Have the inputs been transferred to the output Y?</w:t>
      </w:r>
    </w:p>
    <w:tbl>
      <w:tblPr>
        <w:tblW w:w="8835" w:type="dxa"/>
        <w:jc w:val="center"/>
        <w:tblLayout w:type="fixed"/>
        <w:tblLook w:val="0000" w:firstRow="0" w:lastRow="0" w:firstColumn="0" w:lastColumn="0" w:noHBand="0" w:noVBand="0"/>
      </w:tblPr>
      <w:tblGrid>
        <w:gridCol w:w="590"/>
        <w:gridCol w:w="590"/>
        <w:gridCol w:w="635"/>
        <w:gridCol w:w="563"/>
        <w:gridCol w:w="630"/>
        <w:gridCol w:w="630"/>
        <w:gridCol w:w="630"/>
        <w:gridCol w:w="630"/>
        <w:gridCol w:w="630"/>
        <w:gridCol w:w="630"/>
        <w:gridCol w:w="630"/>
        <w:gridCol w:w="630"/>
        <w:gridCol w:w="697"/>
        <w:gridCol w:w="720"/>
      </w:tblGrid>
      <w:tr w:rsidR="00302680" w:rsidRPr="005D450A" w:rsidTr="00AE4A19">
        <w:trPr>
          <w:trHeight w:val="315"/>
          <w:jc w:val="center"/>
        </w:trPr>
        <w:tc>
          <w:tcPr>
            <w:tcW w:w="1815" w:type="dxa"/>
            <w:gridSpan w:val="3"/>
            <w:tcBorders>
              <w:top w:val="single" w:sz="4" w:space="0" w:color="auto"/>
              <w:left w:val="single" w:sz="4" w:space="0" w:color="auto"/>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DATA SELECT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E’</w:t>
            </w:r>
          </w:p>
        </w:tc>
        <w:tc>
          <w:tcPr>
            <w:tcW w:w="5040" w:type="dxa"/>
            <w:gridSpan w:val="8"/>
            <w:tcBorders>
              <w:top w:val="single" w:sz="4" w:space="0" w:color="auto"/>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INPUTS</w:t>
            </w:r>
          </w:p>
        </w:tc>
        <w:tc>
          <w:tcPr>
            <w:tcW w:w="1417" w:type="dxa"/>
            <w:gridSpan w:val="2"/>
            <w:tcBorders>
              <w:top w:val="single" w:sz="4" w:space="0" w:color="auto"/>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OUTPUTS</w:t>
            </w:r>
          </w:p>
        </w:tc>
      </w:tr>
      <w:tr w:rsidR="00302680" w:rsidRPr="005D450A" w:rsidTr="00AE4A19">
        <w:trPr>
          <w:trHeight w:val="330"/>
          <w:jc w:val="center"/>
        </w:trPr>
        <w:tc>
          <w:tcPr>
            <w:tcW w:w="590" w:type="dxa"/>
            <w:tcBorders>
              <w:top w:val="nil"/>
              <w:left w:val="single" w:sz="4" w:space="0" w:color="auto"/>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S2</w:t>
            </w:r>
          </w:p>
        </w:tc>
        <w:tc>
          <w:tcPr>
            <w:tcW w:w="590"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S1</w:t>
            </w:r>
          </w:p>
        </w:tc>
        <w:tc>
          <w:tcPr>
            <w:tcW w:w="635"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S0</w:t>
            </w:r>
          </w:p>
        </w:tc>
        <w:tc>
          <w:tcPr>
            <w:tcW w:w="563" w:type="dxa"/>
            <w:vMerge/>
            <w:tcBorders>
              <w:top w:val="single" w:sz="4" w:space="0" w:color="auto"/>
              <w:left w:val="single" w:sz="4" w:space="0" w:color="auto"/>
              <w:bottom w:val="single" w:sz="4" w:space="0" w:color="auto"/>
              <w:right w:val="single" w:sz="4" w:space="0" w:color="auto"/>
            </w:tcBorders>
            <w:vAlign w:val="center"/>
          </w:tcPr>
          <w:p w:rsidR="00302680" w:rsidRPr="005D450A" w:rsidRDefault="00302680" w:rsidP="00AE4A19">
            <w:pPr>
              <w:suppressAutoHyphens w:val="0"/>
              <w:rPr>
                <w:b/>
                <w:lang w:eastAsia="en-US"/>
              </w:rPr>
            </w:pPr>
          </w:p>
        </w:tc>
        <w:tc>
          <w:tcPr>
            <w:tcW w:w="630"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D0</w:t>
            </w:r>
          </w:p>
        </w:tc>
        <w:tc>
          <w:tcPr>
            <w:tcW w:w="630"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D1</w:t>
            </w:r>
          </w:p>
        </w:tc>
        <w:tc>
          <w:tcPr>
            <w:tcW w:w="630"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D2</w:t>
            </w:r>
          </w:p>
        </w:tc>
        <w:tc>
          <w:tcPr>
            <w:tcW w:w="630"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D3</w:t>
            </w:r>
          </w:p>
        </w:tc>
        <w:tc>
          <w:tcPr>
            <w:tcW w:w="630"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D4</w:t>
            </w:r>
          </w:p>
        </w:tc>
        <w:tc>
          <w:tcPr>
            <w:tcW w:w="630"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D5</w:t>
            </w:r>
          </w:p>
        </w:tc>
        <w:tc>
          <w:tcPr>
            <w:tcW w:w="630"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D6</w:t>
            </w:r>
          </w:p>
        </w:tc>
        <w:tc>
          <w:tcPr>
            <w:tcW w:w="630" w:type="dxa"/>
            <w:tcBorders>
              <w:top w:val="nil"/>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D7</w:t>
            </w:r>
          </w:p>
        </w:tc>
        <w:tc>
          <w:tcPr>
            <w:tcW w:w="697" w:type="dxa"/>
            <w:tcBorders>
              <w:top w:val="single" w:sz="4" w:space="0" w:color="auto"/>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Y</w:t>
            </w:r>
          </w:p>
        </w:tc>
        <w:tc>
          <w:tcPr>
            <w:tcW w:w="720" w:type="dxa"/>
            <w:tcBorders>
              <w:top w:val="single" w:sz="4" w:space="0" w:color="auto"/>
              <w:left w:val="nil"/>
              <w:bottom w:val="single" w:sz="4" w:space="0" w:color="auto"/>
              <w:right w:val="single" w:sz="4" w:space="0" w:color="auto"/>
            </w:tcBorders>
            <w:shd w:val="clear" w:color="auto" w:fill="auto"/>
          </w:tcPr>
          <w:p w:rsidR="00302680" w:rsidRPr="005D450A" w:rsidRDefault="00302680" w:rsidP="00AE4A19">
            <w:pPr>
              <w:suppressAutoHyphens w:val="0"/>
              <w:jc w:val="center"/>
              <w:rPr>
                <w:b/>
                <w:lang w:eastAsia="en-US"/>
              </w:rPr>
            </w:pPr>
            <w:r w:rsidRPr="005D450A">
              <w:rPr>
                <w:b/>
                <w:lang w:eastAsia="en-US"/>
              </w:rPr>
              <w:t>Y’</w:t>
            </w:r>
          </w:p>
        </w:tc>
      </w:tr>
      <w:tr w:rsidR="00302680" w:rsidRPr="00832199" w:rsidTr="00AE4A19">
        <w:trPr>
          <w:trHeight w:val="315"/>
          <w:jc w:val="center"/>
        </w:trPr>
        <w:tc>
          <w:tcPr>
            <w:tcW w:w="590" w:type="dxa"/>
            <w:tcBorders>
              <w:top w:val="nil"/>
              <w:left w:val="single" w:sz="4" w:space="0" w:color="auto"/>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590"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635"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563"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1</w:t>
            </w:r>
          </w:p>
        </w:tc>
        <w:tc>
          <w:tcPr>
            <w:tcW w:w="630"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630"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630"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630"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630"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630"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630"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630" w:type="dxa"/>
            <w:tcBorders>
              <w:top w:val="nil"/>
              <w:left w:val="nil"/>
              <w:bottom w:val="single" w:sz="4" w:space="0" w:color="auto"/>
              <w:right w:val="single" w:sz="4" w:space="0" w:color="auto"/>
            </w:tcBorders>
            <w:shd w:val="clear" w:color="auto" w:fill="auto"/>
          </w:tcPr>
          <w:p w:rsidR="00302680" w:rsidRDefault="00302680" w:rsidP="00AE4A19">
            <w:pPr>
              <w:suppressAutoHyphens w:val="0"/>
              <w:jc w:val="center"/>
              <w:rPr>
                <w:lang w:eastAsia="en-US"/>
              </w:rPr>
            </w:pPr>
            <w:r>
              <w:rPr>
                <w:lang w:eastAsia="en-US"/>
              </w:rPr>
              <w:t>X</w:t>
            </w:r>
          </w:p>
        </w:tc>
        <w:tc>
          <w:tcPr>
            <w:tcW w:w="697"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72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r>
      <w:tr w:rsidR="00302680" w:rsidRPr="00832199" w:rsidTr="00AE4A19">
        <w:trPr>
          <w:trHeight w:val="315"/>
          <w:jc w:val="center"/>
        </w:trPr>
        <w:tc>
          <w:tcPr>
            <w:tcW w:w="590" w:type="dxa"/>
            <w:tcBorders>
              <w:top w:val="nil"/>
              <w:left w:val="single" w:sz="4" w:space="0" w:color="auto"/>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59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635"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563"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0</w:t>
            </w: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97"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sidRPr="00832199">
              <w:rPr>
                <w:lang w:eastAsia="en-US"/>
              </w:rPr>
              <w:t> </w:t>
            </w:r>
          </w:p>
        </w:tc>
        <w:tc>
          <w:tcPr>
            <w:tcW w:w="72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sidRPr="00832199">
              <w:rPr>
                <w:lang w:eastAsia="en-US"/>
              </w:rPr>
              <w:t> </w:t>
            </w:r>
          </w:p>
        </w:tc>
      </w:tr>
      <w:tr w:rsidR="00302680" w:rsidRPr="00832199" w:rsidTr="00AE4A19">
        <w:trPr>
          <w:trHeight w:val="315"/>
          <w:jc w:val="center"/>
        </w:trPr>
        <w:tc>
          <w:tcPr>
            <w:tcW w:w="590" w:type="dxa"/>
            <w:tcBorders>
              <w:top w:val="nil"/>
              <w:left w:val="single" w:sz="4" w:space="0" w:color="auto"/>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59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635"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563"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0</w:t>
            </w: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97"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sidRPr="00832199">
              <w:rPr>
                <w:lang w:eastAsia="en-US"/>
              </w:rPr>
              <w:t> </w:t>
            </w:r>
          </w:p>
        </w:tc>
        <w:tc>
          <w:tcPr>
            <w:tcW w:w="72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sidRPr="00832199">
              <w:rPr>
                <w:lang w:eastAsia="en-US"/>
              </w:rPr>
              <w:t> </w:t>
            </w:r>
          </w:p>
        </w:tc>
      </w:tr>
      <w:tr w:rsidR="00302680" w:rsidRPr="00832199" w:rsidTr="00AE4A19">
        <w:trPr>
          <w:trHeight w:val="315"/>
          <w:jc w:val="center"/>
        </w:trPr>
        <w:tc>
          <w:tcPr>
            <w:tcW w:w="590" w:type="dxa"/>
            <w:tcBorders>
              <w:top w:val="nil"/>
              <w:left w:val="single" w:sz="4" w:space="0" w:color="auto"/>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59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635"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563"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0</w:t>
            </w: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97"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c>
          <w:tcPr>
            <w:tcW w:w="72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r>
      <w:tr w:rsidR="00302680" w:rsidRPr="00832199" w:rsidTr="00AE4A19">
        <w:trPr>
          <w:trHeight w:val="315"/>
          <w:jc w:val="center"/>
        </w:trPr>
        <w:tc>
          <w:tcPr>
            <w:tcW w:w="590" w:type="dxa"/>
            <w:tcBorders>
              <w:top w:val="nil"/>
              <w:left w:val="single" w:sz="4" w:space="0" w:color="auto"/>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59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635"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563"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0</w:t>
            </w: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97"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c>
          <w:tcPr>
            <w:tcW w:w="72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r>
      <w:tr w:rsidR="00302680" w:rsidRPr="00832199" w:rsidTr="00AE4A19">
        <w:trPr>
          <w:trHeight w:val="315"/>
          <w:jc w:val="center"/>
        </w:trPr>
        <w:tc>
          <w:tcPr>
            <w:tcW w:w="590" w:type="dxa"/>
            <w:tcBorders>
              <w:top w:val="nil"/>
              <w:left w:val="single" w:sz="4" w:space="0" w:color="auto"/>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59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635"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563"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0</w:t>
            </w: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97"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c>
          <w:tcPr>
            <w:tcW w:w="72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r>
      <w:tr w:rsidR="00302680" w:rsidRPr="00832199" w:rsidTr="00AE4A19">
        <w:trPr>
          <w:trHeight w:val="315"/>
          <w:jc w:val="center"/>
        </w:trPr>
        <w:tc>
          <w:tcPr>
            <w:tcW w:w="590" w:type="dxa"/>
            <w:tcBorders>
              <w:top w:val="nil"/>
              <w:left w:val="single" w:sz="4" w:space="0" w:color="auto"/>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59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635"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563"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0</w:t>
            </w: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97"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c>
          <w:tcPr>
            <w:tcW w:w="72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r>
      <w:tr w:rsidR="00302680" w:rsidRPr="00832199" w:rsidTr="00AE4A19">
        <w:trPr>
          <w:trHeight w:val="315"/>
          <w:jc w:val="center"/>
        </w:trPr>
        <w:tc>
          <w:tcPr>
            <w:tcW w:w="590" w:type="dxa"/>
            <w:tcBorders>
              <w:top w:val="nil"/>
              <w:left w:val="single" w:sz="4" w:space="0" w:color="auto"/>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59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635"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0</w:t>
            </w:r>
          </w:p>
        </w:tc>
        <w:tc>
          <w:tcPr>
            <w:tcW w:w="563"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0</w:t>
            </w: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97"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c>
          <w:tcPr>
            <w:tcW w:w="72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r>
      <w:tr w:rsidR="00302680" w:rsidRPr="00832199" w:rsidTr="00AE4A19">
        <w:trPr>
          <w:trHeight w:val="315"/>
          <w:jc w:val="center"/>
        </w:trPr>
        <w:tc>
          <w:tcPr>
            <w:tcW w:w="590" w:type="dxa"/>
            <w:tcBorders>
              <w:top w:val="nil"/>
              <w:left w:val="single" w:sz="4" w:space="0" w:color="auto"/>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59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635"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1</w:t>
            </w:r>
          </w:p>
        </w:tc>
        <w:tc>
          <w:tcPr>
            <w:tcW w:w="563"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0</w:t>
            </w: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3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p>
        </w:tc>
        <w:tc>
          <w:tcPr>
            <w:tcW w:w="697"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c>
          <w:tcPr>
            <w:tcW w:w="720" w:type="dxa"/>
            <w:tcBorders>
              <w:top w:val="nil"/>
              <w:left w:val="nil"/>
              <w:bottom w:val="single" w:sz="4" w:space="0" w:color="auto"/>
              <w:right w:val="single" w:sz="4" w:space="0" w:color="auto"/>
            </w:tcBorders>
            <w:shd w:val="clear" w:color="auto" w:fill="auto"/>
          </w:tcPr>
          <w:p w:rsidR="00302680" w:rsidRPr="00832199" w:rsidRDefault="00302680" w:rsidP="00AE4A19">
            <w:pPr>
              <w:suppressAutoHyphens w:val="0"/>
              <w:jc w:val="center"/>
              <w:rPr>
                <w:lang w:eastAsia="en-US"/>
              </w:rPr>
            </w:pPr>
            <w:r>
              <w:rPr>
                <w:lang w:eastAsia="en-US"/>
              </w:rPr>
              <w:t> </w:t>
            </w:r>
          </w:p>
        </w:tc>
      </w:tr>
    </w:tbl>
    <w:p w:rsidR="00302680" w:rsidRPr="003A140C" w:rsidRDefault="00302680" w:rsidP="00302680">
      <w:pPr>
        <w:autoSpaceDE w:val="0"/>
        <w:autoSpaceDN w:val="0"/>
        <w:adjustRightInd w:val="0"/>
        <w:jc w:val="center"/>
      </w:pPr>
      <w:r w:rsidRPr="003A140C">
        <w:t xml:space="preserve">Table </w:t>
      </w:r>
      <w:r w:rsidR="00E95533">
        <w:t>5</w:t>
      </w:r>
      <w:r>
        <w:t>.1</w:t>
      </w:r>
    </w:p>
    <w:p w:rsidR="00302680" w:rsidRPr="003A140C" w:rsidRDefault="00302680" w:rsidP="00302680">
      <w:pPr>
        <w:autoSpaceDE w:val="0"/>
        <w:autoSpaceDN w:val="0"/>
        <w:adjustRightInd w:val="0"/>
      </w:pPr>
    </w:p>
    <w:p w:rsidR="00302680" w:rsidRDefault="00302680" w:rsidP="00302680">
      <w:pPr>
        <w:autoSpaceDE w:val="0"/>
        <w:autoSpaceDN w:val="0"/>
        <w:adjustRightInd w:val="0"/>
      </w:pPr>
    </w:p>
    <w:p w:rsidR="00A406BB" w:rsidRDefault="00A406BB" w:rsidP="00302680">
      <w:pPr>
        <w:autoSpaceDE w:val="0"/>
        <w:autoSpaceDN w:val="0"/>
        <w:adjustRightInd w:val="0"/>
      </w:pPr>
    </w:p>
    <w:p w:rsidR="00A406BB" w:rsidRDefault="00A406BB" w:rsidP="00302680">
      <w:pPr>
        <w:autoSpaceDE w:val="0"/>
        <w:autoSpaceDN w:val="0"/>
        <w:adjustRightInd w:val="0"/>
      </w:pPr>
    </w:p>
    <w:p w:rsidR="00302680" w:rsidRDefault="00302680" w:rsidP="00302680">
      <w:pPr>
        <w:autoSpaceDE w:val="0"/>
        <w:autoSpaceDN w:val="0"/>
        <w:adjustRightInd w:val="0"/>
      </w:pPr>
    </w:p>
    <w:p w:rsidR="00302680" w:rsidRPr="003A140C" w:rsidRDefault="00302680" w:rsidP="00302680">
      <w:pPr>
        <w:autoSpaceDE w:val="0"/>
        <w:autoSpaceDN w:val="0"/>
        <w:adjustRightInd w:val="0"/>
        <w:rPr>
          <w:b/>
          <w:bCs/>
          <w:lang w:eastAsia="ru-RU"/>
        </w:rPr>
      </w:pPr>
      <w:r w:rsidRPr="003A140C">
        <w:rPr>
          <w:b/>
          <w:bCs/>
        </w:rPr>
        <w:t xml:space="preserve">EXPERIMENT </w:t>
      </w:r>
      <w:r w:rsidR="00E95533">
        <w:rPr>
          <w:b/>
          <w:bCs/>
        </w:rPr>
        <w:t>5</w:t>
      </w:r>
      <w:r>
        <w:rPr>
          <w:b/>
          <w:bCs/>
        </w:rPr>
        <w:t>.</w:t>
      </w:r>
      <w:r w:rsidRPr="003A140C">
        <w:rPr>
          <w:b/>
          <w:bCs/>
        </w:rPr>
        <w:t xml:space="preserve">2 </w:t>
      </w:r>
      <w:r w:rsidRPr="003A140C">
        <w:rPr>
          <w:b/>
          <w:bCs/>
          <w:lang w:eastAsia="ru-RU"/>
        </w:rPr>
        <w:t>EXPERIMENT OF 1 X 8 DE-MULTIPLEXER (DUX)</w:t>
      </w:r>
    </w:p>
    <w:p w:rsidR="00302680" w:rsidRPr="003A140C" w:rsidRDefault="00302680" w:rsidP="00302680">
      <w:pPr>
        <w:autoSpaceDE w:val="0"/>
        <w:autoSpaceDN w:val="0"/>
        <w:adjustRightInd w:val="0"/>
        <w:rPr>
          <w:b/>
          <w:bCs/>
          <w:lang w:eastAsia="ru-RU"/>
        </w:rPr>
      </w:pPr>
      <w:proofErr w:type="spellStart"/>
      <w:r w:rsidRPr="003A140C">
        <w:rPr>
          <w:b/>
          <w:bCs/>
          <w:lang w:eastAsia="ru-RU"/>
        </w:rPr>
        <w:t>Equipments</w:t>
      </w:r>
      <w:proofErr w:type="spellEnd"/>
      <w:r w:rsidRPr="003A140C">
        <w:rPr>
          <w:b/>
          <w:bCs/>
          <w:lang w:eastAsia="ru-RU"/>
        </w:rPr>
        <w:t xml:space="preserve"> Used in the Experiment:</w:t>
      </w:r>
    </w:p>
    <w:p w:rsidR="00302680" w:rsidRPr="003A140C" w:rsidRDefault="00302680" w:rsidP="00302680">
      <w:pPr>
        <w:autoSpaceDE w:val="0"/>
        <w:autoSpaceDN w:val="0"/>
        <w:adjustRightInd w:val="0"/>
        <w:rPr>
          <w:lang w:eastAsia="ru-RU"/>
        </w:rPr>
      </w:pPr>
      <w:r w:rsidRPr="003A140C">
        <w:rPr>
          <w:lang w:eastAsia="ru-RU"/>
        </w:rPr>
        <w:t>1- Y-0016 main unit</w:t>
      </w:r>
    </w:p>
    <w:p w:rsidR="00302680" w:rsidRPr="003A140C" w:rsidRDefault="00302680" w:rsidP="00302680">
      <w:pPr>
        <w:autoSpaceDE w:val="0"/>
        <w:autoSpaceDN w:val="0"/>
        <w:adjustRightInd w:val="0"/>
        <w:rPr>
          <w:bCs/>
        </w:rPr>
      </w:pPr>
      <w:r w:rsidRPr="003A140C">
        <w:rPr>
          <w:lang w:eastAsia="ru-RU"/>
        </w:rPr>
        <w:t>2- Y-0016-009D module</w:t>
      </w:r>
    </w:p>
    <w:p w:rsidR="00302680" w:rsidRPr="003A140C" w:rsidRDefault="00302680" w:rsidP="00302680">
      <w:pPr>
        <w:autoSpaceDE w:val="0"/>
        <w:autoSpaceDN w:val="0"/>
        <w:adjustRightInd w:val="0"/>
        <w:ind w:left="720"/>
        <w:jc w:val="center"/>
        <w:rPr>
          <w:noProof/>
          <w:lang w:eastAsia="ru-RU"/>
        </w:rPr>
      </w:pPr>
      <w:r>
        <w:rPr>
          <w:noProof/>
          <w:lang w:eastAsia="en-US"/>
        </w:rPr>
        <w:drawing>
          <wp:inline distT="0" distB="0" distL="0" distR="0">
            <wp:extent cx="5866130" cy="4180205"/>
            <wp:effectExtent l="1905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0"/>
                    <a:srcRect/>
                    <a:stretch>
                      <a:fillRect/>
                    </a:stretch>
                  </pic:blipFill>
                  <pic:spPr bwMode="auto">
                    <a:xfrm>
                      <a:off x="0" y="0"/>
                      <a:ext cx="5866130" cy="4180205"/>
                    </a:xfrm>
                    <a:prstGeom prst="rect">
                      <a:avLst/>
                    </a:prstGeom>
                    <a:noFill/>
                    <a:ln w="9525">
                      <a:noFill/>
                      <a:miter lim="800000"/>
                      <a:headEnd/>
                      <a:tailEnd/>
                    </a:ln>
                  </pic:spPr>
                </pic:pic>
              </a:graphicData>
            </a:graphic>
          </wp:inline>
        </w:drawing>
      </w:r>
    </w:p>
    <w:p w:rsidR="00302680" w:rsidRPr="003A140C" w:rsidRDefault="00302680" w:rsidP="00302680">
      <w:pPr>
        <w:autoSpaceDE w:val="0"/>
        <w:autoSpaceDN w:val="0"/>
        <w:adjustRightInd w:val="0"/>
        <w:ind w:left="720"/>
        <w:jc w:val="center"/>
        <w:rPr>
          <w:bCs/>
        </w:rPr>
      </w:pPr>
      <w:r w:rsidRPr="003A140C">
        <w:t xml:space="preserve">Figure </w:t>
      </w:r>
      <w:r w:rsidR="00E95533">
        <w:t>5</w:t>
      </w:r>
      <w:r>
        <w:t>.</w:t>
      </w:r>
      <w:r w:rsidRPr="003A140C">
        <w:t>2</w:t>
      </w:r>
    </w:p>
    <w:p w:rsidR="00302680" w:rsidRPr="003A140C" w:rsidRDefault="00302680" w:rsidP="00302680">
      <w:pPr>
        <w:autoSpaceDE w:val="0"/>
        <w:autoSpaceDN w:val="0"/>
        <w:adjustRightInd w:val="0"/>
        <w:rPr>
          <w:b/>
          <w:bCs/>
          <w:lang w:eastAsia="ru-RU"/>
        </w:rPr>
      </w:pPr>
    </w:p>
    <w:p w:rsidR="00302680" w:rsidRPr="003A140C" w:rsidRDefault="00302680" w:rsidP="00302680">
      <w:pPr>
        <w:autoSpaceDE w:val="0"/>
        <w:autoSpaceDN w:val="0"/>
        <w:adjustRightInd w:val="0"/>
        <w:rPr>
          <w:b/>
          <w:bCs/>
          <w:lang w:eastAsia="ru-RU"/>
        </w:rPr>
      </w:pPr>
      <w:r w:rsidRPr="003A140C">
        <w:rPr>
          <w:b/>
          <w:bCs/>
          <w:lang w:eastAsia="ru-RU"/>
        </w:rPr>
        <w:t>Experimental Work:</w:t>
      </w:r>
    </w:p>
    <w:p w:rsidR="00302680" w:rsidRPr="003A140C" w:rsidRDefault="00302680" w:rsidP="00302680">
      <w:pPr>
        <w:autoSpaceDE w:val="0"/>
        <w:autoSpaceDN w:val="0"/>
        <w:adjustRightInd w:val="0"/>
        <w:rPr>
          <w:lang w:eastAsia="ru-RU"/>
        </w:rPr>
      </w:pPr>
      <w:r w:rsidRPr="003A140C">
        <w:rPr>
          <w:lang w:eastAsia="ru-RU"/>
        </w:rPr>
        <w:t xml:space="preserve">1. Connect the circuit as shown in figure </w:t>
      </w:r>
      <w:r w:rsidR="00E95533">
        <w:rPr>
          <w:lang w:eastAsia="ru-RU"/>
        </w:rPr>
        <w:t>5</w:t>
      </w:r>
      <w:r>
        <w:rPr>
          <w:lang w:eastAsia="ru-RU"/>
        </w:rPr>
        <w:t>.</w:t>
      </w:r>
      <w:r w:rsidRPr="003A140C">
        <w:rPr>
          <w:lang w:eastAsia="ru-RU"/>
        </w:rPr>
        <w:t>2 and apply the power.</w:t>
      </w:r>
    </w:p>
    <w:p w:rsidR="00302680" w:rsidRPr="003A140C" w:rsidRDefault="00302680" w:rsidP="00302680">
      <w:pPr>
        <w:autoSpaceDE w:val="0"/>
        <w:autoSpaceDN w:val="0"/>
        <w:adjustRightInd w:val="0"/>
        <w:rPr>
          <w:lang w:eastAsia="ru-RU"/>
        </w:rPr>
      </w:pPr>
      <w:r w:rsidRPr="003A140C">
        <w:rPr>
          <w:lang w:eastAsia="ru-RU"/>
        </w:rPr>
        <w:t xml:space="preserve">2. Apply the inputs given in Table </w:t>
      </w:r>
      <w:r w:rsidR="00E95533">
        <w:rPr>
          <w:lang w:eastAsia="ru-RU"/>
        </w:rPr>
        <w:t>5</w:t>
      </w:r>
      <w:r>
        <w:rPr>
          <w:lang w:eastAsia="ru-RU"/>
        </w:rPr>
        <w:t>.</w:t>
      </w:r>
      <w:r w:rsidRPr="003A140C">
        <w:rPr>
          <w:lang w:eastAsia="ru-RU"/>
        </w:rPr>
        <w:t>2 using the switches. Observe the D outputs</w:t>
      </w:r>
      <w:r>
        <w:rPr>
          <w:lang w:eastAsia="ru-RU"/>
        </w:rPr>
        <w:t xml:space="preserve"> </w:t>
      </w:r>
      <w:r w:rsidRPr="003A140C">
        <w:rPr>
          <w:lang w:eastAsia="ru-RU"/>
        </w:rPr>
        <w:t xml:space="preserve">from LED display and note them on the table </w:t>
      </w:r>
      <w:r w:rsidR="00E95533">
        <w:rPr>
          <w:lang w:eastAsia="ru-RU"/>
        </w:rPr>
        <w:t>5</w:t>
      </w:r>
      <w:r>
        <w:rPr>
          <w:lang w:eastAsia="ru-RU"/>
        </w:rPr>
        <w:t>.</w:t>
      </w:r>
      <w:r w:rsidRPr="003A140C">
        <w:rPr>
          <w:lang w:eastAsia="ru-RU"/>
        </w:rPr>
        <w:t>2</w:t>
      </w:r>
    </w:p>
    <w:p w:rsidR="00302680" w:rsidRPr="003A140C" w:rsidRDefault="00302680" w:rsidP="00302680">
      <w:pPr>
        <w:autoSpaceDE w:val="0"/>
        <w:autoSpaceDN w:val="0"/>
        <w:adjustRightInd w:val="0"/>
        <w:rPr>
          <w:lang w:eastAsia="ru-RU"/>
        </w:rPr>
      </w:pPr>
      <w:r w:rsidRPr="003A140C">
        <w:rPr>
          <w:lang w:eastAsia="ru-RU"/>
        </w:rPr>
        <w:t>3. Have the input</w:t>
      </w:r>
      <w:r>
        <w:rPr>
          <w:lang w:eastAsia="ru-RU"/>
        </w:rPr>
        <w:t xml:space="preserve"> Y</w:t>
      </w:r>
      <w:r w:rsidRPr="003A140C">
        <w:rPr>
          <w:lang w:eastAsia="ru-RU"/>
        </w:rPr>
        <w:t xml:space="preserve"> been transferred to the output</w:t>
      </w:r>
      <w:r>
        <w:rPr>
          <w:lang w:eastAsia="ru-RU"/>
        </w:rPr>
        <w:t>s</w:t>
      </w:r>
      <w:r w:rsidRPr="003A140C">
        <w:rPr>
          <w:lang w:eastAsia="ru-RU"/>
        </w:rPr>
        <w:t xml:space="preserve"> </w:t>
      </w:r>
      <w:r>
        <w:rPr>
          <w:lang w:eastAsia="ru-RU"/>
        </w:rPr>
        <w:t>D0-D7</w:t>
      </w:r>
      <w:r w:rsidRPr="003A140C">
        <w:rPr>
          <w:lang w:eastAsia="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2"/>
        <w:gridCol w:w="631"/>
        <w:gridCol w:w="631"/>
        <w:gridCol w:w="631"/>
        <w:gridCol w:w="630"/>
        <w:gridCol w:w="629"/>
        <w:gridCol w:w="629"/>
        <w:gridCol w:w="630"/>
        <w:gridCol w:w="630"/>
        <w:gridCol w:w="630"/>
        <w:gridCol w:w="630"/>
        <w:gridCol w:w="630"/>
        <w:gridCol w:w="630"/>
        <w:gridCol w:w="582"/>
      </w:tblGrid>
      <w:tr w:rsidR="00302680" w:rsidRPr="003A140C" w:rsidTr="00AE4A19">
        <w:trPr>
          <w:jc w:val="center"/>
        </w:trPr>
        <w:tc>
          <w:tcPr>
            <w:tcW w:w="3784" w:type="dxa"/>
            <w:gridSpan w:val="6"/>
            <w:shd w:val="clear" w:color="auto" w:fill="auto"/>
          </w:tcPr>
          <w:p w:rsidR="00302680" w:rsidRPr="003A140C" w:rsidRDefault="00302680" w:rsidP="00AE4A19">
            <w:pPr>
              <w:autoSpaceDE w:val="0"/>
              <w:autoSpaceDN w:val="0"/>
              <w:adjustRightInd w:val="0"/>
              <w:jc w:val="center"/>
              <w:rPr>
                <w:b/>
              </w:rPr>
            </w:pPr>
            <w:r w:rsidRPr="003A140C">
              <w:rPr>
                <w:b/>
              </w:rPr>
              <w:t>INPUTS</w:t>
            </w:r>
          </w:p>
        </w:tc>
        <w:tc>
          <w:tcPr>
            <w:tcW w:w="4991" w:type="dxa"/>
            <w:gridSpan w:val="8"/>
            <w:shd w:val="clear" w:color="auto" w:fill="auto"/>
          </w:tcPr>
          <w:p w:rsidR="00302680" w:rsidRPr="003A140C" w:rsidRDefault="00302680" w:rsidP="00AE4A19">
            <w:pPr>
              <w:autoSpaceDE w:val="0"/>
              <w:autoSpaceDN w:val="0"/>
              <w:adjustRightInd w:val="0"/>
              <w:jc w:val="center"/>
              <w:rPr>
                <w:b/>
              </w:rPr>
            </w:pPr>
            <w:r w:rsidRPr="003A140C">
              <w:rPr>
                <w:b/>
              </w:rPr>
              <w:t>OUTPUTS</w:t>
            </w:r>
          </w:p>
        </w:tc>
      </w:tr>
      <w:tr w:rsidR="00302680" w:rsidRPr="003A140C" w:rsidTr="00AE4A19">
        <w:trPr>
          <w:jc w:val="center"/>
        </w:trPr>
        <w:tc>
          <w:tcPr>
            <w:tcW w:w="632" w:type="dxa"/>
            <w:shd w:val="clear" w:color="auto" w:fill="auto"/>
          </w:tcPr>
          <w:p w:rsidR="00302680" w:rsidRPr="003A140C" w:rsidRDefault="00302680" w:rsidP="00AE4A19">
            <w:pPr>
              <w:autoSpaceDE w:val="0"/>
              <w:autoSpaceDN w:val="0"/>
              <w:adjustRightInd w:val="0"/>
              <w:jc w:val="center"/>
              <w:rPr>
                <w:b/>
              </w:rPr>
            </w:pPr>
            <w:r w:rsidRPr="003A140C">
              <w:rPr>
                <w:b/>
              </w:rPr>
              <w:t>S2</w:t>
            </w:r>
          </w:p>
        </w:tc>
        <w:tc>
          <w:tcPr>
            <w:tcW w:w="631" w:type="dxa"/>
            <w:shd w:val="clear" w:color="auto" w:fill="auto"/>
          </w:tcPr>
          <w:p w:rsidR="00302680" w:rsidRPr="003A140C" w:rsidRDefault="00302680" w:rsidP="00AE4A19">
            <w:pPr>
              <w:autoSpaceDE w:val="0"/>
              <w:autoSpaceDN w:val="0"/>
              <w:adjustRightInd w:val="0"/>
              <w:jc w:val="center"/>
              <w:rPr>
                <w:b/>
              </w:rPr>
            </w:pPr>
            <w:r w:rsidRPr="003A140C">
              <w:rPr>
                <w:b/>
              </w:rPr>
              <w:t>S1</w:t>
            </w:r>
          </w:p>
        </w:tc>
        <w:tc>
          <w:tcPr>
            <w:tcW w:w="631" w:type="dxa"/>
            <w:shd w:val="clear" w:color="auto" w:fill="auto"/>
          </w:tcPr>
          <w:p w:rsidR="00302680" w:rsidRPr="003A140C" w:rsidRDefault="00302680" w:rsidP="00AE4A19">
            <w:pPr>
              <w:autoSpaceDE w:val="0"/>
              <w:autoSpaceDN w:val="0"/>
              <w:adjustRightInd w:val="0"/>
              <w:jc w:val="center"/>
              <w:rPr>
                <w:b/>
              </w:rPr>
            </w:pPr>
            <w:r w:rsidRPr="003A140C">
              <w:rPr>
                <w:b/>
              </w:rPr>
              <w:t>S0</w:t>
            </w:r>
          </w:p>
        </w:tc>
        <w:tc>
          <w:tcPr>
            <w:tcW w:w="631" w:type="dxa"/>
            <w:shd w:val="clear" w:color="auto" w:fill="auto"/>
          </w:tcPr>
          <w:p w:rsidR="00302680" w:rsidRPr="003A140C" w:rsidRDefault="00302680" w:rsidP="00AE4A19">
            <w:pPr>
              <w:autoSpaceDE w:val="0"/>
              <w:autoSpaceDN w:val="0"/>
              <w:adjustRightInd w:val="0"/>
              <w:jc w:val="center"/>
              <w:rPr>
                <w:b/>
              </w:rPr>
            </w:pPr>
            <w:r w:rsidRPr="003A140C">
              <w:rPr>
                <w:b/>
              </w:rPr>
              <w:t>E’</w:t>
            </w:r>
          </w:p>
        </w:tc>
        <w:tc>
          <w:tcPr>
            <w:tcW w:w="630" w:type="dxa"/>
            <w:shd w:val="clear" w:color="auto" w:fill="auto"/>
          </w:tcPr>
          <w:p w:rsidR="00302680" w:rsidRPr="003A140C" w:rsidRDefault="00302680" w:rsidP="00AE4A19">
            <w:pPr>
              <w:autoSpaceDE w:val="0"/>
              <w:autoSpaceDN w:val="0"/>
              <w:adjustRightInd w:val="0"/>
              <w:jc w:val="center"/>
              <w:rPr>
                <w:b/>
              </w:rPr>
            </w:pPr>
            <w:r w:rsidRPr="003A140C">
              <w:rPr>
                <w:b/>
              </w:rPr>
              <w:t>Y</w:t>
            </w:r>
          </w:p>
        </w:tc>
        <w:tc>
          <w:tcPr>
            <w:tcW w:w="629" w:type="dxa"/>
            <w:shd w:val="clear" w:color="auto" w:fill="auto"/>
          </w:tcPr>
          <w:p w:rsidR="00302680" w:rsidRPr="003A140C" w:rsidRDefault="00302680" w:rsidP="00AE4A19">
            <w:pPr>
              <w:autoSpaceDE w:val="0"/>
              <w:autoSpaceDN w:val="0"/>
              <w:adjustRightInd w:val="0"/>
              <w:jc w:val="center"/>
              <w:rPr>
                <w:b/>
              </w:rPr>
            </w:pPr>
            <w:r w:rsidRPr="003A140C">
              <w:rPr>
                <w:b/>
              </w:rPr>
              <w:t>Y’</w:t>
            </w:r>
          </w:p>
        </w:tc>
        <w:tc>
          <w:tcPr>
            <w:tcW w:w="629" w:type="dxa"/>
            <w:shd w:val="clear" w:color="auto" w:fill="auto"/>
          </w:tcPr>
          <w:p w:rsidR="00302680" w:rsidRPr="003A140C" w:rsidRDefault="00302680" w:rsidP="00AE4A19">
            <w:pPr>
              <w:autoSpaceDE w:val="0"/>
              <w:autoSpaceDN w:val="0"/>
              <w:adjustRightInd w:val="0"/>
              <w:jc w:val="center"/>
              <w:rPr>
                <w:b/>
              </w:rPr>
            </w:pPr>
            <w:r w:rsidRPr="003A140C">
              <w:rPr>
                <w:b/>
              </w:rPr>
              <w:t>D0</w:t>
            </w:r>
          </w:p>
        </w:tc>
        <w:tc>
          <w:tcPr>
            <w:tcW w:w="630" w:type="dxa"/>
            <w:shd w:val="clear" w:color="auto" w:fill="auto"/>
          </w:tcPr>
          <w:p w:rsidR="00302680" w:rsidRPr="003A140C" w:rsidRDefault="00302680" w:rsidP="00AE4A19">
            <w:pPr>
              <w:autoSpaceDE w:val="0"/>
              <w:autoSpaceDN w:val="0"/>
              <w:adjustRightInd w:val="0"/>
              <w:jc w:val="center"/>
              <w:rPr>
                <w:b/>
              </w:rPr>
            </w:pPr>
            <w:r w:rsidRPr="003A140C">
              <w:rPr>
                <w:b/>
              </w:rPr>
              <w:t>D1</w:t>
            </w:r>
          </w:p>
        </w:tc>
        <w:tc>
          <w:tcPr>
            <w:tcW w:w="630" w:type="dxa"/>
            <w:shd w:val="clear" w:color="auto" w:fill="auto"/>
          </w:tcPr>
          <w:p w:rsidR="00302680" w:rsidRPr="003A140C" w:rsidRDefault="00302680" w:rsidP="00AE4A19">
            <w:pPr>
              <w:autoSpaceDE w:val="0"/>
              <w:autoSpaceDN w:val="0"/>
              <w:adjustRightInd w:val="0"/>
              <w:jc w:val="center"/>
              <w:rPr>
                <w:b/>
              </w:rPr>
            </w:pPr>
            <w:r w:rsidRPr="003A140C">
              <w:rPr>
                <w:b/>
              </w:rPr>
              <w:t>D2</w:t>
            </w:r>
          </w:p>
        </w:tc>
        <w:tc>
          <w:tcPr>
            <w:tcW w:w="630" w:type="dxa"/>
            <w:shd w:val="clear" w:color="auto" w:fill="auto"/>
          </w:tcPr>
          <w:p w:rsidR="00302680" w:rsidRPr="003A140C" w:rsidRDefault="00302680" w:rsidP="00AE4A19">
            <w:pPr>
              <w:autoSpaceDE w:val="0"/>
              <w:autoSpaceDN w:val="0"/>
              <w:adjustRightInd w:val="0"/>
              <w:jc w:val="center"/>
              <w:rPr>
                <w:b/>
              </w:rPr>
            </w:pPr>
            <w:r w:rsidRPr="003A140C">
              <w:rPr>
                <w:b/>
              </w:rPr>
              <w:t>D3</w:t>
            </w:r>
          </w:p>
        </w:tc>
        <w:tc>
          <w:tcPr>
            <w:tcW w:w="630" w:type="dxa"/>
            <w:shd w:val="clear" w:color="auto" w:fill="auto"/>
          </w:tcPr>
          <w:p w:rsidR="00302680" w:rsidRPr="003A140C" w:rsidRDefault="00302680" w:rsidP="00AE4A19">
            <w:pPr>
              <w:autoSpaceDE w:val="0"/>
              <w:autoSpaceDN w:val="0"/>
              <w:adjustRightInd w:val="0"/>
              <w:jc w:val="center"/>
              <w:rPr>
                <w:b/>
              </w:rPr>
            </w:pPr>
            <w:r w:rsidRPr="003A140C">
              <w:rPr>
                <w:b/>
              </w:rPr>
              <w:t>D4</w:t>
            </w:r>
          </w:p>
        </w:tc>
        <w:tc>
          <w:tcPr>
            <w:tcW w:w="630" w:type="dxa"/>
            <w:shd w:val="clear" w:color="auto" w:fill="auto"/>
          </w:tcPr>
          <w:p w:rsidR="00302680" w:rsidRPr="003A140C" w:rsidRDefault="00302680" w:rsidP="00AE4A19">
            <w:pPr>
              <w:autoSpaceDE w:val="0"/>
              <w:autoSpaceDN w:val="0"/>
              <w:adjustRightInd w:val="0"/>
              <w:jc w:val="center"/>
              <w:rPr>
                <w:b/>
              </w:rPr>
            </w:pPr>
            <w:r w:rsidRPr="003A140C">
              <w:rPr>
                <w:b/>
              </w:rPr>
              <w:t>D5</w:t>
            </w:r>
          </w:p>
        </w:tc>
        <w:tc>
          <w:tcPr>
            <w:tcW w:w="630" w:type="dxa"/>
            <w:shd w:val="clear" w:color="auto" w:fill="auto"/>
          </w:tcPr>
          <w:p w:rsidR="00302680" w:rsidRPr="003A140C" w:rsidRDefault="00302680" w:rsidP="00AE4A19">
            <w:pPr>
              <w:autoSpaceDE w:val="0"/>
              <w:autoSpaceDN w:val="0"/>
              <w:adjustRightInd w:val="0"/>
              <w:jc w:val="center"/>
              <w:rPr>
                <w:b/>
              </w:rPr>
            </w:pPr>
            <w:r w:rsidRPr="003A140C">
              <w:rPr>
                <w:b/>
              </w:rPr>
              <w:t>D6</w:t>
            </w:r>
          </w:p>
        </w:tc>
        <w:tc>
          <w:tcPr>
            <w:tcW w:w="582" w:type="dxa"/>
            <w:shd w:val="clear" w:color="auto" w:fill="auto"/>
          </w:tcPr>
          <w:p w:rsidR="00302680" w:rsidRPr="003A140C" w:rsidRDefault="00302680" w:rsidP="00AE4A19">
            <w:pPr>
              <w:autoSpaceDE w:val="0"/>
              <w:autoSpaceDN w:val="0"/>
              <w:adjustRightInd w:val="0"/>
              <w:jc w:val="center"/>
              <w:rPr>
                <w:b/>
              </w:rPr>
            </w:pPr>
            <w:r w:rsidRPr="003A140C">
              <w:rPr>
                <w:b/>
              </w:rPr>
              <w:t>D7</w:t>
            </w:r>
          </w:p>
        </w:tc>
      </w:tr>
      <w:tr w:rsidR="00302680" w:rsidRPr="003A140C" w:rsidTr="00AE4A19">
        <w:trPr>
          <w:jc w:val="center"/>
        </w:trPr>
        <w:tc>
          <w:tcPr>
            <w:tcW w:w="632"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0" w:type="dxa"/>
            <w:shd w:val="clear" w:color="auto" w:fill="auto"/>
          </w:tcPr>
          <w:p w:rsidR="00302680" w:rsidRPr="003A140C" w:rsidRDefault="00302680" w:rsidP="00AE4A19">
            <w:pPr>
              <w:autoSpaceDE w:val="0"/>
              <w:autoSpaceDN w:val="0"/>
              <w:adjustRightInd w:val="0"/>
              <w:jc w:val="center"/>
            </w:pPr>
            <w:r w:rsidRPr="003A140C">
              <w:t>1</w:t>
            </w:r>
          </w:p>
        </w:tc>
        <w:tc>
          <w:tcPr>
            <w:tcW w:w="629" w:type="dxa"/>
            <w:shd w:val="clear" w:color="auto" w:fill="auto"/>
          </w:tcPr>
          <w:p w:rsidR="00302680" w:rsidRPr="003A140C" w:rsidRDefault="00302680" w:rsidP="00AE4A19">
            <w:pPr>
              <w:autoSpaceDE w:val="0"/>
              <w:autoSpaceDN w:val="0"/>
              <w:adjustRightInd w:val="0"/>
              <w:jc w:val="center"/>
            </w:pPr>
            <w:r w:rsidRPr="003A140C">
              <w:t>0</w:t>
            </w:r>
          </w:p>
        </w:tc>
        <w:tc>
          <w:tcPr>
            <w:tcW w:w="629"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582" w:type="dxa"/>
            <w:shd w:val="clear" w:color="auto" w:fill="auto"/>
          </w:tcPr>
          <w:p w:rsidR="00302680" w:rsidRPr="003A140C" w:rsidRDefault="00302680" w:rsidP="00AE4A19">
            <w:pPr>
              <w:autoSpaceDE w:val="0"/>
              <w:autoSpaceDN w:val="0"/>
              <w:adjustRightInd w:val="0"/>
              <w:jc w:val="center"/>
            </w:pPr>
          </w:p>
        </w:tc>
      </w:tr>
      <w:tr w:rsidR="00302680" w:rsidRPr="003A140C" w:rsidTr="00AE4A19">
        <w:trPr>
          <w:jc w:val="center"/>
        </w:trPr>
        <w:tc>
          <w:tcPr>
            <w:tcW w:w="632"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0" w:type="dxa"/>
            <w:shd w:val="clear" w:color="auto" w:fill="auto"/>
          </w:tcPr>
          <w:p w:rsidR="00302680" w:rsidRPr="003A140C" w:rsidRDefault="00302680" w:rsidP="00AE4A19">
            <w:pPr>
              <w:autoSpaceDE w:val="0"/>
              <w:autoSpaceDN w:val="0"/>
              <w:adjustRightInd w:val="0"/>
              <w:jc w:val="center"/>
            </w:pPr>
            <w:r w:rsidRPr="003A140C">
              <w:t>1</w:t>
            </w:r>
          </w:p>
        </w:tc>
        <w:tc>
          <w:tcPr>
            <w:tcW w:w="629" w:type="dxa"/>
            <w:shd w:val="clear" w:color="auto" w:fill="auto"/>
          </w:tcPr>
          <w:p w:rsidR="00302680" w:rsidRPr="003A140C" w:rsidRDefault="00302680" w:rsidP="00AE4A19">
            <w:pPr>
              <w:autoSpaceDE w:val="0"/>
              <w:autoSpaceDN w:val="0"/>
              <w:adjustRightInd w:val="0"/>
              <w:jc w:val="center"/>
            </w:pPr>
            <w:r w:rsidRPr="003A140C">
              <w:t>0</w:t>
            </w:r>
          </w:p>
        </w:tc>
        <w:tc>
          <w:tcPr>
            <w:tcW w:w="629"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582" w:type="dxa"/>
            <w:shd w:val="clear" w:color="auto" w:fill="auto"/>
          </w:tcPr>
          <w:p w:rsidR="00302680" w:rsidRPr="003A140C" w:rsidRDefault="00302680" w:rsidP="00AE4A19">
            <w:pPr>
              <w:autoSpaceDE w:val="0"/>
              <w:autoSpaceDN w:val="0"/>
              <w:adjustRightInd w:val="0"/>
              <w:jc w:val="center"/>
            </w:pPr>
          </w:p>
        </w:tc>
      </w:tr>
      <w:tr w:rsidR="00302680" w:rsidRPr="003A140C" w:rsidTr="00AE4A19">
        <w:trPr>
          <w:jc w:val="center"/>
        </w:trPr>
        <w:tc>
          <w:tcPr>
            <w:tcW w:w="632"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0" w:type="dxa"/>
            <w:shd w:val="clear" w:color="auto" w:fill="auto"/>
          </w:tcPr>
          <w:p w:rsidR="00302680" w:rsidRPr="003A140C" w:rsidRDefault="00302680" w:rsidP="00AE4A19">
            <w:pPr>
              <w:autoSpaceDE w:val="0"/>
              <w:autoSpaceDN w:val="0"/>
              <w:adjustRightInd w:val="0"/>
              <w:jc w:val="center"/>
            </w:pPr>
            <w:r w:rsidRPr="003A140C">
              <w:t>1</w:t>
            </w:r>
          </w:p>
        </w:tc>
        <w:tc>
          <w:tcPr>
            <w:tcW w:w="629" w:type="dxa"/>
            <w:shd w:val="clear" w:color="auto" w:fill="auto"/>
          </w:tcPr>
          <w:p w:rsidR="00302680" w:rsidRPr="003A140C" w:rsidRDefault="00302680" w:rsidP="00AE4A19">
            <w:pPr>
              <w:autoSpaceDE w:val="0"/>
              <w:autoSpaceDN w:val="0"/>
              <w:adjustRightInd w:val="0"/>
              <w:jc w:val="center"/>
            </w:pPr>
            <w:r w:rsidRPr="003A140C">
              <w:t>0</w:t>
            </w:r>
          </w:p>
        </w:tc>
        <w:tc>
          <w:tcPr>
            <w:tcW w:w="629"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582" w:type="dxa"/>
            <w:shd w:val="clear" w:color="auto" w:fill="auto"/>
          </w:tcPr>
          <w:p w:rsidR="00302680" w:rsidRPr="003A140C" w:rsidRDefault="00302680" w:rsidP="00AE4A19">
            <w:pPr>
              <w:autoSpaceDE w:val="0"/>
              <w:autoSpaceDN w:val="0"/>
              <w:adjustRightInd w:val="0"/>
              <w:jc w:val="center"/>
            </w:pPr>
          </w:p>
        </w:tc>
      </w:tr>
      <w:tr w:rsidR="00302680" w:rsidRPr="003A140C" w:rsidTr="00AE4A19">
        <w:trPr>
          <w:jc w:val="center"/>
        </w:trPr>
        <w:tc>
          <w:tcPr>
            <w:tcW w:w="632"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0" w:type="dxa"/>
            <w:shd w:val="clear" w:color="auto" w:fill="auto"/>
          </w:tcPr>
          <w:p w:rsidR="00302680" w:rsidRPr="003A140C" w:rsidRDefault="00302680" w:rsidP="00AE4A19">
            <w:pPr>
              <w:autoSpaceDE w:val="0"/>
              <w:autoSpaceDN w:val="0"/>
              <w:adjustRightInd w:val="0"/>
              <w:jc w:val="center"/>
            </w:pPr>
            <w:r w:rsidRPr="003A140C">
              <w:t>1</w:t>
            </w:r>
          </w:p>
        </w:tc>
        <w:tc>
          <w:tcPr>
            <w:tcW w:w="629" w:type="dxa"/>
            <w:shd w:val="clear" w:color="auto" w:fill="auto"/>
          </w:tcPr>
          <w:p w:rsidR="00302680" w:rsidRPr="003A140C" w:rsidRDefault="00302680" w:rsidP="00AE4A19">
            <w:pPr>
              <w:autoSpaceDE w:val="0"/>
              <w:autoSpaceDN w:val="0"/>
              <w:adjustRightInd w:val="0"/>
              <w:jc w:val="center"/>
            </w:pPr>
            <w:r w:rsidRPr="003A140C">
              <w:t>0</w:t>
            </w:r>
          </w:p>
        </w:tc>
        <w:tc>
          <w:tcPr>
            <w:tcW w:w="629"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582" w:type="dxa"/>
            <w:shd w:val="clear" w:color="auto" w:fill="auto"/>
          </w:tcPr>
          <w:p w:rsidR="00302680" w:rsidRPr="003A140C" w:rsidRDefault="00302680" w:rsidP="00AE4A19">
            <w:pPr>
              <w:autoSpaceDE w:val="0"/>
              <w:autoSpaceDN w:val="0"/>
              <w:adjustRightInd w:val="0"/>
              <w:jc w:val="center"/>
            </w:pPr>
          </w:p>
        </w:tc>
      </w:tr>
      <w:tr w:rsidR="00302680" w:rsidRPr="003A140C" w:rsidTr="00AE4A19">
        <w:trPr>
          <w:jc w:val="center"/>
        </w:trPr>
        <w:tc>
          <w:tcPr>
            <w:tcW w:w="632"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0" w:type="dxa"/>
            <w:shd w:val="clear" w:color="auto" w:fill="auto"/>
          </w:tcPr>
          <w:p w:rsidR="00302680" w:rsidRPr="003A140C" w:rsidRDefault="00302680" w:rsidP="00AE4A19">
            <w:pPr>
              <w:autoSpaceDE w:val="0"/>
              <w:autoSpaceDN w:val="0"/>
              <w:adjustRightInd w:val="0"/>
              <w:jc w:val="center"/>
            </w:pPr>
            <w:r w:rsidRPr="003A140C">
              <w:t>1</w:t>
            </w:r>
          </w:p>
        </w:tc>
        <w:tc>
          <w:tcPr>
            <w:tcW w:w="629" w:type="dxa"/>
            <w:shd w:val="clear" w:color="auto" w:fill="auto"/>
          </w:tcPr>
          <w:p w:rsidR="00302680" w:rsidRPr="003A140C" w:rsidRDefault="00302680" w:rsidP="00AE4A19">
            <w:pPr>
              <w:autoSpaceDE w:val="0"/>
              <w:autoSpaceDN w:val="0"/>
              <w:adjustRightInd w:val="0"/>
              <w:jc w:val="center"/>
            </w:pPr>
            <w:r w:rsidRPr="003A140C">
              <w:t>0</w:t>
            </w:r>
          </w:p>
        </w:tc>
        <w:tc>
          <w:tcPr>
            <w:tcW w:w="629"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582" w:type="dxa"/>
            <w:shd w:val="clear" w:color="auto" w:fill="auto"/>
          </w:tcPr>
          <w:p w:rsidR="00302680" w:rsidRPr="003A140C" w:rsidRDefault="00302680" w:rsidP="00AE4A19">
            <w:pPr>
              <w:autoSpaceDE w:val="0"/>
              <w:autoSpaceDN w:val="0"/>
              <w:adjustRightInd w:val="0"/>
              <w:jc w:val="center"/>
            </w:pPr>
          </w:p>
        </w:tc>
      </w:tr>
      <w:tr w:rsidR="00302680" w:rsidRPr="003A140C" w:rsidTr="00AE4A19">
        <w:trPr>
          <w:jc w:val="center"/>
        </w:trPr>
        <w:tc>
          <w:tcPr>
            <w:tcW w:w="632"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0" w:type="dxa"/>
            <w:shd w:val="clear" w:color="auto" w:fill="auto"/>
          </w:tcPr>
          <w:p w:rsidR="00302680" w:rsidRPr="003A140C" w:rsidRDefault="00302680" w:rsidP="00AE4A19">
            <w:pPr>
              <w:autoSpaceDE w:val="0"/>
              <w:autoSpaceDN w:val="0"/>
              <w:adjustRightInd w:val="0"/>
              <w:jc w:val="center"/>
            </w:pPr>
            <w:r w:rsidRPr="003A140C">
              <w:t>1</w:t>
            </w:r>
          </w:p>
        </w:tc>
        <w:tc>
          <w:tcPr>
            <w:tcW w:w="629" w:type="dxa"/>
            <w:shd w:val="clear" w:color="auto" w:fill="auto"/>
          </w:tcPr>
          <w:p w:rsidR="00302680" w:rsidRPr="003A140C" w:rsidRDefault="00302680" w:rsidP="00AE4A19">
            <w:pPr>
              <w:autoSpaceDE w:val="0"/>
              <w:autoSpaceDN w:val="0"/>
              <w:adjustRightInd w:val="0"/>
              <w:jc w:val="center"/>
            </w:pPr>
            <w:r w:rsidRPr="003A140C">
              <w:t>0</w:t>
            </w:r>
          </w:p>
        </w:tc>
        <w:tc>
          <w:tcPr>
            <w:tcW w:w="629"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582" w:type="dxa"/>
            <w:shd w:val="clear" w:color="auto" w:fill="auto"/>
          </w:tcPr>
          <w:p w:rsidR="00302680" w:rsidRPr="003A140C" w:rsidRDefault="00302680" w:rsidP="00AE4A19">
            <w:pPr>
              <w:autoSpaceDE w:val="0"/>
              <w:autoSpaceDN w:val="0"/>
              <w:adjustRightInd w:val="0"/>
              <w:jc w:val="center"/>
            </w:pPr>
          </w:p>
        </w:tc>
      </w:tr>
      <w:tr w:rsidR="00302680" w:rsidRPr="003A140C" w:rsidTr="00AE4A19">
        <w:trPr>
          <w:jc w:val="center"/>
        </w:trPr>
        <w:tc>
          <w:tcPr>
            <w:tcW w:w="632"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0" w:type="dxa"/>
            <w:shd w:val="clear" w:color="auto" w:fill="auto"/>
          </w:tcPr>
          <w:p w:rsidR="00302680" w:rsidRPr="003A140C" w:rsidRDefault="00302680" w:rsidP="00AE4A19">
            <w:pPr>
              <w:autoSpaceDE w:val="0"/>
              <w:autoSpaceDN w:val="0"/>
              <w:adjustRightInd w:val="0"/>
              <w:jc w:val="center"/>
            </w:pPr>
            <w:r w:rsidRPr="003A140C">
              <w:t>1</w:t>
            </w:r>
          </w:p>
        </w:tc>
        <w:tc>
          <w:tcPr>
            <w:tcW w:w="629" w:type="dxa"/>
            <w:shd w:val="clear" w:color="auto" w:fill="auto"/>
          </w:tcPr>
          <w:p w:rsidR="00302680" w:rsidRPr="003A140C" w:rsidRDefault="00302680" w:rsidP="00AE4A19">
            <w:pPr>
              <w:autoSpaceDE w:val="0"/>
              <w:autoSpaceDN w:val="0"/>
              <w:adjustRightInd w:val="0"/>
              <w:jc w:val="center"/>
            </w:pPr>
            <w:r w:rsidRPr="003A140C">
              <w:t>0</w:t>
            </w:r>
          </w:p>
        </w:tc>
        <w:tc>
          <w:tcPr>
            <w:tcW w:w="629"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582" w:type="dxa"/>
            <w:shd w:val="clear" w:color="auto" w:fill="auto"/>
          </w:tcPr>
          <w:p w:rsidR="00302680" w:rsidRPr="003A140C" w:rsidRDefault="00302680" w:rsidP="00AE4A19">
            <w:pPr>
              <w:autoSpaceDE w:val="0"/>
              <w:autoSpaceDN w:val="0"/>
              <w:adjustRightInd w:val="0"/>
              <w:jc w:val="center"/>
            </w:pPr>
          </w:p>
        </w:tc>
      </w:tr>
      <w:tr w:rsidR="00302680" w:rsidRPr="003A140C" w:rsidTr="00AE4A19">
        <w:trPr>
          <w:jc w:val="center"/>
        </w:trPr>
        <w:tc>
          <w:tcPr>
            <w:tcW w:w="632"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1</w:t>
            </w:r>
          </w:p>
        </w:tc>
        <w:tc>
          <w:tcPr>
            <w:tcW w:w="631" w:type="dxa"/>
            <w:shd w:val="clear" w:color="auto" w:fill="auto"/>
          </w:tcPr>
          <w:p w:rsidR="00302680" w:rsidRPr="003A140C" w:rsidRDefault="00302680" w:rsidP="00AE4A19">
            <w:pPr>
              <w:autoSpaceDE w:val="0"/>
              <w:autoSpaceDN w:val="0"/>
              <w:adjustRightInd w:val="0"/>
              <w:jc w:val="center"/>
            </w:pPr>
            <w:r w:rsidRPr="003A140C">
              <w:t>0</w:t>
            </w:r>
          </w:p>
        </w:tc>
        <w:tc>
          <w:tcPr>
            <w:tcW w:w="630" w:type="dxa"/>
            <w:shd w:val="clear" w:color="auto" w:fill="auto"/>
          </w:tcPr>
          <w:p w:rsidR="00302680" w:rsidRPr="003A140C" w:rsidRDefault="00302680" w:rsidP="00AE4A19">
            <w:pPr>
              <w:autoSpaceDE w:val="0"/>
              <w:autoSpaceDN w:val="0"/>
              <w:adjustRightInd w:val="0"/>
              <w:jc w:val="center"/>
            </w:pPr>
            <w:r w:rsidRPr="003A140C">
              <w:t>1</w:t>
            </w:r>
          </w:p>
        </w:tc>
        <w:tc>
          <w:tcPr>
            <w:tcW w:w="629" w:type="dxa"/>
            <w:shd w:val="clear" w:color="auto" w:fill="auto"/>
          </w:tcPr>
          <w:p w:rsidR="00302680" w:rsidRPr="003A140C" w:rsidRDefault="00302680" w:rsidP="00AE4A19">
            <w:pPr>
              <w:autoSpaceDE w:val="0"/>
              <w:autoSpaceDN w:val="0"/>
              <w:adjustRightInd w:val="0"/>
              <w:jc w:val="center"/>
            </w:pPr>
            <w:r w:rsidRPr="003A140C">
              <w:t>0</w:t>
            </w:r>
          </w:p>
        </w:tc>
        <w:tc>
          <w:tcPr>
            <w:tcW w:w="629"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630" w:type="dxa"/>
            <w:shd w:val="clear" w:color="auto" w:fill="auto"/>
          </w:tcPr>
          <w:p w:rsidR="00302680" w:rsidRPr="003A140C" w:rsidRDefault="00302680" w:rsidP="00AE4A19">
            <w:pPr>
              <w:autoSpaceDE w:val="0"/>
              <w:autoSpaceDN w:val="0"/>
              <w:adjustRightInd w:val="0"/>
              <w:jc w:val="center"/>
            </w:pPr>
          </w:p>
        </w:tc>
        <w:tc>
          <w:tcPr>
            <w:tcW w:w="582" w:type="dxa"/>
            <w:shd w:val="clear" w:color="auto" w:fill="auto"/>
          </w:tcPr>
          <w:p w:rsidR="00302680" w:rsidRPr="003A140C" w:rsidRDefault="00302680" w:rsidP="00AE4A19">
            <w:pPr>
              <w:autoSpaceDE w:val="0"/>
              <w:autoSpaceDN w:val="0"/>
              <w:adjustRightInd w:val="0"/>
              <w:jc w:val="center"/>
            </w:pPr>
          </w:p>
        </w:tc>
      </w:tr>
    </w:tbl>
    <w:p w:rsidR="00302680" w:rsidRPr="003A140C" w:rsidRDefault="00302680" w:rsidP="00302680">
      <w:pPr>
        <w:autoSpaceDE w:val="0"/>
        <w:autoSpaceDN w:val="0"/>
        <w:adjustRightInd w:val="0"/>
        <w:jc w:val="center"/>
      </w:pPr>
      <w:r w:rsidRPr="003A140C">
        <w:t xml:space="preserve">Table </w:t>
      </w:r>
      <w:r w:rsidR="00E95533">
        <w:t>5</w:t>
      </w:r>
      <w:r>
        <w:t>.</w:t>
      </w:r>
      <w:r w:rsidRPr="003A140C">
        <w:t>2</w:t>
      </w:r>
    </w:p>
    <w:p w:rsidR="00302680" w:rsidRPr="003A140C" w:rsidRDefault="00302680" w:rsidP="00302680">
      <w:pPr>
        <w:autoSpaceDE w:val="0"/>
        <w:autoSpaceDN w:val="0"/>
        <w:adjustRightInd w:val="0"/>
      </w:pPr>
    </w:p>
    <w:p w:rsidR="00302680" w:rsidRPr="003A140C" w:rsidRDefault="00302680" w:rsidP="00302680">
      <w:pPr>
        <w:autoSpaceDE w:val="0"/>
        <w:autoSpaceDN w:val="0"/>
        <w:adjustRightInd w:val="0"/>
      </w:pPr>
    </w:p>
    <w:p w:rsidR="00302680" w:rsidRPr="003A140C" w:rsidRDefault="00302680" w:rsidP="00302680">
      <w:pPr>
        <w:autoSpaceDE w:val="0"/>
        <w:autoSpaceDN w:val="0"/>
        <w:adjustRightInd w:val="0"/>
        <w:rPr>
          <w:b/>
          <w:bCs/>
        </w:rPr>
      </w:pPr>
      <w:r>
        <w:rPr>
          <w:b/>
          <w:bCs/>
        </w:rPr>
        <w:br w:type="page"/>
      </w:r>
      <w:r w:rsidRPr="003A140C">
        <w:rPr>
          <w:b/>
          <w:bCs/>
        </w:rPr>
        <w:lastRenderedPageBreak/>
        <w:t xml:space="preserve">EXPERIMENT </w:t>
      </w:r>
      <w:r w:rsidR="00E95533">
        <w:rPr>
          <w:b/>
          <w:bCs/>
        </w:rPr>
        <w:t>5</w:t>
      </w:r>
      <w:r>
        <w:rPr>
          <w:b/>
          <w:bCs/>
        </w:rPr>
        <w:t>.</w:t>
      </w:r>
      <w:r w:rsidRPr="003A140C">
        <w:rPr>
          <w:b/>
          <w:bCs/>
        </w:rPr>
        <w:t xml:space="preserve">3 </w:t>
      </w:r>
      <w:r w:rsidRPr="003A140C">
        <w:rPr>
          <w:b/>
          <w:bCs/>
          <w:lang w:eastAsia="ru-RU"/>
        </w:rPr>
        <w:t xml:space="preserve">EXPERIMENT OF DATA TRANSFER </w:t>
      </w:r>
      <w:r w:rsidRPr="003A140C">
        <w:rPr>
          <w:b/>
          <w:bCs/>
        </w:rPr>
        <w:t>GATE</w:t>
      </w:r>
      <w:r>
        <w:rPr>
          <w:b/>
          <w:bCs/>
        </w:rPr>
        <w:t xml:space="preserve"> </w:t>
      </w:r>
      <w:r w:rsidRPr="003A140C">
        <w:rPr>
          <w:b/>
          <w:bCs/>
          <w:lang w:eastAsia="ru-RU"/>
        </w:rPr>
        <w:t>(MUX-DUX</w:t>
      </w:r>
      <w:r>
        <w:rPr>
          <w:b/>
          <w:bCs/>
          <w:lang w:eastAsia="ru-RU"/>
        </w:rPr>
        <w:t xml:space="preserve"> </w:t>
      </w:r>
      <w:r w:rsidRPr="003A140C">
        <w:rPr>
          <w:b/>
          <w:bCs/>
          <w:lang w:eastAsia="ru-RU"/>
        </w:rPr>
        <w:t>COMBINATION)</w:t>
      </w:r>
    </w:p>
    <w:p w:rsidR="00302680" w:rsidRPr="003A140C" w:rsidRDefault="00302680" w:rsidP="00302680">
      <w:pPr>
        <w:autoSpaceDE w:val="0"/>
        <w:autoSpaceDN w:val="0"/>
        <w:adjustRightInd w:val="0"/>
        <w:rPr>
          <w:b/>
          <w:bCs/>
          <w:lang w:eastAsia="ru-RU"/>
        </w:rPr>
      </w:pPr>
      <w:proofErr w:type="spellStart"/>
      <w:r w:rsidRPr="003A140C">
        <w:rPr>
          <w:b/>
          <w:bCs/>
          <w:lang w:eastAsia="ru-RU"/>
        </w:rPr>
        <w:t>Equipments</w:t>
      </w:r>
      <w:proofErr w:type="spellEnd"/>
      <w:r w:rsidRPr="003A140C">
        <w:rPr>
          <w:b/>
          <w:bCs/>
          <w:lang w:eastAsia="ru-RU"/>
        </w:rPr>
        <w:t xml:space="preserve"> Used in the Experiment:</w:t>
      </w:r>
    </w:p>
    <w:p w:rsidR="00302680" w:rsidRPr="003A140C" w:rsidRDefault="00302680" w:rsidP="00302680">
      <w:pPr>
        <w:autoSpaceDE w:val="0"/>
        <w:autoSpaceDN w:val="0"/>
        <w:adjustRightInd w:val="0"/>
        <w:rPr>
          <w:lang w:eastAsia="ru-RU"/>
        </w:rPr>
      </w:pPr>
      <w:r w:rsidRPr="003A140C">
        <w:rPr>
          <w:lang w:eastAsia="ru-RU"/>
        </w:rPr>
        <w:t>1- Y-0016 main unit</w:t>
      </w:r>
    </w:p>
    <w:p w:rsidR="00302680" w:rsidRPr="003A140C" w:rsidRDefault="00302680" w:rsidP="00302680">
      <w:pPr>
        <w:autoSpaceDE w:val="0"/>
        <w:autoSpaceDN w:val="0"/>
        <w:adjustRightInd w:val="0"/>
        <w:rPr>
          <w:b/>
          <w:bCs/>
        </w:rPr>
      </w:pPr>
      <w:r w:rsidRPr="003A140C">
        <w:rPr>
          <w:lang w:eastAsia="ru-RU"/>
        </w:rPr>
        <w:t>2- Y-0016-009D module</w:t>
      </w:r>
    </w:p>
    <w:p w:rsidR="00302680" w:rsidRPr="003A140C" w:rsidRDefault="00302680" w:rsidP="00302680">
      <w:pPr>
        <w:autoSpaceDE w:val="0"/>
        <w:autoSpaceDN w:val="0"/>
        <w:adjustRightInd w:val="0"/>
        <w:jc w:val="center"/>
      </w:pPr>
      <w:r>
        <w:rPr>
          <w:noProof/>
          <w:lang w:eastAsia="en-US"/>
        </w:rPr>
        <w:drawing>
          <wp:inline distT="0" distB="0" distL="0" distR="0">
            <wp:extent cx="6365240" cy="382397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1"/>
                    <a:srcRect/>
                    <a:stretch>
                      <a:fillRect/>
                    </a:stretch>
                  </pic:blipFill>
                  <pic:spPr bwMode="auto">
                    <a:xfrm>
                      <a:off x="0" y="0"/>
                      <a:ext cx="6365240" cy="3823970"/>
                    </a:xfrm>
                    <a:prstGeom prst="rect">
                      <a:avLst/>
                    </a:prstGeom>
                    <a:noFill/>
                    <a:ln w="9525">
                      <a:noFill/>
                      <a:miter lim="800000"/>
                      <a:headEnd/>
                      <a:tailEnd/>
                    </a:ln>
                  </pic:spPr>
                </pic:pic>
              </a:graphicData>
            </a:graphic>
          </wp:inline>
        </w:drawing>
      </w:r>
    </w:p>
    <w:p w:rsidR="00302680" w:rsidRPr="003A140C" w:rsidRDefault="00302680" w:rsidP="00302680">
      <w:pPr>
        <w:tabs>
          <w:tab w:val="left" w:pos="3330"/>
        </w:tabs>
        <w:jc w:val="center"/>
      </w:pPr>
      <w:r w:rsidRPr="003A140C">
        <w:t xml:space="preserve">Figure </w:t>
      </w:r>
      <w:r w:rsidR="00E95533">
        <w:t>5</w:t>
      </w:r>
      <w:r>
        <w:t>.</w:t>
      </w:r>
      <w:r w:rsidRPr="003A140C">
        <w:t>3</w:t>
      </w:r>
    </w:p>
    <w:p w:rsidR="00302680" w:rsidRPr="003A140C" w:rsidRDefault="00302680" w:rsidP="00302680">
      <w:pPr>
        <w:autoSpaceDE w:val="0"/>
        <w:autoSpaceDN w:val="0"/>
        <w:adjustRightInd w:val="0"/>
        <w:rPr>
          <w:b/>
          <w:bCs/>
        </w:rPr>
      </w:pPr>
      <w:r w:rsidRPr="003A140C">
        <w:rPr>
          <w:b/>
          <w:bCs/>
        </w:rPr>
        <w:t>Experimental Work:</w:t>
      </w:r>
    </w:p>
    <w:p w:rsidR="00302680" w:rsidRPr="003A140C" w:rsidRDefault="00302680" w:rsidP="00302680">
      <w:pPr>
        <w:autoSpaceDE w:val="0"/>
        <w:autoSpaceDN w:val="0"/>
        <w:adjustRightInd w:val="0"/>
        <w:rPr>
          <w:lang w:eastAsia="ru-RU"/>
        </w:rPr>
      </w:pPr>
      <w:r w:rsidRPr="003A140C">
        <w:rPr>
          <w:lang w:eastAsia="ru-RU"/>
        </w:rPr>
        <w:t xml:space="preserve">1. Connect the circuit as given in figure </w:t>
      </w:r>
      <w:r w:rsidR="00E95533">
        <w:rPr>
          <w:lang w:eastAsia="ru-RU"/>
        </w:rPr>
        <w:t>5</w:t>
      </w:r>
      <w:r>
        <w:rPr>
          <w:lang w:eastAsia="ru-RU"/>
        </w:rPr>
        <w:t>.</w:t>
      </w:r>
      <w:r w:rsidRPr="003A140C">
        <w:rPr>
          <w:lang w:eastAsia="ru-RU"/>
        </w:rPr>
        <w:t>3 and apply the power.</w:t>
      </w:r>
    </w:p>
    <w:p w:rsidR="00302680" w:rsidRPr="003A140C" w:rsidRDefault="00302680" w:rsidP="00302680">
      <w:pPr>
        <w:autoSpaceDE w:val="0"/>
        <w:autoSpaceDN w:val="0"/>
        <w:adjustRightInd w:val="0"/>
        <w:rPr>
          <w:lang w:eastAsia="ru-RU"/>
        </w:rPr>
      </w:pPr>
      <w:r w:rsidRPr="003A140C">
        <w:rPr>
          <w:lang w:eastAsia="ru-RU"/>
        </w:rPr>
        <w:t xml:space="preserve">2. Apply the inputs given in table </w:t>
      </w:r>
      <w:r w:rsidR="00E95533">
        <w:rPr>
          <w:lang w:eastAsia="ru-RU"/>
        </w:rPr>
        <w:t>5</w:t>
      </w:r>
      <w:r>
        <w:rPr>
          <w:lang w:eastAsia="ru-RU"/>
        </w:rPr>
        <w:t>.</w:t>
      </w:r>
      <w:r w:rsidRPr="003A140C">
        <w:rPr>
          <w:lang w:eastAsia="ru-RU"/>
        </w:rPr>
        <w:t>3 using the switches.</w:t>
      </w:r>
      <w:r w:rsidRPr="002100BD">
        <w:rPr>
          <w:lang w:eastAsia="ru-RU"/>
        </w:rPr>
        <w:t xml:space="preserve"> </w:t>
      </w:r>
      <w:r>
        <w:rPr>
          <w:lang w:eastAsia="ru-RU"/>
        </w:rPr>
        <w:t xml:space="preserve">Use one of the following input combinations provided by your instructor for </w:t>
      </w:r>
      <w:r w:rsidRPr="005D450A">
        <w:rPr>
          <w:b/>
          <w:lang w:eastAsia="ru-RU"/>
        </w:rPr>
        <w:t>D</w:t>
      </w:r>
      <w:r>
        <w:rPr>
          <w:b/>
          <w:lang w:eastAsia="ru-RU"/>
        </w:rPr>
        <w:t>0</w:t>
      </w:r>
      <w:r w:rsidRPr="005D450A">
        <w:rPr>
          <w:b/>
          <w:lang w:eastAsia="ru-RU"/>
        </w:rPr>
        <w:t>-D</w:t>
      </w:r>
      <w:r>
        <w:rPr>
          <w:b/>
          <w:lang w:eastAsia="ru-RU"/>
        </w:rPr>
        <w:t>7</w:t>
      </w:r>
      <w:r w:rsidRPr="005D450A">
        <w:rPr>
          <w:b/>
          <w:lang w:eastAsia="ru-RU"/>
        </w:rPr>
        <w:t xml:space="preserve"> inputs</w:t>
      </w:r>
      <w:r>
        <w:rPr>
          <w:lang w:eastAsia="ru-RU"/>
        </w:rPr>
        <w:t xml:space="preserve">: </w:t>
      </w:r>
      <w:r w:rsidRPr="005D450A">
        <w:rPr>
          <w:b/>
          <w:lang w:eastAsia="ru-RU"/>
        </w:rPr>
        <w:t>a) 10110010; b) 01010101; c) 00011100; d) 11101110</w:t>
      </w:r>
      <w:r>
        <w:rPr>
          <w:lang w:eastAsia="ru-RU"/>
        </w:rPr>
        <w:t xml:space="preserve">. </w:t>
      </w:r>
      <w:r w:rsidRPr="003A140C">
        <w:rPr>
          <w:lang w:eastAsia="ru-RU"/>
        </w:rPr>
        <w:t xml:space="preserve">Fill in the table </w:t>
      </w:r>
      <w:r>
        <w:rPr>
          <w:lang w:eastAsia="ru-RU"/>
        </w:rPr>
        <w:t>8.</w:t>
      </w:r>
      <w:r w:rsidRPr="003A140C">
        <w:rPr>
          <w:lang w:eastAsia="ru-RU"/>
        </w:rPr>
        <w:t>3 by observing output</w:t>
      </w:r>
      <w:r>
        <w:rPr>
          <w:lang w:eastAsia="ru-RU"/>
        </w:rPr>
        <w:t>s</w:t>
      </w:r>
      <w:r w:rsidRPr="003A140C">
        <w:rPr>
          <w:lang w:eastAsia="ru-RU"/>
        </w:rPr>
        <w:t xml:space="preserve"> D</w:t>
      </w:r>
      <w:r>
        <w:rPr>
          <w:lang w:eastAsia="ru-RU"/>
        </w:rPr>
        <w:t>0-D7</w:t>
      </w:r>
      <w:r w:rsidRPr="003A140C">
        <w:rPr>
          <w:lang w:eastAsia="ru-RU"/>
        </w:rPr>
        <w:t xml:space="preserve"> from LED display.</w:t>
      </w:r>
    </w:p>
    <w:p w:rsidR="00302680" w:rsidRDefault="00302680" w:rsidP="00302680">
      <w:pPr>
        <w:autoSpaceDE w:val="0"/>
        <w:autoSpaceDN w:val="0"/>
        <w:adjustRightInd w:val="0"/>
        <w:rPr>
          <w:b/>
          <w:bCs/>
          <w:i/>
          <w:iCs/>
          <w:lang w:eastAsia="ru-RU"/>
        </w:rPr>
      </w:pPr>
    </w:p>
    <w:p w:rsidR="00302680" w:rsidRPr="003A140C" w:rsidRDefault="00302680" w:rsidP="00302680">
      <w:pPr>
        <w:autoSpaceDE w:val="0"/>
        <w:autoSpaceDN w:val="0"/>
        <w:adjustRightInd w:val="0"/>
        <w:rPr>
          <w:b/>
          <w:bCs/>
          <w:i/>
          <w:iCs/>
          <w:lang w:eastAsia="ru-RU"/>
        </w:rPr>
      </w:pPr>
      <w:r w:rsidRPr="003A140C">
        <w:rPr>
          <w:b/>
          <w:bCs/>
          <w:i/>
          <w:iCs/>
          <w:lang w:eastAsia="ru-RU"/>
        </w:rPr>
        <w:t>NOTE: Don’t forget to combine the pins S0-S1-S2 and E’; so that the ICs</w:t>
      </w:r>
      <w:r>
        <w:rPr>
          <w:b/>
          <w:bCs/>
          <w:i/>
          <w:iCs/>
          <w:lang w:eastAsia="ru-RU"/>
        </w:rPr>
        <w:t xml:space="preserve"> </w:t>
      </w:r>
      <w:r w:rsidRPr="003A140C">
        <w:rPr>
          <w:b/>
          <w:bCs/>
          <w:i/>
          <w:iCs/>
          <w:lang w:eastAsia="ru-RU"/>
        </w:rPr>
        <w:t>will operate synchronously.</w:t>
      </w:r>
    </w:p>
    <w:p w:rsidR="00302680" w:rsidRPr="002100BD" w:rsidRDefault="00302680" w:rsidP="00302680">
      <w:pPr>
        <w:autoSpaceDE w:val="0"/>
        <w:autoSpaceDN w:val="0"/>
        <w:adjustRightInd w:val="0"/>
        <w:rPr>
          <w:bCs/>
          <w:iCs/>
          <w:lang w:eastAsia="ru-RU"/>
        </w:rPr>
      </w:pPr>
    </w:p>
    <w:p w:rsidR="00302680" w:rsidRPr="003A140C" w:rsidRDefault="00302680" w:rsidP="00302680">
      <w:pPr>
        <w:tabs>
          <w:tab w:val="left" w:pos="3330"/>
        </w:tabs>
        <w:rPr>
          <w:lang w:eastAsia="ru-RU"/>
        </w:rPr>
      </w:pPr>
      <w:r w:rsidRPr="003A140C">
        <w:rPr>
          <w:lang w:eastAsia="ru-RU"/>
        </w:rPr>
        <w:t>3. Have the data at the input been transferred to the output?</w:t>
      </w:r>
    </w:p>
    <w:p w:rsidR="00302680" w:rsidRPr="003A140C" w:rsidRDefault="00302680" w:rsidP="00302680">
      <w:pPr>
        <w:tabs>
          <w:tab w:val="left" w:pos="3330"/>
        </w:tabs>
      </w:pPr>
    </w:p>
    <w:tbl>
      <w:tblPr>
        <w:tblW w:w="10000" w:type="dxa"/>
        <w:jc w:val="center"/>
        <w:tblLook w:val="0000" w:firstRow="0" w:lastRow="0" w:firstColumn="0" w:lastColumn="0" w:noHBand="0" w:noVBand="0"/>
      </w:tblPr>
      <w:tblGrid>
        <w:gridCol w:w="474"/>
        <w:gridCol w:w="474"/>
        <w:gridCol w:w="474"/>
        <w:gridCol w:w="418"/>
        <w:gridCol w:w="510"/>
        <w:gridCol w:w="510"/>
        <w:gridCol w:w="510"/>
        <w:gridCol w:w="510"/>
        <w:gridCol w:w="510"/>
        <w:gridCol w:w="510"/>
        <w:gridCol w:w="510"/>
        <w:gridCol w:w="510"/>
        <w:gridCol w:w="510"/>
        <w:gridCol w:w="510"/>
        <w:gridCol w:w="510"/>
        <w:gridCol w:w="510"/>
        <w:gridCol w:w="510"/>
        <w:gridCol w:w="510"/>
        <w:gridCol w:w="510"/>
        <w:gridCol w:w="510"/>
      </w:tblGrid>
      <w:tr w:rsidR="00302680" w:rsidRPr="00381246" w:rsidTr="00AE4A19">
        <w:trPr>
          <w:trHeight w:val="645"/>
          <w:jc w:val="center"/>
        </w:trPr>
        <w:tc>
          <w:tcPr>
            <w:tcW w:w="2000" w:type="dxa"/>
            <w:gridSpan w:val="4"/>
            <w:tcBorders>
              <w:top w:val="single" w:sz="12" w:space="0" w:color="auto"/>
              <w:left w:val="single" w:sz="12" w:space="0" w:color="auto"/>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MUX &amp; DUX INPUTS</w:t>
            </w:r>
          </w:p>
        </w:tc>
        <w:tc>
          <w:tcPr>
            <w:tcW w:w="4000" w:type="dxa"/>
            <w:gridSpan w:val="8"/>
            <w:tcBorders>
              <w:top w:val="single" w:sz="12" w:space="0" w:color="auto"/>
              <w:left w:val="single" w:sz="12" w:space="0" w:color="auto"/>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DATA INPUTS</w:t>
            </w:r>
          </w:p>
        </w:tc>
        <w:tc>
          <w:tcPr>
            <w:tcW w:w="4000" w:type="dxa"/>
            <w:gridSpan w:val="8"/>
            <w:tcBorders>
              <w:top w:val="single" w:sz="12" w:space="0" w:color="auto"/>
              <w:left w:val="single" w:sz="12" w:space="0" w:color="auto"/>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DATA OUTPUTS</w:t>
            </w:r>
          </w:p>
        </w:tc>
      </w:tr>
      <w:tr w:rsidR="00302680" w:rsidRPr="00381246" w:rsidTr="00AE4A19">
        <w:trPr>
          <w:trHeight w:val="330"/>
          <w:jc w:val="center"/>
        </w:trPr>
        <w:tc>
          <w:tcPr>
            <w:tcW w:w="500" w:type="dxa"/>
            <w:tcBorders>
              <w:top w:val="nil"/>
              <w:left w:val="single" w:sz="12" w:space="0" w:color="auto"/>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S2</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S1</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S0</w:t>
            </w:r>
          </w:p>
        </w:tc>
        <w:tc>
          <w:tcPr>
            <w:tcW w:w="500" w:type="dxa"/>
            <w:tcBorders>
              <w:top w:val="nil"/>
              <w:left w:val="nil"/>
              <w:bottom w:val="single" w:sz="12"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E'</w:t>
            </w:r>
          </w:p>
        </w:tc>
        <w:tc>
          <w:tcPr>
            <w:tcW w:w="500" w:type="dxa"/>
            <w:tcBorders>
              <w:top w:val="nil"/>
              <w:left w:val="single" w:sz="12" w:space="0" w:color="auto"/>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D0</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D1</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D2</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D3</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D4</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D5</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D6</w:t>
            </w:r>
          </w:p>
        </w:tc>
        <w:tc>
          <w:tcPr>
            <w:tcW w:w="500" w:type="dxa"/>
            <w:tcBorders>
              <w:top w:val="nil"/>
              <w:left w:val="nil"/>
              <w:bottom w:val="single" w:sz="12"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D7</w:t>
            </w:r>
          </w:p>
        </w:tc>
        <w:tc>
          <w:tcPr>
            <w:tcW w:w="500" w:type="dxa"/>
            <w:tcBorders>
              <w:top w:val="nil"/>
              <w:left w:val="single" w:sz="12" w:space="0" w:color="auto"/>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D0</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D1</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D2</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D3</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D4</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D5</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D6</w:t>
            </w:r>
          </w:p>
        </w:tc>
        <w:tc>
          <w:tcPr>
            <w:tcW w:w="500" w:type="dxa"/>
            <w:tcBorders>
              <w:top w:val="nil"/>
              <w:left w:val="nil"/>
              <w:bottom w:val="single" w:sz="12"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D7</w:t>
            </w:r>
          </w:p>
        </w:tc>
      </w:tr>
      <w:tr w:rsidR="00302680" w:rsidRPr="00381246" w:rsidTr="00AE4A19">
        <w:trPr>
          <w:trHeight w:val="315"/>
          <w:jc w:val="center"/>
        </w:trPr>
        <w:tc>
          <w:tcPr>
            <w:tcW w:w="500" w:type="dxa"/>
            <w:tcBorders>
              <w:top w:val="single" w:sz="12" w:space="0" w:color="auto"/>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single" w:sz="12" w:space="0" w:color="auto"/>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single" w:sz="12" w:space="0" w:color="auto"/>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single" w:sz="12" w:space="0" w:color="auto"/>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r>
      <w:tr w:rsidR="00302680" w:rsidRPr="00381246" w:rsidTr="00AE4A19">
        <w:trPr>
          <w:trHeight w:val="315"/>
          <w:jc w:val="center"/>
        </w:trPr>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r>
      <w:tr w:rsidR="00302680" w:rsidRPr="00381246" w:rsidTr="00AE4A19">
        <w:trPr>
          <w:trHeight w:val="315"/>
          <w:jc w:val="center"/>
        </w:trPr>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r>
      <w:tr w:rsidR="00302680" w:rsidRPr="00381246" w:rsidTr="00AE4A19">
        <w:trPr>
          <w:trHeight w:val="315"/>
          <w:jc w:val="center"/>
        </w:trPr>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r>
      <w:tr w:rsidR="00302680" w:rsidRPr="00381246" w:rsidTr="00AE4A19">
        <w:trPr>
          <w:trHeight w:val="315"/>
          <w:jc w:val="center"/>
        </w:trPr>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r>
      <w:tr w:rsidR="00302680" w:rsidRPr="00381246" w:rsidTr="00AE4A19">
        <w:trPr>
          <w:trHeight w:val="315"/>
          <w:jc w:val="center"/>
        </w:trPr>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r>
      <w:tr w:rsidR="00302680" w:rsidRPr="00381246" w:rsidTr="00AE4A19">
        <w:trPr>
          <w:trHeight w:val="315"/>
          <w:jc w:val="center"/>
        </w:trPr>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single" w:sz="12" w:space="0" w:color="auto"/>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4"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r>
      <w:tr w:rsidR="00302680" w:rsidRPr="00381246" w:rsidTr="00AE4A19">
        <w:trPr>
          <w:trHeight w:val="315"/>
          <w:jc w:val="center"/>
        </w:trPr>
        <w:tc>
          <w:tcPr>
            <w:tcW w:w="500" w:type="dxa"/>
            <w:tcBorders>
              <w:top w:val="nil"/>
              <w:left w:val="single" w:sz="12" w:space="0" w:color="auto"/>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1</w:t>
            </w:r>
          </w:p>
        </w:tc>
        <w:tc>
          <w:tcPr>
            <w:tcW w:w="500" w:type="dxa"/>
            <w:tcBorders>
              <w:top w:val="nil"/>
              <w:left w:val="nil"/>
              <w:bottom w:val="single" w:sz="12"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0</w:t>
            </w:r>
          </w:p>
        </w:tc>
        <w:tc>
          <w:tcPr>
            <w:tcW w:w="500" w:type="dxa"/>
            <w:tcBorders>
              <w:top w:val="nil"/>
              <w:left w:val="single" w:sz="12" w:space="0" w:color="auto"/>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single" w:sz="12" w:space="0" w:color="auto"/>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4" w:space="0" w:color="auto"/>
            </w:tcBorders>
            <w:shd w:val="clear" w:color="auto" w:fill="auto"/>
          </w:tcPr>
          <w:p w:rsidR="00302680" w:rsidRPr="00381246" w:rsidRDefault="00302680" w:rsidP="00AE4A19">
            <w:pPr>
              <w:suppressAutoHyphens w:val="0"/>
              <w:jc w:val="center"/>
              <w:rPr>
                <w:lang w:eastAsia="en-US"/>
              </w:rPr>
            </w:pPr>
            <w:r>
              <w:rPr>
                <w:lang w:eastAsia="en-US"/>
              </w:rPr>
              <w:t> </w:t>
            </w:r>
          </w:p>
        </w:tc>
        <w:tc>
          <w:tcPr>
            <w:tcW w:w="500" w:type="dxa"/>
            <w:tcBorders>
              <w:top w:val="nil"/>
              <w:left w:val="nil"/>
              <w:bottom w:val="single" w:sz="12" w:space="0" w:color="auto"/>
              <w:right w:val="single" w:sz="12" w:space="0" w:color="auto"/>
            </w:tcBorders>
            <w:shd w:val="clear" w:color="auto" w:fill="auto"/>
          </w:tcPr>
          <w:p w:rsidR="00302680" w:rsidRPr="00381246" w:rsidRDefault="00302680" w:rsidP="00AE4A19">
            <w:pPr>
              <w:suppressAutoHyphens w:val="0"/>
              <w:jc w:val="center"/>
              <w:rPr>
                <w:lang w:eastAsia="en-US"/>
              </w:rPr>
            </w:pPr>
            <w:r>
              <w:rPr>
                <w:lang w:eastAsia="en-US"/>
              </w:rPr>
              <w:t> </w:t>
            </w:r>
          </w:p>
        </w:tc>
      </w:tr>
    </w:tbl>
    <w:p w:rsidR="00302680" w:rsidRPr="003A140C" w:rsidRDefault="00302680" w:rsidP="00302680">
      <w:pPr>
        <w:tabs>
          <w:tab w:val="left" w:pos="3330"/>
        </w:tabs>
        <w:jc w:val="center"/>
      </w:pPr>
      <w:r w:rsidRPr="003A140C">
        <w:t xml:space="preserve">Table </w:t>
      </w:r>
      <w:r w:rsidR="00E95533">
        <w:t>5</w:t>
      </w:r>
      <w:r w:rsidRPr="003A140C">
        <w:t>.3</w:t>
      </w:r>
    </w:p>
    <w:p w:rsidR="00302680" w:rsidRDefault="00302680" w:rsidP="00302680">
      <w:pPr>
        <w:pStyle w:val="BodyText"/>
        <w:rPr>
          <w:sz w:val="24"/>
        </w:rPr>
      </w:pPr>
      <w:r>
        <w:rPr>
          <w:sz w:val="24"/>
          <w:szCs w:val="24"/>
        </w:rPr>
        <w:br w:type="page"/>
      </w:r>
      <w:r w:rsidR="00E95533">
        <w:rPr>
          <w:b/>
          <w:sz w:val="24"/>
        </w:rPr>
        <w:lastRenderedPageBreak/>
        <w:t>Experiment 5</w:t>
      </w:r>
      <w:r>
        <w:rPr>
          <w:b/>
          <w:sz w:val="24"/>
        </w:rPr>
        <w:t>.4</w:t>
      </w:r>
      <w:r>
        <w:rPr>
          <w:sz w:val="24"/>
        </w:rPr>
        <w:t xml:space="preserve"> Prepare the circuit on the breadboard. Do not forget to connect pin 8 of the 7485 chip to the GROUND and pin 16 to VCC. Apply the signals according to the </w:t>
      </w:r>
      <w:r w:rsidR="00E95533">
        <w:rPr>
          <w:sz w:val="24"/>
        </w:rPr>
        <w:t>table below. Fill in the table 5</w:t>
      </w:r>
      <w:r>
        <w:rPr>
          <w:sz w:val="24"/>
        </w:rPr>
        <w:t xml:space="preserve">.4 by connecting inputs </w:t>
      </w:r>
      <w:r w:rsidR="00E95533">
        <w:rPr>
          <w:sz w:val="24"/>
        </w:rPr>
        <w:t>according to the table 5</w:t>
      </w:r>
      <w:r>
        <w:rPr>
          <w:sz w:val="24"/>
        </w:rPr>
        <w:t xml:space="preserve">.4 and observing output LEDs. </w:t>
      </w:r>
    </w:p>
    <w:p w:rsidR="00302680" w:rsidRDefault="00302680" w:rsidP="00302680">
      <w:pPr>
        <w:jc w:val="center"/>
        <w:rPr>
          <w:sz w:val="20"/>
        </w:rPr>
      </w:pPr>
      <w:r>
        <w:rPr>
          <w:noProof/>
          <w:lang w:eastAsia="en-US"/>
        </w:rPr>
        <w:drawing>
          <wp:inline distT="0" distB="0" distL="0" distR="0">
            <wp:extent cx="6388735" cy="220853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2"/>
                    <a:srcRect/>
                    <a:stretch>
                      <a:fillRect/>
                    </a:stretch>
                  </pic:blipFill>
                  <pic:spPr bwMode="auto">
                    <a:xfrm>
                      <a:off x="0" y="0"/>
                      <a:ext cx="6388735" cy="2208530"/>
                    </a:xfrm>
                    <a:prstGeom prst="rect">
                      <a:avLst/>
                    </a:prstGeom>
                    <a:solidFill>
                      <a:srgbClr val="FFFFFF"/>
                    </a:solidFill>
                    <a:ln w="9525">
                      <a:noFill/>
                      <a:miter lim="800000"/>
                      <a:headEnd/>
                      <a:tailEnd/>
                    </a:ln>
                  </pic:spPr>
                </pic:pic>
              </a:graphicData>
            </a:graphic>
          </wp:inline>
        </w:drawing>
      </w:r>
    </w:p>
    <w:p w:rsidR="00302680" w:rsidRDefault="00302680" w:rsidP="00302680"/>
    <w:p w:rsidR="00302680" w:rsidRDefault="00302680" w:rsidP="00302680"/>
    <w:tbl>
      <w:tblPr>
        <w:tblW w:w="10044" w:type="dxa"/>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477"/>
        <w:gridCol w:w="504"/>
        <w:gridCol w:w="486"/>
        <w:gridCol w:w="522"/>
        <w:gridCol w:w="477"/>
        <w:gridCol w:w="513"/>
        <w:gridCol w:w="513"/>
        <w:gridCol w:w="477"/>
        <w:gridCol w:w="477"/>
        <w:gridCol w:w="486"/>
        <w:gridCol w:w="459"/>
        <w:gridCol w:w="495"/>
        <w:gridCol w:w="486"/>
        <w:gridCol w:w="477"/>
        <w:gridCol w:w="495"/>
        <w:gridCol w:w="495"/>
        <w:gridCol w:w="738"/>
        <w:gridCol w:w="729"/>
        <w:gridCol w:w="738"/>
      </w:tblGrid>
      <w:tr w:rsidR="00302680" w:rsidRPr="006E5688" w:rsidTr="00AE4A19">
        <w:trPr>
          <w:cantSplit/>
          <w:trHeight w:val="282"/>
          <w:jc w:val="center"/>
        </w:trPr>
        <w:tc>
          <w:tcPr>
            <w:tcW w:w="7839" w:type="dxa"/>
            <w:gridSpan w:val="16"/>
            <w:tcBorders>
              <w:top w:val="single" w:sz="12" w:space="0" w:color="000000"/>
              <w:bottom w:val="single" w:sz="4" w:space="0" w:color="000000"/>
              <w:right w:val="single" w:sz="12" w:space="0" w:color="000000"/>
            </w:tcBorders>
          </w:tcPr>
          <w:p w:rsidR="00302680" w:rsidRPr="006E5688" w:rsidRDefault="00302680" w:rsidP="00AE4A19">
            <w:pPr>
              <w:snapToGrid w:val="0"/>
              <w:jc w:val="center"/>
              <w:rPr>
                <w:b/>
              </w:rPr>
            </w:pPr>
            <w:r w:rsidRPr="006E5688">
              <w:rPr>
                <w:b/>
              </w:rPr>
              <w:t>Inputs</w:t>
            </w:r>
          </w:p>
        </w:tc>
        <w:tc>
          <w:tcPr>
            <w:tcW w:w="2205" w:type="dxa"/>
            <w:gridSpan w:val="3"/>
            <w:tcBorders>
              <w:top w:val="single" w:sz="12" w:space="0" w:color="000000"/>
              <w:left w:val="single" w:sz="12" w:space="0" w:color="000000"/>
              <w:bottom w:val="single" w:sz="4" w:space="0" w:color="000000"/>
            </w:tcBorders>
          </w:tcPr>
          <w:p w:rsidR="00302680" w:rsidRPr="006E5688" w:rsidRDefault="00302680" w:rsidP="00AE4A19">
            <w:pPr>
              <w:snapToGrid w:val="0"/>
              <w:jc w:val="center"/>
              <w:rPr>
                <w:b/>
              </w:rPr>
            </w:pPr>
            <w:r w:rsidRPr="006E5688">
              <w:rPr>
                <w:b/>
              </w:rPr>
              <w:t>outputs</w:t>
            </w:r>
          </w:p>
        </w:tc>
      </w:tr>
      <w:tr w:rsidR="00302680" w:rsidRPr="006E5688" w:rsidTr="00AE4A19">
        <w:trPr>
          <w:trHeight w:val="279"/>
          <w:jc w:val="center"/>
        </w:trPr>
        <w:tc>
          <w:tcPr>
            <w:tcW w:w="477"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A</w:t>
            </w:r>
            <w:r w:rsidRPr="006E5688">
              <w:rPr>
                <w:b/>
                <w:vertAlign w:val="subscript"/>
              </w:rPr>
              <w:t>7</w:t>
            </w:r>
          </w:p>
        </w:tc>
        <w:tc>
          <w:tcPr>
            <w:tcW w:w="504"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A</w:t>
            </w:r>
            <w:r w:rsidRPr="006E5688">
              <w:rPr>
                <w:b/>
                <w:vertAlign w:val="subscript"/>
              </w:rPr>
              <w:t>6</w:t>
            </w:r>
          </w:p>
        </w:tc>
        <w:tc>
          <w:tcPr>
            <w:tcW w:w="486"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A</w:t>
            </w:r>
            <w:r w:rsidRPr="006E5688">
              <w:rPr>
                <w:b/>
                <w:vertAlign w:val="subscript"/>
              </w:rPr>
              <w:t>5</w:t>
            </w:r>
          </w:p>
        </w:tc>
        <w:tc>
          <w:tcPr>
            <w:tcW w:w="522"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A</w:t>
            </w:r>
            <w:r w:rsidRPr="006E5688">
              <w:rPr>
                <w:b/>
                <w:vertAlign w:val="subscript"/>
              </w:rPr>
              <w:t>4</w:t>
            </w:r>
          </w:p>
        </w:tc>
        <w:tc>
          <w:tcPr>
            <w:tcW w:w="477"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A</w:t>
            </w:r>
            <w:r w:rsidRPr="006E5688">
              <w:rPr>
                <w:b/>
                <w:vertAlign w:val="subscript"/>
              </w:rPr>
              <w:t>3</w:t>
            </w:r>
          </w:p>
        </w:tc>
        <w:tc>
          <w:tcPr>
            <w:tcW w:w="513"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A</w:t>
            </w:r>
            <w:r w:rsidRPr="006E5688">
              <w:rPr>
                <w:b/>
                <w:vertAlign w:val="subscript"/>
              </w:rPr>
              <w:t>2</w:t>
            </w:r>
          </w:p>
        </w:tc>
        <w:tc>
          <w:tcPr>
            <w:tcW w:w="513"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A</w:t>
            </w:r>
            <w:r w:rsidRPr="006E5688">
              <w:rPr>
                <w:b/>
                <w:vertAlign w:val="subscript"/>
              </w:rPr>
              <w:t>1</w:t>
            </w:r>
          </w:p>
        </w:tc>
        <w:tc>
          <w:tcPr>
            <w:tcW w:w="477" w:type="dxa"/>
            <w:tcBorders>
              <w:top w:val="single" w:sz="4" w:space="0" w:color="000000"/>
              <w:bottom w:val="single" w:sz="12" w:space="0" w:color="000000"/>
              <w:right w:val="single" w:sz="12" w:space="0" w:color="000000"/>
            </w:tcBorders>
          </w:tcPr>
          <w:p w:rsidR="00302680" w:rsidRPr="006E5688" w:rsidRDefault="00302680" w:rsidP="00AE4A19">
            <w:pPr>
              <w:snapToGrid w:val="0"/>
              <w:jc w:val="center"/>
              <w:rPr>
                <w:b/>
                <w:vertAlign w:val="subscript"/>
              </w:rPr>
            </w:pPr>
            <w:r w:rsidRPr="006E5688">
              <w:rPr>
                <w:b/>
              </w:rPr>
              <w:t>A</w:t>
            </w:r>
            <w:r w:rsidRPr="006E5688">
              <w:rPr>
                <w:b/>
                <w:vertAlign w:val="subscript"/>
              </w:rPr>
              <w:t>0</w:t>
            </w:r>
          </w:p>
        </w:tc>
        <w:tc>
          <w:tcPr>
            <w:tcW w:w="477" w:type="dxa"/>
            <w:tcBorders>
              <w:top w:val="single" w:sz="4" w:space="0" w:color="000000"/>
              <w:left w:val="single" w:sz="12" w:space="0" w:color="000000"/>
              <w:bottom w:val="single" w:sz="12" w:space="0" w:color="000000"/>
            </w:tcBorders>
          </w:tcPr>
          <w:p w:rsidR="00302680" w:rsidRPr="006E5688" w:rsidRDefault="00302680" w:rsidP="00AE4A19">
            <w:pPr>
              <w:snapToGrid w:val="0"/>
              <w:jc w:val="center"/>
              <w:rPr>
                <w:b/>
                <w:vertAlign w:val="subscript"/>
              </w:rPr>
            </w:pPr>
            <w:r w:rsidRPr="006E5688">
              <w:rPr>
                <w:b/>
              </w:rPr>
              <w:t>B</w:t>
            </w:r>
            <w:r w:rsidRPr="006E5688">
              <w:rPr>
                <w:b/>
                <w:vertAlign w:val="subscript"/>
              </w:rPr>
              <w:t>7</w:t>
            </w:r>
          </w:p>
        </w:tc>
        <w:tc>
          <w:tcPr>
            <w:tcW w:w="486"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B</w:t>
            </w:r>
            <w:r w:rsidRPr="006E5688">
              <w:rPr>
                <w:b/>
                <w:vertAlign w:val="subscript"/>
              </w:rPr>
              <w:t>6</w:t>
            </w:r>
          </w:p>
        </w:tc>
        <w:tc>
          <w:tcPr>
            <w:tcW w:w="459"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B</w:t>
            </w:r>
            <w:r w:rsidRPr="006E5688">
              <w:rPr>
                <w:b/>
                <w:vertAlign w:val="subscript"/>
              </w:rPr>
              <w:t>5</w:t>
            </w:r>
          </w:p>
        </w:tc>
        <w:tc>
          <w:tcPr>
            <w:tcW w:w="495"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B</w:t>
            </w:r>
            <w:r w:rsidRPr="006E5688">
              <w:rPr>
                <w:b/>
                <w:vertAlign w:val="subscript"/>
              </w:rPr>
              <w:t>4</w:t>
            </w:r>
          </w:p>
        </w:tc>
        <w:tc>
          <w:tcPr>
            <w:tcW w:w="486"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B</w:t>
            </w:r>
            <w:r w:rsidRPr="006E5688">
              <w:rPr>
                <w:b/>
                <w:vertAlign w:val="subscript"/>
              </w:rPr>
              <w:t>3</w:t>
            </w:r>
          </w:p>
        </w:tc>
        <w:tc>
          <w:tcPr>
            <w:tcW w:w="477"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B</w:t>
            </w:r>
            <w:r w:rsidRPr="006E5688">
              <w:rPr>
                <w:b/>
                <w:vertAlign w:val="subscript"/>
              </w:rPr>
              <w:t>2</w:t>
            </w:r>
          </w:p>
        </w:tc>
        <w:tc>
          <w:tcPr>
            <w:tcW w:w="495"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sidRPr="006E5688">
              <w:rPr>
                <w:b/>
              </w:rPr>
              <w:t>B</w:t>
            </w:r>
            <w:r w:rsidRPr="006E5688">
              <w:rPr>
                <w:b/>
                <w:vertAlign w:val="subscript"/>
              </w:rPr>
              <w:t>1</w:t>
            </w:r>
          </w:p>
        </w:tc>
        <w:tc>
          <w:tcPr>
            <w:tcW w:w="495" w:type="dxa"/>
            <w:tcBorders>
              <w:top w:val="single" w:sz="4" w:space="0" w:color="000000"/>
              <w:bottom w:val="single" w:sz="12" w:space="0" w:color="000000"/>
              <w:right w:val="single" w:sz="12" w:space="0" w:color="000000"/>
            </w:tcBorders>
          </w:tcPr>
          <w:p w:rsidR="00302680" w:rsidRPr="006E5688" w:rsidRDefault="00302680" w:rsidP="00AE4A19">
            <w:pPr>
              <w:snapToGrid w:val="0"/>
              <w:jc w:val="center"/>
              <w:rPr>
                <w:b/>
                <w:vertAlign w:val="subscript"/>
              </w:rPr>
            </w:pPr>
            <w:r w:rsidRPr="006E5688">
              <w:rPr>
                <w:b/>
              </w:rPr>
              <w:t>B</w:t>
            </w:r>
            <w:r w:rsidRPr="006E5688">
              <w:rPr>
                <w:b/>
                <w:vertAlign w:val="subscript"/>
              </w:rPr>
              <w:t>0</w:t>
            </w:r>
          </w:p>
        </w:tc>
        <w:tc>
          <w:tcPr>
            <w:tcW w:w="738" w:type="dxa"/>
            <w:tcBorders>
              <w:top w:val="single" w:sz="4" w:space="0" w:color="000000"/>
              <w:left w:val="single" w:sz="12" w:space="0" w:color="000000"/>
              <w:bottom w:val="single" w:sz="12" w:space="0" w:color="000000"/>
            </w:tcBorders>
          </w:tcPr>
          <w:p w:rsidR="00302680" w:rsidRPr="006E5688" w:rsidRDefault="00302680" w:rsidP="00AE4A19">
            <w:pPr>
              <w:snapToGrid w:val="0"/>
              <w:jc w:val="center"/>
              <w:rPr>
                <w:b/>
                <w:vertAlign w:val="subscript"/>
              </w:rPr>
            </w:pPr>
            <w:r>
              <w:rPr>
                <w:b/>
              </w:rPr>
              <w:t>A&lt;B</w:t>
            </w:r>
          </w:p>
        </w:tc>
        <w:tc>
          <w:tcPr>
            <w:tcW w:w="729"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Pr>
                <w:b/>
              </w:rPr>
              <w:t>A&gt;B</w:t>
            </w:r>
          </w:p>
        </w:tc>
        <w:tc>
          <w:tcPr>
            <w:tcW w:w="738" w:type="dxa"/>
            <w:tcBorders>
              <w:top w:val="single" w:sz="4" w:space="0" w:color="000000"/>
              <w:bottom w:val="single" w:sz="12" w:space="0" w:color="000000"/>
            </w:tcBorders>
          </w:tcPr>
          <w:p w:rsidR="00302680" w:rsidRPr="006E5688" w:rsidRDefault="00302680" w:rsidP="00AE4A19">
            <w:pPr>
              <w:snapToGrid w:val="0"/>
              <w:jc w:val="center"/>
              <w:rPr>
                <w:b/>
                <w:vertAlign w:val="subscript"/>
              </w:rPr>
            </w:pPr>
            <w:r>
              <w:rPr>
                <w:b/>
              </w:rPr>
              <w:t>A=B</w:t>
            </w:r>
          </w:p>
        </w:tc>
      </w:tr>
      <w:tr w:rsidR="00302680" w:rsidRPr="006E5688" w:rsidTr="00AE4A19">
        <w:trPr>
          <w:trHeight w:val="279"/>
          <w:jc w:val="center"/>
        </w:trPr>
        <w:tc>
          <w:tcPr>
            <w:tcW w:w="477" w:type="dxa"/>
            <w:tcBorders>
              <w:top w:val="single" w:sz="12" w:space="0" w:color="000000"/>
            </w:tcBorders>
            <w:vAlign w:val="center"/>
          </w:tcPr>
          <w:p w:rsidR="00302680" w:rsidRPr="006E5688" w:rsidRDefault="00302680" w:rsidP="00AE4A19">
            <w:pPr>
              <w:snapToGrid w:val="0"/>
              <w:jc w:val="center"/>
            </w:pPr>
            <w:r w:rsidRPr="006E5688">
              <w:t>0</w:t>
            </w:r>
          </w:p>
        </w:tc>
        <w:tc>
          <w:tcPr>
            <w:tcW w:w="504" w:type="dxa"/>
            <w:tcBorders>
              <w:top w:val="single" w:sz="12" w:space="0" w:color="000000"/>
            </w:tcBorders>
            <w:vAlign w:val="center"/>
          </w:tcPr>
          <w:p w:rsidR="00302680" w:rsidRPr="006E5688" w:rsidRDefault="00302680" w:rsidP="00AE4A19">
            <w:pPr>
              <w:snapToGrid w:val="0"/>
              <w:jc w:val="center"/>
            </w:pPr>
            <w:r w:rsidRPr="006E5688">
              <w:t>0</w:t>
            </w:r>
          </w:p>
        </w:tc>
        <w:tc>
          <w:tcPr>
            <w:tcW w:w="486" w:type="dxa"/>
            <w:tcBorders>
              <w:top w:val="single" w:sz="12" w:space="0" w:color="000000"/>
            </w:tcBorders>
            <w:vAlign w:val="center"/>
          </w:tcPr>
          <w:p w:rsidR="00302680" w:rsidRPr="006E5688" w:rsidRDefault="00302680" w:rsidP="00AE4A19">
            <w:pPr>
              <w:snapToGrid w:val="0"/>
              <w:jc w:val="center"/>
            </w:pPr>
            <w:r w:rsidRPr="006E5688">
              <w:t>0</w:t>
            </w:r>
          </w:p>
        </w:tc>
        <w:tc>
          <w:tcPr>
            <w:tcW w:w="522" w:type="dxa"/>
            <w:tcBorders>
              <w:top w:val="single" w:sz="12" w:space="0" w:color="000000"/>
            </w:tcBorders>
            <w:vAlign w:val="center"/>
          </w:tcPr>
          <w:p w:rsidR="00302680" w:rsidRPr="006E5688" w:rsidRDefault="00302680" w:rsidP="00AE4A19">
            <w:pPr>
              <w:snapToGrid w:val="0"/>
              <w:jc w:val="center"/>
            </w:pPr>
            <w:r w:rsidRPr="006E5688">
              <w:t>0</w:t>
            </w:r>
          </w:p>
        </w:tc>
        <w:tc>
          <w:tcPr>
            <w:tcW w:w="477" w:type="dxa"/>
            <w:tcBorders>
              <w:top w:val="single" w:sz="12" w:space="0" w:color="000000"/>
            </w:tcBorders>
            <w:vAlign w:val="center"/>
          </w:tcPr>
          <w:p w:rsidR="00302680" w:rsidRPr="006E5688" w:rsidRDefault="00302680" w:rsidP="00AE4A19">
            <w:pPr>
              <w:snapToGrid w:val="0"/>
              <w:jc w:val="center"/>
            </w:pPr>
            <w:r w:rsidRPr="006E5688">
              <w:t>0</w:t>
            </w:r>
          </w:p>
        </w:tc>
        <w:tc>
          <w:tcPr>
            <w:tcW w:w="513" w:type="dxa"/>
            <w:tcBorders>
              <w:top w:val="single" w:sz="12" w:space="0" w:color="000000"/>
            </w:tcBorders>
            <w:vAlign w:val="center"/>
          </w:tcPr>
          <w:p w:rsidR="00302680" w:rsidRPr="006E5688" w:rsidRDefault="00302680" w:rsidP="00AE4A19">
            <w:pPr>
              <w:snapToGrid w:val="0"/>
              <w:jc w:val="center"/>
            </w:pPr>
            <w:r w:rsidRPr="006E5688">
              <w:t>0</w:t>
            </w:r>
          </w:p>
        </w:tc>
        <w:tc>
          <w:tcPr>
            <w:tcW w:w="513" w:type="dxa"/>
            <w:tcBorders>
              <w:top w:val="single" w:sz="12" w:space="0" w:color="000000"/>
            </w:tcBorders>
            <w:vAlign w:val="center"/>
          </w:tcPr>
          <w:p w:rsidR="00302680" w:rsidRPr="006E5688" w:rsidRDefault="00302680" w:rsidP="00AE4A19">
            <w:pPr>
              <w:snapToGrid w:val="0"/>
              <w:jc w:val="center"/>
            </w:pPr>
            <w:r w:rsidRPr="006E5688">
              <w:t>0</w:t>
            </w:r>
          </w:p>
        </w:tc>
        <w:tc>
          <w:tcPr>
            <w:tcW w:w="477" w:type="dxa"/>
            <w:tcBorders>
              <w:top w:val="single" w:sz="12" w:space="0" w:color="000000"/>
              <w:right w:val="single" w:sz="12" w:space="0" w:color="000000"/>
            </w:tcBorders>
            <w:vAlign w:val="center"/>
          </w:tcPr>
          <w:p w:rsidR="00302680" w:rsidRPr="006E5688" w:rsidRDefault="00302680" w:rsidP="00AE4A19">
            <w:pPr>
              <w:snapToGrid w:val="0"/>
              <w:jc w:val="center"/>
            </w:pPr>
            <w:r w:rsidRPr="006E5688">
              <w:t>0</w:t>
            </w:r>
          </w:p>
        </w:tc>
        <w:tc>
          <w:tcPr>
            <w:tcW w:w="477" w:type="dxa"/>
            <w:tcBorders>
              <w:top w:val="single" w:sz="12" w:space="0" w:color="000000"/>
              <w:left w:val="single" w:sz="12" w:space="0" w:color="000000"/>
              <w:bottom w:val="single" w:sz="4" w:space="0" w:color="000000"/>
            </w:tcBorders>
            <w:vAlign w:val="center"/>
          </w:tcPr>
          <w:p w:rsidR="00302680" w:rsidRPr="006E5688" w:rsidRDefault="00302680" w:rsidP="00AE4A19">
            <w:pPr>
              <w:snapToGrid w:val="0"/>
              <w:jc w:val="center"/>
            </w:pPr>
            <w:r w:rsidRPr="006E5688">
              <w:t>0</w:t>
            </w:r>
          </w:p>
        </w:tc>
        <w:tc>
          <w:tcPr>
            <w:tcW w:w="486" w:type="dxa"/>
            <w:tcBorders>
              <w:top w:val="single" w:sz="12" w:space="0" w:color="000000"/>
            </w:tcBorders>
            <w:vAlign w:val="center"/>
          </w:tcPr>
          <w:p w:rsidR="00302680" w:rsidRPr="006E5688" w:rsidRDefault="00302680" w:rsidP="00AE4A19">
            <w:pPr>
              <w:snapToGrid w:val="0"/>
              <w:jc w:val="center"/>
            </w:pPr>
            <w:r w:rsidRPr="006E5688">
              <w:t>0</w:t>
            </w:r>
          </w:p>
        </w:tc>
        <w:tc>
          <w:tcPr>
            <w:tcW w:w="459" w:type="dxa"/>
            <w:tcBorders>
              <w:top w:val="single" w:sz="12" w:space="0" w:color="000000"/>
            </w:tcBorders>
            <w:vAlign w:val="center"/>
          </w:tcPr>
          <w:p w:rsidR="00302680" w:rsidRPr="006E5688" w:rsidRDefault="00302680" w:rsidP="00AE4A19">
            <w:pPr>
              <w:snapToGrid w:val="0"/>
              <w:jc w:val="center"/>
            </w:pPr>
            <w:r w:rsidRPr="006E5688">
              <w:t>0</w:t>
            </w:r>
          </w:p>
        </w:tc>
        <w:tc>
          <w:tcPr>
            <w:tcW w:w="495" w:type="dxa"/>
            <w:tcBorders>
              <w:top w:val="single" w:sz="12" w:space="0" w:color="000000"/>
            </w:tcBorders>
            <w:vAlign w:val="center"/>
          </w:tcPr>
          <w:p w:rsidR="00302680" w:rsidRPr="006E5688" w:rsidRDefault="00302680" w:rsidP="00AE4A19">
            <w:pPr>
              <w:snapToGrid w:val="0"/>
              <w:jc w:val="center"/>
            </w:pPr>
            <w:r w:rsidRPr="006E5688">
              <w:t>0</w:t>
            </w:r>
          </w:p>
        </w:tc>
        <w:tc>
          <w:tcPr>
            <w:tcW w:w="486" w:type="dxa"/>
            <w:tcBorders>
              <w:top w:val="single" w:sz="12" w:space="0" w:color="000000"/>
            </w:tcBorders>
            <w:vAlign w:val="center"/>
          </w:tcPr>
          <w:p w:rsidR="00302680" w:rsidRPr="006E5688" w:rsidRDefault="00302680" w:rsidP="00AE4A19">
            <w:pPr>
              <w:snapToGrid w:val="0"/>
              <w:jc w:val="center"/>
            </w:pPr>
            <w:r w:rsidRPr="006E5688">
              <w:t>0</w:t>
            </w:r>
          </w:p>
        </w:tc>
        <w:tc>
          <w:tcPr>
            <w:tcW w:w="477" w:type="dxa"/>
            <w:tcBorders>
              <w:top w:val="single" w:sz="12" w:space="0" w:color="000000"/>
            </w:tcBorders>
            <w:vAlign w:val="center"/>
          </w:tcPr>
          <w:p w:rsidR="00302680" w:rsidRPr="006E5688" w:rsidRDefault="00302680" w:rsidP="00AE4A19">
            <w:pPr>
              <w:snapToGrid w:val="0"/>
              <w:jc w:val="center"/>
            </w:pPr>
            <w:r w:rsidRPr="006E5688">
              <w:t>0</w:t>
            </w:r>
          </w:p>
        </w:tc>
        <w:tc>
          <w:tcPr>
            <w:tcW w:w="495" w:type="dxa"/>
            <w:tcBorders>
              <w:top w:val="single" w:sz="12" w:space="0" w:color="000000"/>
            </w:tcBorders>
            <w:vAlign w:val="center"/>
          </w:tcPr>
          <w:p w:rsidR="00302680" w:rsidRPr="006E5688" w:rsidRDefault="00302680" w:rsidP="00AE4A19">
            <w:pPr>
              <w:snapToGrid w:val="0"/>
              <w:jc w:val="center"/>
            </w:pPr>
            <w:r w:rsidRPr="006E5688">
              <w:t>0</w:t>
            </w:r>
          </w:p>
        </w:tc>
        <w:tc>
          <w:tcPr>
            <w:tcW w:w="495" w:type="dxa"/>
            <w:tcBorders>
              <w:top w:val="single" w:sz="12" w:space="0" w:color="000000"/>
              <w:right w:val="single" w:sz="12" w:space="0" w:color="000000"/>
            </w:tcBorders>
            <w:vAlign w:val="center"/>
          </w:tcPr>
          <w:p w:rsidR="00302680" w:rsidRPr="006E5688" w:rsidRDefault="00302680" w:rsidP="00AE4A19">
            <w:pPr>
              <w:snapToGrid w:val="0"/>
              <w:jc w:val="center"/>
            </w:pPr>
            <w:r w:rsidRPr="006E5688">
              <w:t>0</w:t>
            </w:r>
          </w:p>
        </w:tc>
        <w:tc>
          <w:tcPr>
            <w:tcW w:w="738" w:type="dxa"/>
            <w:tcBorders>
              <w:top w:val="single" w:sz="12" w:space="0" w:color="000000"/>
              <w:left w:val="single" w:sz="12" w:space="0" w:color="000000"/>
              <w:bottom w:val="single" w:sz="4" w:space="0" w:color="000000"/>
            </w:tcBorders>
            <w:vAlign w:val="center"/>
          </w:tcPr>
          <w:p w:rsidR="00302680" w:rsidRPr="006E5688" w:rsidRDefault="00302680" w:rsidP="00AE4A19">
            <w:pPr>
              <w:snapToGrid w:val="0"/>
              <w:jc w:val="center"/>
            </w:pPr>
          </w:p>
        </w:tc>
        <w:tc>
          <w:tcPr>
            <w:tcW w:w="729" w:type="dxa"/>
            <w:tcBorders>
              <w:top w:val="single" w:sz="12" w:space="0" w:color="000000"/>
              <w:bottom w:val="single" w:sz="4" w:space="0" w:color="000000"/>
            </w:tcBorders>
            <w:vAlign w:val="center"/>
          </w:tcPr>
          <w:p w:rsidR="00302680" w:rsidRPr="006E5688" w:rsidRDefault="00302680" w:rsidP="00AE4A19">
            <w:pPr>
              <w:snapToGrid w:val="0"/>
              <w:jc w:val="center"/>
            </w:pPr>
          </w:p>
        </w:tc>
        <w:tc>
          <w:tcPr>
            <w:tcW w:w="738" w:type="dxa"/>
            <w:tcBorders>
              <w:top w:val="single" w:sz="12" w:space="0" w:color="000000"/>
              <w:bottom w:val="single" w:sz="4" w:space="0" w:color="000000"/>
            </w:tcBorders>
            <w:vAlign w:val="center"/>
          </w:tcPr>
          <w:p w:rsidR="00302680" w:rsidRPr="006E5688" w:rsidRDefault="00302680" w:rsidP="00AE4A19">
            <w:pPr>
              <w:snapToGrid w:val="0"/>
              <w:jc w:val="center"/>
            </w:pPr>
          </w:p>
        </w:tc>
      </w:tr>
      <w:tr w:rsidR="00302680" w:rsidRPr="006E5688" w:rsidTr="00AE4A19">
        <w:trPr>
          <w:trHeight w:val="279"/>
          <w:jc w:val="center"/>
        </w:trPr>
        <w:tc>
          <w:tcPr>
            <w:tcW w:w="477" w:type="dxa"/>
            <w:vAlign w:val="center"/>
          </w:tcPr>
          <w:p w:rsidR="00302680" w:rsidRPr="006E5688" w:rsidRDefault="00302680" w:rsidP="00AE4A19">
            <w:pPr>
              <w:snapToGrid w:val="0"/>
              <w:jc w:val="center"/>
            </w:pPr>
            <w:r w:rsidRPr="006E5688">
              <w:t>0</w:t>
            </w:r>
          </w:p>
        </w:tc>
        <w:tc>
          <w:tcPr>
            <w:tcW w:w="504" w:type="dxa"/>
            <w:vAlign w:val="center"/>
          </w:tcPr>
          <w:p w:rsidR="00302680" w:rsidRPr="006E5688" w:rsidRDefault="00302680" w:rsidP="00AE4A19">
            <w:pPr>
              <w:snapToGrid w:val="0"/>
              <w:jc w:val="center"/>
            </w:pPr>
            <w:r w:rsidRPr="006E5688">
              <w:t>0</w:t>
            </w:r>
          </w:p>
        </w:tc>
        <w:tc>
          <w:tcPr>
            <w:tcW w:w="486" w:type="dxa"/>
            <w:vAlign w:val="center"/>
          </w:tcPr>
          <w:p w:rsidR="00302680" w:rsidRPr="006E5688" w:rsidRDefault="00302680" w:rsidP="00AE4A19">
            <w:pPr>
              <w:snapToGrid w:val="0"/>
              <w:jc w:val="center"/>
            </w:pPr>
            <w:r w:rsidRPr="006E5688">
              <w:t>0</w:t>
            </w:r>
          </w:p>
        </w:tc>
        <w:tc>
          <w:tcPr>
            <w:tcW w:w="522" w:type="dxa"/>
            <w:vAlign w:val="center"/>
          </w:tcPr>
          <w:p w:rsidR="00302680" w:rsidRPr="006E5688" w:rsidRDefault="00302680" w:rsidP="00AE4A19">
            <w:pPr>
              <w:snapToGrid w:val="0"/>
              <w:jc w:val="center"/>
            </w:pPr>
            <w:r w:rsidRPr="006E5688">
              <w:t>0</w:t>
            </w:r>
          </w:p>
        </w:tc>
        <w:tc>
          <w:tcPr>
            <w:tcW w:w="477" w:type="dxa"/>
            <w:vAlign w:val="center"/>
          </w:tcPr>
          <w:p w:rsidR="00302680" w:rsidRPr="006E5688" w:rsidRDefault="00302680" w:rsidP="00AE4A19">
            <w:pPr>
              <w:snapToGrid w:val="0"/>
              <w:jc w:val="center"/>
            </w:pPr>
            <w:r w:rsidRPr="006E5688">
              <w:t>0</w:t>
            </w:r>
          </w:p>
        </w:tc>
        <w:tc>
          <w:tcPr>
            <w:tcW w:w="513" w:type="dxa"/>
            <w:vAlign w:val="center"/>
          </w:tcPr>
          <w:p w:rsidR="00302680" w:rsidRPr="006E5688" w:rsidRDefault="00302680" w:rsidP="00AE4A19">
            <w:pPr>
              <w:snapToGrid w:val="0"/>
              <w:jc w:val="center"/>
            </w:pPr>
            <w:r w:rsidRPr="006E5688">
              <w:t>0</w:t>
            </w:r>
          </w:p>
        </w:tc>
        <w:tc>
          <w:tcPr>
            <w:tcW w:w="513" w:type="dxa"/>
            <w:vAlign w:val="center"/>
          </w:tcPr>
          <w:p w:rsidR="00302680" w:rsidRPr="006E5688" w:rsidRDefault="00302680" w:rsidP="00AE4A19">
            <w:pPr>
              <w:snapToGrid w:val="0"/>
              <w:jc w:val="center"/>
            </w:pPr>
            <w:r w:rsidRPr="006E5688">
              <w:t>0</w:t>
            </w:r>
          </w:p>
        </w:tc>
        <w:tc>
          <w:tcPr>
            <w:tcW w:w="477" w:type="dxa"/>
            <w:tcBorders>
              <w:right w:val="single" w:sz="12" w:space="0" w:color="000000"/>
            </w:tcBorders>
            <w:vAlign w:val="center"/>
          </w:tcPr>
          <w:p w:rsidR="00302680" w:rsidRPr="006E5688" w:rsidRDefault="00302680" w:rsidP="00AE4A19">
            <w:pPr>
              <w:snapToGrid w:val="0"/>
              <w:jc w:val="center"/>
            </w:pPr>
            <w:r w:rsidRPr="006E5688">
              <w:t>1</w:t>
            </w:r>
          </w:p>
        </w:tc>
        <w:tc>
          <w:tcPr>
            <w:tcW w:w="477"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r w:rsidRPr="006E5688">
              <w:t>0</w:t>
            </w:r>
          </w:p>
        </w:tc>
        <w:tc>
          <w:tcPr>
            <w:tcW w:w="486" w:type="dxa"/>
            <w:vAlign w:val="center"/>
          </w:tcPr>
          <w:p w:rsidR="00302680" w:rsidRPr="006E5688" w:rsidRDefault="00302680" w:rsidP="00AE4A19">
            <w:pPr>
              <w:snapToGrid w:val="0"/>
              <w:jc w:val="center"/>
            </w:pPr>
            <w:r w:rsidRPr="006E5688">
              <w:t>0</w:t>
            </w:r>
          </w:p>
        </w:tc>
        <w:tc>
          <w:tcPr>
            <w:tcW w:w="459" w:type="dxa"/>
            <w:vAlign w:val="center"/>
          </w:tcPr>
          <w:p w:rsidR="00302680" w:rsidRPr="006E5688" w:rsidRDefault="00302680" w:rsidP="00AE4A19">
            <w:pPr>
              <w:snapToGrid w:val="0"/>
              <w:jc w:val="center"/>
            </w:pPr>
            <w:r w:rsidRPr="006E5688">
              <w:t>0</w:t>
            </w:r>
          </w:p>
        </w:tc>
        <w:tc>
          <w:tcPr>
            <w:tcW w:w="495" w:type="dxa"/>
            <w:vAlign w:val="center"/>
          </w:tcPr>
          <w:p w:rsidR="00302680" w:rsidRPr="006E5688" w:rsidRDefault="00302680" w:rsidP="00AE4A19">
            <w:pPr>
              <w:snapToGrid w:val="0"/>
              <w:jc w:val="center"/>
            </w:pPr>
            <w:r w:rsidRPr="006E5688">
              <w:t>0</w:t>
            </w:r>
          </w:p>
        </w:tc>
        <w:tc>
          <w:tcPr>
            <w:tcW w:w="486" w:type="dxa"/>
            <w:vAlign w:val="center"/>
          </w:tcPr>
          <w:p w:rsidR="00302680" w:rsidRPr="006E5688" w:rsidRDefault="00302680" w:rsidP="00AE4A19">
            <w:pPr>
              <w:snapToGrid w:val="0"/>
              <w:jc w:val="center"/>
            </w:pPr>
            <w:r w:rsidRPr="006E5688">
              <w:t>0</w:t>
            </w:r>
          </w:p>
        </w:tc>
        <w:tc>
          <w:tcPr>
            <w:tcW w:w="477" w:type="dxa"/>
            <w:vAlign w:val="center"/>
          </w:tcPr>
          <w:p w:rsidR="00302680" w:rsidRPr="006E5688" w:rsidRDefault="00302680" w:rsidP="00AE4A19">
            <w:pPr>
              <w:snapToGrid w:val="0"/>
              <w:jc w:val="center"/>
            </w:pPr>
            <w:r w:rsidRPr="006E5688">
              <w:t>0</w:t>
            </w:r>
          </w:p>
        </w:tc>
        <w:tc>
          <w:tcPr>
            <w:tcW w:w="495" w:type="dxa"/>
            <w:vAlign w:val="center"/>
          </w:tcPr>
          <w:p w:rsidR="00302680" w:rsidRPr="006E5688" w:rsidRDefault="00302680" w:rsidP="00AE4A19">
            <w:pPr>
              <w:snapToGrid w:val="0"/>
              <w:jc w:val="center"/>
            </w:pPr>
            <w:r w:rsidRPr="006E5688">
              <w:t>0</w:t>
            </w:r>
          </w:p>
        </w:tc>
        <w:tc>
          <w:tcPr>
            <w:tcW w:w="495" w:type="dxa"/>
            <w:tcBorders>
              <w:right w:val="single" w:sz="12" w:space="0" w:color="000000"/>
            </w:tcBorders>
            <w:vAlign w:val="center"/>
          </w:tcPr>
          <w:p w:rsidR="00302680" w:rsidRPr="006E5688" w:rsidRDefault="00302680" w:rsidP="00AE4A19">
            <w:pPr>
              <w:snapToGrid w:val="0"/>
              <w:jc w:val="center"/>
            </w:pPr>
            <w:r w:rsidRPr="006E5688">
              <w:t>0</w:t>
            </w:r>
          </w:p>
        </w:tc>
        <w:tc>
          <w:tcPr>
            <w:tcW w:w="738"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p>
        </w:tc>
        <w:tc>
          <w:tcPr>
            <w:tcW w:w="729" w:type="dxa"/>
            <w:tcBorders>
              <w:top w:val="single" w:sz="4" w:space="0" w:color="000000"/>
              <w:bottom w:val="single" w:sz="4" w:space="0" w:color="000000"/>
            </w:tcBorders>
            <w:vAlign w:val="center"/>
          </w:tcPr>
          <w:p w:rsidR="00302680" w:rsidRPr="006E5688" w:rsidRDefault="00302680" w:rsidP="00AE4A19">
            <w:pPr>
              <w:snapToGrid w:val="0"/>
              <w:jc w:val="center"/>
            </w:pPr>
          </w:p>
        </w:tc>
        <w:tc>
          <w:tcPr>
            <w:tcW w:w="738" w:type="dxa"/>
            <w:tcBorders>
              <w:top w:val="single" w:sz="4" w:space="0" w:color="000000"/>
              <w:bottom w:val="single" w:sz="4" w:space="0" w:color="000000"/>
            </w:tcBorders>
            <w:vAlign w:val="center"/>
          </w:tcPr>
          <w:p w:rsidR="00302680" w:rsidRPr="006E5688" w:rsidRDefault="00302680" w:rsidP="00AE4A19">
            <w:pPr>
              <w:snapToGrid w:val="0"/>
              <w:jc w:val="center"/>
            </w:pPr>
          </w:p>
        </w:tc>
      </w:tr>
      <w:tr w:rsidR="00302680" w:rsidRPr="006E5688" w:rsidTr="00AE4A19">
        <w:trPr>
          <w:trHeight w:val="279"/>
          <w:jc w:val="center"/>
        </w:trPr>
        <w:tc>
          <w:tcPr>
            <w:tcW w:w="477" w:type="dxa"/>
            <w:vAlign w:val="center"/>
          </w:tcPr>
          <w:p w:rsidR="00302680" w:rsidRPr="006E5688" w:rsidRDefault="00302680" w:rsidP="00AE4A19">
            <w:pPr>
              <w:snapToGrid w:val="0"/>
              <w:jc w:val="center"/>
            </w:pPr>
            <w:r w:rsidRPr="006E5688">
              <w:t>0</w:t>
            </w:r>
          </w:p>
        </w:tc>
        <w:tc>
          <w:tcPr>
            <w:tcW w:w="504" w:type="dxa"/>
            <w:vAlign w:val="center"/>
          </w:tcPr>
          <w:p w:rsidR="00302680" w:rsidRPr="006E5688" w:rsidRDefault="00302680" w:rsidP="00AE4A19">
            <w:pPr>
              <w:snapToGrid w:val="0"/>
              <w:jc w:val="center"/>
            </w:pPr>
            <w:r w:rsidRPr="006E5688">
              <w:t>0</w:t>
            </w:r>
          </w:p>
        </w:tc>
        <w:tc>
          <w:tcPr>
            <w:tcW w:w="486" w:type="dxa"/>
            <w:vAlign w:val="center"/>
          </w:tcPr>
          <w:p w:rsidR="00302680" w:rsidRPr="006E5688" w:rsidRDefault="00302680" w:rsidP="00AE4A19">
            <w:pPr>
              <w:snapToGrid w:val="0"/>
              <w:jc w:val="center"/>
            </w:pPr>
            <w:r w:rsidRPr="006E5688">
              <w:t>0</w:t>
            </w:r>
          </w:p>
        </w:tc>
        <w:tc>
          <w:tcPr>
            <w:tcW w:w="522" w:type="dxa"/>
            <w:vAlign w:val="center"/>
          </w:tcPr>
          <w:p w:rsidR="00302680" w:rsidRPr="006E5688" w:rsidRDefault="00302680" w:rsidP="00AE4A19">
            <w:pPr>
              <w:snapToGrid w:val="0"/>
              <w:jc w:val="center"/>
            </w:pPr>
            <w:r w:rsidRPr="006E5688">
              <w:t>0</w:t>
            </w:r>
          </w:p>
        </w:tc>
        <w:tc>
          <w:tcPr>
            <w:tcW w:w="477" w:type="dxa"/>
            <w:vAlign w:val="center"/>
          </w:tcPr>
          <w:p w:rsidR="00302680" w:rsidRPr="006E5688" w:rsidRDefault="00302680" w:rsidP="00AE4A19">
            <w:pPr>
              <w:snapToGrid w:val="0"/>
              <w:jc w:val="center"/>
            </w:pPr>
            <w:r w:rsidRPr="006E5688">
              <w:t>0</w:t>
            </w:r>
          </w:p>
        </w:tc>
        <w:tc>
          <w:tcPr>
            <w:tcW w:w="513" w:type="dxa"/>
            <w:vAlign w:val="center"/>
          </w:tcPr>
          <w:p w:rsidR="00302680" w:rsidRPr="006E5688" w:rsidRDefault="00302680" w:rsidP="00AE4A19">
            <w:pPr>
              <w:snapToGrid w:val="0"/>
              <w:jc w:val="center"/>
            </w:pPr>
            <w:r w:rsidRPr="006E5688">
              <w:t>0</w:t>
            </w:r>
          </w:p>
        </w:tc>
        <w:tc>
          <w:tcPr>
            <w:tcW w:w="513" w:type="dxa"/>
            <w:vAlign w:val="center"/>
          </w:tcPr>
          <w:p w:rsidR="00302680" w:rsidRPr="006E5688" w:rsidRDefault="00302680" w:rsidP="00AE4A19">
            <w:pPr>
              <w:snapToGrid w:val="0"/>
              <w:jc w:val="center"/>
            </w:pPr>
            <w:r w:rsidRPr="006E5688">
              <w:t>0</w:t>
            </w:r>
          </w:p>
        </w:tc>
        <w:tc>
          <w:tcPr>
            <w:tcW w:w="477" w:type="dxa"/>
            <w:tcBorders>
              <w:right w:val="single" w:sz="12" w:space="0" w:color="000000"/>
            </w:tcBorders>
            <w:vAlign w:val="center"/>
          </w:tcPr>
          <w:p w:rsidR="00302680" w:rsidRPr="006E5688" w:rsidRDefault="00302680" w:rsidP="00AE4A19">
            <w:pPr>
              <w:snapToGrid w:val="0"/>
              <w:jc w:val="center"/>
            </w:pPr>
            <w:r w:rsidRPr="006E5688">
              <w:t>1</w:t>
            </w:r>
          </w:p>
        </w:tc>
        <w:tc>
          <w:tcPr>
            <w:tcW w:w="477"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r w:rsidRPr="006E5688">
              <w:t>0</w:t>
            </w:r>
          </w:p>
        </w:tc>
        <w:tc>
          <w:tcPr>
            <w:tcW w:w="486" w:type="dxa"/>
            <w:vAlign w:val="center"/>
          </w:tcPr>
          <w:p w:rsidR="00302680" w:rsidRPr="006E5688" w:rsidRDefault="00302680" w:rsidP="00AE4A19">
            <w:pPr>
              <w:snapToGrid w:val="0"/>
              <w:jc w:val="center"/>
            </w:pPr>
            <w:r w:rsidRPr="006E5688">
              <w:t>0</w:t>
            </w:r>
          </w:p>
        </w:tc>
        <w:tc>
          <w:tcPr>
            <w:tcW w:w="459" w:type="dxa"/>
            <w:vAlign w:val="center"/>
          </w:tcPr>
          <w:p w:rsidR="00302680" w:rsidRPr="006E5688" w:rsidRDefault="00302680" w:rsidP="00AE4A19">
            <w:pPr>
              <w:snapToGrid w:val="0"/>
              <w:jc w:val="center"/>
            </w:pPr>
            <w:r w:rsidRPr="006E5688">
              <w:t>0</w:t>
            </w:r>
          </w:p>
        </w:tc>
        <w:tc>
          <w:tcPr>
            <w:tcW w:w="495" w:type="dxa"/>
            <w:vAlign w:val="center"/>
          </w:tcPr>
          <w:p w:rsidR="00302680" w:rsidRPr="006E5688" w:rsidRDefault="00302680" w:rsidP="00AE4A19">
            <w:pPr>
              <w:snapToGrid w:val="0"/>
              <w:jc w:val="center"/>
            </w:pPr>
            <w:r w:rsidRPr="006E5688">
              <w:t>0</w:t>
            </w:r>
          </w:p>
        </w:tc>
        <w:tc>
          <w:tcPr>
            <w:tcW w:w="486" w:type="dxa"/>
            <w:vAlign w:val="center"/>
          </w:tcPr>
          <w:p w:rsidR="00302680" w:rsidRPr="006E5688" w:rsidRDefault="00302680" w:rsidP="00AE4A19">
            <w:pPr>
              <w:snapToGrid w:val="0"/>
              <w:jc w:val="center"/>
            </w:pPr>
            <w:r w:rsidRPr="006E5688">
              <w:t>0</w:t>
            </w:r>
          </w:p>
        </w:tc>
        <w:tc>
          <w:tcPr>
            <w:tcW w:w="477" w:type="dxa"/>
            <w:vAlign w:val="center"/>
          </w:tcPr>
          <w:p w:rsidR="00302680" w:rsidRPr="006E5688" w:rsidRDefault="00302680" w:rsidP="00AE4A19">
            <w:pPr>
              <w:snapToGrid w:val="0"/>
              <w:jc w:val="center"/>
            </w:pPr>
            <w:r w:rsidRPr="006E5688">
              <w:t>0</w:t>
            </w:r>
          </w:p>
        </w:tc>
        <w:tc>
          <w:tcPr>
            <w:tcW w:w="495" w:type="dxa"/>
            <w:vAlign w:val="center"/>
          </w:tcPr>
          <w:p w:rsidR="00302680" w:rsidRPr="006E5688" w:rsidRDefault="00302680" w:rsidP="00AE4A19">
            <w:pPr>
              <w:snapToGrid w:val="0"/>
              <w:jc w:val="center"/>
            </w:pPr>
            <w:r w:rsidRPr="006E5688">
              <w:t>0</w:t>
            </w:r>
          </w:p>
        </w:tc>
        <w:tc>
          <w:tcPr>
            <w:tcW w:w="495" w:type="dxa"/>
            <w:tcBorders>
              <w:right w:val="single" w:sz="12" w:space="0" w:color="000000"/>
            </w:tcBorders>
            <w:vAlign w:val="center"/>
          </w:tcPr>
          <w:p w:rsidR="00302680" w:rsidRPr="006E5688" w:rsidRDefault="00302680" w:rsidP="00AE4A19">
            <w:pPr>
              <w:snapToGrid w:val="0"/>
              <w:jc w:val="center"/>
            </w:pPr>
            <w:r w:rsidRPr="006E5688">
              <w:t>1</w:t>
            </w:r>
          </w:p>
        </w:tc>
        <w:tc>
          <w:tcPr>
            <w:tcW w:w="738"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p>
        </w:tc>
        <w:tc>
          <w:tcPr>
            <w:tcW w:w="729" w:type="dxa"/>
            <w:tcBorders>
              <w:top w:val="single" w:sz="4" w:space="0" w:color="000000"/>
              <w:bottom w:val="single" w:sz="4" w:space="0" w:color="000000"/>
            </w:tcBorders>
            <w:vAlign w:val="center"/>
          </w:tcPr>
          <w:p w:rsidR="00302680" w:rsidRPr="006E5688" w:rsidRDefault="00302680" w:rsidP="00AE4A19">
            <w:pPr>
              <w:snapToGrid w:val="0"/>
              <w:jc w:val="center"/>
            </w:pPr>
          </w:p>
        </w:tc>
        <w:tc>
          <w:tcPr>
            <w:tcW w:w="738" w:type="dxa"/>
            <w:tcBorders>
              <w:top w:val="single" w:sz="4" w:space="0" w:color="000000"/>
              <w:bottom w:val="single" w:sz="4" w:space="0" w:color="000000"/>
            </w:tcBorders>
            <w:vAlign w:val="center"/>
          </w:tcPr>
          <w:p w:rsidR="00302680" w:rsidRPr="006E5688" w:rsidRDefault="00302680" w:rsidP="00AE4A19">
            <w:pPr>
              <w:snapToGrid w:val="0"/>
              <w:jc w:val="center"/>
            </w:pPr>
          </w:p>
        </w:tc>
      </w:tr>
      <w:tr w:rsidR="00302680" w:rsidRPr="006E5688" w:rsidTr="00AE4A19">
        <w:trPr>
          <w:trHeight w:val="279"/>
          <w:jc w:val="center"/>
        </w:trPr>
        <w:tc>
          <w:tcPr>
            <w:tcW w:w="477" w:type="dxa"/>
            <w:vAlign w:val="center"/>
          </w:tcPr>
          <w:p w:rsidR="00302680" w:rsidRPr="006E5688" w:rsidRDefault="00302680" w:rsidP="00AE4A19">
            <w:pPr>
              <w:snapToGrid w:val="0"/>
              <w:jc w:val="center"/>
            </w:pPr>
            <w:r w:rsidRPr="006E5688">
              <w:t>0</w:t>
            </w:r>
          </w:p>
        </w:tc>
        <w:tc>
          <w:tcPr>
            <w:tcW w:w="504" w:type="dxa"/>
            <w:vAlign w:val="center"/>
          </w:tcPr>
          <w:p w:rsidR="00302680" w:rsidRPr="006E5688" w:rsidRDefault="00302680" w:rsidP="00AE4A19">
            <w:pPr>
              <w:snapToGrid w:val="0"/>
              <w:jc w:val="center"/>
            </w:pPr>
            <w:r w:rsidRPr="006E5688">
              <w:t>1</w:t>
            </w:r>
          </w:p>
        </w:tc>
        <w:tc>
          <w:tcPr>
            <w:tcW w:w="486" w:type="dxa"/>
            <w:vAlign w:val="center"/>
          </w:tcPr>
          <w:p w:rsidR="00302680" w:rsidRPr="006E5688" w:rsidRDefault="00302680" w:rsidP="00AE4A19">
            <w:pPr>
              <w:snapToGrid w:val="0"/>
              <w:jc w:val="center"/>
            </w:pPr>
            <w:r w:rsidRPr="006E5688">
              <w:t>1</w:t>
            </w:r>
          </w:p>
        </w:tc>
        <w:tc>
          <w:tcPr>
            <w:tcW w:w="522" w:type="dxa"/>
            <w:vAlign w:val="center"/>
          </w:tcPr>
          <w:p w:rsidR="00302680" w:rsidRPr="006E5688" w:rsidRDefault="00302680" w:rsidP="00AE4A19">
            <w:pPr>
              <w:snapToGrid w:val="0"/>
              <w:jc w:val="center"/>
            </w:pPr>
            <w:r w:rsidRPr="006E5688">
              <w:t>0</w:t>
            </w:r>
          </w:p>
        </w:tc>
        <w:tc>
          <w:tcPr>
            <w:tcW w:w="477" w:type="dxa"/>
            <w:vAlign w:val="center"/>
          </w:tcPr>
          <w:p w:rsidR="00302680" w:rsidRPr="006E5688" w:rsidRDefault="00302680" w:rsidP="00AE4A19">
            <w:pPr>
              <w:snapToGrid w:val="0"/>
              <w:jc w:val="center"/>
            </w:pPr>
            <w:r w:rsidRPr="006E5688">
              <w:t>1</w:t>
            </w:r>
          </w:p>
        </w:tc>
        <w:tc>
          <w:tcPr>
            <w:tcW w:w="513" w:type="dxa"/>
            <w:vAlign w:val="center"/>
          </w:tcPr>
          <w:p w:rsidR="00302680" w:rsidRPr="006E5688" w:rsidRDefault="00302680" w:rsidP="00AE4A19">
            <w:pPr>
              <w:snapToGrid w:val="0"/>
              <w:jc w:val="center"/>
            </w:pPr>
            <w:r w:rsidRPr="006E5688">
              <w:t>1</w:t>
            </w:r>
          </w:p>
        </w:tc>
        <w:tc>
          <w:tcPr>
            <w:tcW w:w="513" w:type="dxa"/>
            <w:vAlign w:val="center"/>
          </w:tcPr>
          <w:p w:rsidR="00302680" w:rsidRPr="006E5688" w:rsidRDefault="00302680" w:rsidP="00AE4A19">
            <w:pPr>
              <w:snapToGrid w:val="0"/>
              <w:jc w:val="center"/>
            </w:pPr>
            <w:r w:rsidRPr="006E5688">
              <w:t>0</w:t>
            </w:r>
          </w:p>
        </w:tc>
        <w:tc>
          <w:tcPr>
            <w:tcW w:w="477" w:type="dxa"/>
            <w:tcBorders>
              <w:right w:val="single" w:sz="12" w:space="0" w:color="000000"/>
            </w:tcBorders>
            <w:vAlign w:val="center"/>
          </w:tcPr>
          <w:p w:rsidR="00302680" w:rsidRPr="006E5688" w:rsidRDefault="00302680" w:rsidP="00AE4A19">
            <w:pPr>
              <w:snapToGrid w:val="0"/>
              <w:jc w:val="center"/>
            </w:pPr>
            <w:r w:rsidRPr="006E5688">
              <w:t>0</w:t>
            </w:r>
          </w:p>
        </w:tc>
        <w:tc>
          <w:tcPr>
            <w:tcW w:w="477"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r w:rsidRPr="006E5688">
              <w:t>0</w:t>
            </w:r>
          </w:p>
        </w:tc>
        <w:tc>
          <w:tcPr>
            <w:tcW w:w="486" w:type="dxa"/>
            <w:vAlign w:val="center"/>
          </w:tcPr>
          <w:p w:rsidR="00302680" w:rsidRPr="006E5688" w:rsidRDefault="00302680" w:rsidP="00AE4A19">
            <w:pPr>
              <w:snapToGrid w:val="0"/>
              <w:jc w:val="center"/>
            </w:pPr>
            <w:r w:rsidRPr="006E5688">
              <w:t>1</w:t>
            </w:r>
          </w:p>
        </w:tc>
        <w:tc>
          <w:tcPr>
            <w:tcW w:w="459" w:type="dxa"/>
            <w:vAlign w:val="center"/>
          </w:tcPr>
          <w:p w:rsidR="00302680" w:rsidRPr="006E5688" w:rsidRDefault="00302680" w:rsidP="00AE4A19">
            <w:pPr>
              <w:snapToGrid w:val="0"/>
              <w:jc w:val="center"/>
            </w:pPr>
            <w:r w:rsidRPr="006E5688">
              <w:t>1</w:t>
            </w:r>
          </w:p>
        </w:tc>
        <w:tc>
          <w:tcPr>
            <w:tcW w:w="495" w:type="dxa"/>
            <w:vAlign w:val="center"/>
          </w:tcPr>
          <w:p w:rsidR="00302680" w:rsidRPr="006E5688" w:rsidRDefault="00302680" w:rsidP="00AE4A19">
            <w:pPr>
              <w:snapToGrid w:val="0"/>
              <w:jc w:val="center"/>
            </w:pPr>
            <w:r w:rsidRPr="006E5688">
              <w:t>0</w:t>
            </w:r>
          </w:p>
        </w:tc>
        <w:tc>
          <w:tcPr>
            <w:tcW w:w="486" w:type="dxa"/>
            <w:vAlign w:val="center"/>
          </w:tcPr>
          <w:p w:rsidR="00302680" w:rsidRPr="006E5688" w:rsidRDefault="00302680" w:rsidP="00AE4A19">
            <w:pPr>
              <w:snapToGrid w:val="0"/>
              <w:jc w:val="center"/>
            </w:pPr>
            <w:r w:rsidRPr="006E5688">
              <w:t>0</w:t>
            </w:r>
          </w:p>
        </w:tc>
        <w:tc>
          <w:tcPr>
            <w:tcW w:w="477" w:type="dxa"/>
            <w:vAlign w:val="center"/>
          </w:tcPr>
          <w:p w:rsidR="00302680" w:rsidRPr="006E5688" w:rsidRDefault="00302680" w:rsidP="00AE4A19">
            <w:pPr>
              <w:snapToGrid w:val="0"/>
              <w:jc w:val="center"/>
            </w:pPr>
            <w:r w:rsidRPr="006E5688">
              <w:t>1</w:t>
            </w:r>
          </w:p>
        </w:tc>
        <w:tc>
          <w:tcPr>
            <w:tcW w:w="495" w:type="dxa"/>
            <w:vAlign w:val="center"/>
          </w:tcPr>
          <w:p w:rsidR="00302680" w:rsidRPr="006E5688" w:rsidRDefault="00302680" w:rsidP="00AE4A19">
            <w:pPr>
              <w:snapToGrid w:val="0"/>
              <w:jc w:val="center"/>
            </w:pPr>
            <w:r w:rsidRPr="006E5688">
              <w:t>0</w:t>
            </w:r>
          </w:p>
        </w:tc>
        <w:tc>
          <w:tcPr>
            <w:tcW w:w="495" w:type="dxa"/>
            <w:tcBorders>
              <w:right w:val="single" w:sz="12" w:space="0" w:color="000000"/>
            </w:tcBorders>
            <w:vAlign w:val="center"/>
          </w:tcPr>
          <w:p w:rsidR="00302680" w:rsidRPr="006E5688" w:rsidRDefault="00302680" w:rsidP="00AE4A19">
            <w:pPr>
              <w:snapToGrid w:val="0"/>
              <w:jc w:val="center"/>
            </w:pPr>
            <w:r w:rsidRPr="006E5688">
              <w:t>0</w:t>
            </w:r>
          </w:p>
        </w:tc>
        <w:tc>
          <w:tcPr>
            <w:tcW w:w="738"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p>
        </w:tc>
        <w:tc>
          <w:tcPr>
            <w:tcW w:w="729" w:type="dxa"/>
            <w:tcBorders>
              <w:top w:val="single" w:sz="4" w:space="0" w:color="000000"/>
              <w:bottom w:val="single" w:sz="4" w:space="0" w:color="000000"/>
            </w:tcBorders>
            <w:vAlign w:val="center"/>
          </w:tcPr>
          <w:p w:rsidR="00302680" w:rsidRPr="006E5688" w:rsidRDefault="00302680" w:rsidP="00AE4A19">
            <w:pPr>
              <w:snapToGrid w:val="0"/>
              <w:jc w:val="center"/>
            </w:pPr>
          </w:p>
        </w:tc>
        <w:tc>
          <w:tcPr>
            <w:tcW w:w="738" w:type="dxa"/>
            <w:tcBorders>
              <w:top w:val="single" w:sz="4" w:space="0" w:color="000000"/>
              <w:bottom w:val="single" w:sz="4" w:space="0" w:color="000000"/>
            </w:tcBorders>
            <w:vAlign w:val="center"/>
          </w:tcPr>
          <w:p w:rsidR="00302680" w:rsidRPr="006E5688" w:rsidRDefault="00302680" w:rsidP="00AE4A19">
            <w:pPr>
              <w:snapToGrid w:val="0"/>
              <w:jc w:val="center"/>
            </w:pPr>
          </w:p>
        </w:tc>
      </w:tr>
      <w:tr w:rsidR="00302680" w:rsidRPr="006E5688" w:rsidTr="00AE4A19">
        <w:trPr>
          <w:trHeight w:val="279"/>
          <w:jc w:val="center"/>
        </w:trPr>
        <w:tc>
          <w:tcPr>
            <w:tcW w:w="477" w:type="dxa"/>
            <w:vAlign w:val="center"/>
          </w:tcPr>
          <w:p w:rsidR="00302680" w:rsidRPr="006E5688" w:rsidRDefault="00302680" w:rsidP="00AE4A19">
            <w:pPr>
              <w:snapToGrid w:val="0"/>
              <w:jc w:val="center"/>
            </w:pPr>
            <w:r w:rsidRPr="006E5688">
              <w:t>0</w:t>
            </w:r>
          </w:p>
        </w:tc>
        <w:tc>
          <w:tcPr>
            <w:tcW w:w="504" w:type="dxa"/>
            <w:vAlign w:val="center"/>
          </w:tcPr>
          <w:p w:rsidR="00302680" w:rsidRPr="006E5688" w:rsidRDefault="00302680" w:rsidP="00AE4A19">
            <w:pPr>
              <w:snapToGrid w:val="0"/>
              <w:jc w:val="center"/>
            </w:pPr>
            <w:r w:rsidRPr="006E5688">
              <w:t>1</w:t>
            </w:r>
          </w:p>
        </w:tc>
        <w:tc>
          <w:tcPr>
            <w:tcW w:w="486" w:type="dxa"/>
            <w:vAlign w:val="center"/>
          </w:tcPr>
          <w:p w:rsidR="00302680" w:rsidRPr="006E5688" w:rsidRDefault="00302680" w:rsidP="00AE4A19">
            <w:pPr>
              <w:snapToGrid w:val="0"/>
              <w:jc w:val="center"/>
            </w:pPr>
            <w:r w:rsidRPr="006E5688">
              <w:t>1</w:t>
            </w:r>
          </w:p>
        </w:tc>
        <w:tc>
          <w:tcPr>
            <w:tcW w:w="522" w:type="dxa"/>
            <w:vAlign w:val="center"/>
          </w:tcPr>
          <w:p w:rsidR="00302680" w:rsidRPr="006E5688" w:rsidRDefault="00302680" w:rsidP="00AE4A19">
            <w:pPr>
              <w:snapToGrid w:val="0"/>
              <w:jc w:val="center"/>
            </w:pPr>
            <w:r w:rsidRPr="006E5688">
              <w:t>0</w:t>
            </w:r>
          </w:p>
        </w:tc>
        <w:tc>
          <w:tcPr>
            <w:tcW w:w="477" w:type="dxa"/>
            <w:vAlign w:val="center"/>
          </w:tcPr>
          <w:p w:rsidR="00302680" w:rsidRPr="006E5688" w:rsidRDefault="00302680" w:rsidP="00AE4A19">
            <w:pPr>
              <w:snapToGrid w:val="0"/>
              <w:jc w:val="center"/>
            </w:pPr>
            <w:r w:rsidRPr="006E5688">
              <w:t>1</w:t>
            </w:r>
          </w:p>
        </w:tc>
        <w:tc>
          <w:tcPr>
            <w:tcW w:w="513" w:type="dxa"/>
            <w:vAlign w:val="center"/>
          </w:tcPr>
          <w:p w:rsidR="00302680" w:rsidRPr="006E5688" w:rsidRDefault="00302680" w:rsidP="00AE4A19">
            <w:pPr>
              <w:snapToGrid w:val="0"/>
              <w:jc w:val="center"/>
            </w:pPr>
            <w:r w:rsidRPr="006E5688">
              <w:t>1</w:t>
            </w:r>
          </w:p>
        </w:tc>
        <w:tc>
          <w:tcPr>
            <w:tcW w:w="513" w:type="dxa"/>
            <w:vAlign w:val="center"/>
          </w:tcPr>
          <w:p w:rsidR="00302680" w:rsidRPr="006E5688" w:rsidRDefault="00302680" w:rsidP="00AE4A19">
            <w:pPr>
              <w:snapToGrid w:val="0"/>
              <w:jc w:val="center"/>
            </w:pPr>
            <w:r w:rsidRPr="006E5688">
              <w:t>0</w:t>
            </w:r>
          </w:p>
        </w:tc>
        <w:tc>
          <w:tcPr>
            <w:tcW w:w="477" w:type="dxa"/>
            <w:tcBorders>
              <w:right w:val="single" w:sz="12" w:space="0" w:color="000000"/>
            </w:tcBorders>
            <w:vAlign w:val="center"/>
          </w:tcPr>
          <w:p w:rsidR="00302680" w:rsidRPr="006E5688" w:rsidRDefault="00302680" w:rsidP="00AE4A19">
            <w:pPr>
              <w:snapToGrid w:val="0"/>
              <w:jc w:val="center"/>
            </w:pPr>
            <w:r w:rsidRPr="006E5688">
              <w:t>0</w:t>
            </w:r>
          </w:p>
        </w:tc>
        <w:tc>
          <w:tcPr>
            <w:tcW w:w="477"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r w:rsidRPr="006E5688">
              <w:t>1</w:t>
            </w:r>
          </w:p>
        </w:tc>
        <w:tc>
          <w:tcPr>
            <w:tcW w:w="486" w:type="dxa"/>
            <w:vAlign w:val="center"/>
          </w:tcPr>
          <w:p w:rsidR="00302680" w:rsidRPr="006E5688" w:rsidRDefault="00302680" w:rsidP="00AE4A19">
            <w:pPr>
              <w:snapToGrid w:val="0"/>
              <w:jc w:val="center"/>
            </w:pPr>
            <w:r w:rsidRPr="006E5688">
              <w:t>1</w:t>
            </w:r>
          </w:p>
        </w:tc>
        <w:tc>
          <w:tcPr>
            <w:tcW w:w="459" w:type="dxa"/>
            <w:vAlign w:val="center"/>
          </w:tcPr>
          <w:p w:rsidR="00302680" w:rsidRPr="006E5688" w:rsidRDefault="00302680" w:rsidP="00AE4A19">
            <w:pPr>
              <w:snapToGrid w:val="0"/>
              <w:jc w:val="center"/>
            </w:pPr>
            <w:r w:rsidRPr="006E5688">
              <w:t>1</w:t>
            </w:r>
          </w:p>
        </w:tc>
        <w:tc>
          <w:tcPr>
            <w:tcW w:w="495" w:type="dxa"/>
            <w:vAlign w:val="center"/>
          </w:tcPr>
          <w:p w:rsidR="00302680" w:rsidRPr="006E5688" w:rsidRDefault="00302680" w:rsidP="00AE4A19">
            <w:pPr>
              <w:snapToGrid w:val="0"/>
              <w:jc w:val="center"/>
            </w:pPr>
            <w:r w:rsidRPr="006E5688">
              <w:t>0</w:t>
            </w:r>
          </w:p>
        </w:tc>
        <w:tc>
          <w:tcPr>
            <w:tcW w:w="486" w:type="dxa"/>
            <w:vAlign w:val="center"/>
          </w:tcPr>
          <w:p w:rsidR="00302680" w:rsidRPr="006E5688" w:rsidRDefault="00302680" w:rsidP="00AE4A19">
            <w:pPr>
              <w:snapToGrid w:val="0"/>
              <w:jc w:val="center"/>
            </w:pPr>
            <w:r w:rsidRPr="006E5688">
              <w:t>0</w:t>
            </w:r>
          </w:p>
        </w:tc>
        <w:tc>
          <w:tcPr>
            <w:tcW w:w="477" w:type="dxa"/>
            <w:vAlign w:val="center"/>
          </w:tcPr>
          <w:p w:rsidR="00302680" w:rsidRPr="006E5688" w:rsidRDefault="00302680" w:rsidP="00AE4A19">
            <w:pPr>
              <w:snapToGrid w:val="0"/>
              <w:jc w:val="center"/>
            </w:pPr>
            <w:r w:rsidRPr="006E5688">
              <w:t>1</w:t>
            </w:r>
          </w:p>
        </w:tc>
        <w:tc>
          <w:tcPr>
            <w:tcW w:w="495" w:type="dxa"/>
            <w:vAlign w:val="center"/>
          </w:tcPr>
          <w:p w:rsidR="00302680" w:rsidRPr="006E5688" w:rsidRDefault="00302680" w:rsidP="00AE4A19">
            <w:pPr>
              <w:snapToGrid w:val="0"/>
              <w:jc w:val="center"/>
            </w:pPr>
            <w:r w:rsidRPr="006E5688">
              <w:t>0</w:t>
            </w:r>
          </w:p>
        </w:tc>
        <w:tc>
          <w:tcPr>
            <w:tcW w:w="495" w:type="dxa"/>
            <w:tcBorders>
              <w:right w:val="single" w:sz="12" w:space="0" w:color="000000"/>
            </w:tcBorders>
            <w:vAlign w:val="center"/>
          </w:tcPr>
          <w:p w:rsidR="00302680" w:rsidRPr="006E5688" w:rsidRDefault="00302680" w:rsidP="00AE4A19">
            <w:pPr>
              <w:snapToGrid w:val="0"/>
              <w:jc w:val="center"/>
            </w:pPr>
            <w:r w:rsidRPr="006E5688">
              <w:t>0</w:t>
            </w:r>
          </w:p>
        </w:tc>
        <w:tc>
          <w:tcPr>
            <w:tcW w:w="738"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p>
        </w:tc>
        <w:tc>
          <w:tcPr>
            <w:tcW w:w="729" w:type="dxa"/>
            <w:tcBorders>
              <w:top w:val="single" w:sz="4" w:space="0" w:color="000000"/>
              <w:bottom w:val="single" w:sz="4" w:space="0" w:color="000000"/>
            </w:tcBorders>
            <w:vAlign w:val="center"/>
          </w:tcPr>
          <w:p w:rsidR="00302680" w:rsidRPr="006E5688" w:rsidRDefault="00302680" w:rsidP="00AE4A19">
            <w:pPr>
              <w:snapToGrid w:val="0"/>
              <w:jc w:val="center"/>
            </w:pPr>
          </w:p>
        </w:tc>
        <w:tc>
          <w:tcPr>
            <w:tcW w:w="738" w:type="dxa"/>
            <w:tcBorders>
              <w:top w:val="single" w:sz="4" w:space="0" w:color="000000"/>
              <w:bottom w:val="single" w:sz="4" w:space="0" w:color="000000"/>
            </w:tcBorders>
            <w:vAlign w:val="center"/>
          </w:tcPr>
          <w:p w:rsidR="00302680" w:rsidRPr="006E5688" w:rsidRDefault="00302680" w:rsidP="00AE4A19">
            <w:pPr>
              <w:snapToGrid w:val="0"/>
              <w:jc w:val="center"/>
            </w:pPr>
          </w:p>
        </w:tc>
      </w:tr>
      <w:tr w:rsidR="00302680" w:rsidRPr="006E5688" w:rsidTr="00AE4A19">
        <w:trPr>
          <w:trHeight w:val="279"/>
          <w:jc w:val="center"/>
        </w:trPr>
        <w:tc>
          <w:tcPr>
            <w:tcW w:w="477" w:type="dxa"/>
            <w:vAlign w:val="center"/>
          </w:tcPr>
          <w:p w:rsidR="00302680" w:rsidRPr="006E5688" w:rsidRDefault="00302680" w:rsidP="00AE4A19">
            <w:pPr>
              <w:snapToGrid w:val="0"/>
              <w:jc w:val="center"/>
            </w:pPr>
            <w:r w:rsidRPr="006E5688">
              <w:t>1</w:t>
            </w:r>
          </w:p>
        </w:tc>
        <w:tc>
          <w:tcPr>
            <w:tcW w:w="504" w:type="dxa"/>
            <w:vAlign w:val="center"/>
          </w:tcPr>
          <w:p w:rsidR="00302680" w:rsidRPr="006E5688" w:rsidRDefault="00302680" w:rsidP="00AE4A19">
            <w:pPr>
              <w:snapToGrid w:val="0"/>
              <w:jc w:val="center"/>
            </w:pPr>
            <w:r w:rsidRPr="006E5688">
              <w:t>1</w:t>
            </w:r>
          </w:p>
        </w:tc>
        <w:tc>
          <w:tcPr>
            <w:tcW w:w="486" w:type="dxa"/>
            <w:vAlign w:val="center"/>
          </w:tcPr>
          <w:p w:rsidR="00302680" w:rsidRPr="006E5688" w:rsidRDefault="00302680" w:rsidP="00AE4A19">
            <w:pPr>
              <w:snapToGrid w:val="0"/>
              <w:jc w:val="center"/>
            </w:pPr>
            <w:r w:rsidRPr="006E5688">
              <w:t>1</w:t>
            </w:r>
          </w:p>
        </w:tc>
        <w:tc>
          <w:tcPr>
            <w:tcW w:w="522" w:type="dxa"/>
            <w:vAlign w:val="center"/>
          </w:tcPr>
          <w:p w:rsidR="00302680" w:rsidRPr="006E5688" w:rsidRDefault="00302680" w:rsidP="00AE4A19">
            <w:pPr>
              <w:snapToGrid w:val="0"/>
              <w:jc w:val="center"/>
            </w:pPr>
            <w:r w:rsidRPr="006E5688">
              <w:t>1</w:t>
            </w:r>
          </w:p>
        </w:tc>
        <w:tc>
          <w:tcPr>
            <w:tcW w:w="477" w:type="dxa"/>
            <w:vAlign w:val="center"/>
          </w:tcPr>
          <w:p w:rsidR="00302680" w:rsidRPr="006E5688" w:rsidRDefault="00302680" w:rsidP="00AE4A19">
            <w:pPr>
              <w:snapToGrid w:val="0"/>
              <w:jc w:val="center"/>
            </w:pPr>
            <w:r w:rsidRPr="006E5688">
              <w:t>1</w:t>
            </w:r>
          </w:p>
        </w:tc>
        <w:tc>
          <w:tcPr>
            <w:tcW w:w="513" w:type="dxa"/>
            <w:vAlign w:val="center"/>
          </w:tcPr>
          <w:p w:rsidR="00302680" w:rsidRPr="006E5688" w:rsidRDefault="00302680" w:rsidP="00AE4A19">
            <w:pPr>
              <w:snapToGrid w:val="0"/>
              <w:jc w:val="center"/>
            </w:pPr>
            <w:r w:rsidRPr="006E5688">
              <w:t>1</w:t>
            </w:r>
          </w:p>
        </w:tc>
        <w:tc>
          <w:tcPr>
            <w:tcW w:w="513" w:type="dxa"/>
            <w:vAlign w:val="center"/>
          </w:tcPr>
          <w:p w:rsidR="00302680" w:rsidRPr="006E5688" w:rsidRDefault="00302680" w:rsidP="00AE4A19">
            <w:pPr>
              <w:snapToGrid w:val="0"/>
              <w:jc w:val="center"/>
            </w:pPr>
            <w:r w:rsidRPr="006E5688">
              <w:t>1</w:t>
            </w:r>
          </w:p>
        </w:tc>
        <w:tc>
          <w:tcPr>
            <w:tcW w:w="477" w:type="dxa"/>
            <w:tcBorders>
              <w:right w:val="single" w:sz="12" w:space="0" w:color="000000"/>
            </w:tcBorders>
            <w:vAlign w:val="center"/>
          </w:tcPr>
          <w:p w:rsidR="00302680" w:rsidRPr="006E5688" w:rsidRDefault="00302680" w:rsidP="00AE4A19">
            <w:pPr>
              <w:snapToGrid w:val="0"/>
              <w:jc w:val="center"/>
            </w:pPr>
            <w:r w:rsidRPr="006E5688">
              <w:t>1</w:t>
            </w:r>
          </w:p>
        </w:tc>
        <w:tc>
          <w:tcPr>
            <w:tcW w:w="477"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r w:rsidRPr="006E5688">
              <w:t>1</w:t>
            </w:r>
          </w:p>
        </w:tc>
        <w:tc>
          <w:tcPr>
            <w:tcW w:w="486" w:type="dxa"/>
            <w:vAlign w:val="center"/>
          </w:tcPr>
          <w:p w:rsidR="00302680" w:rsidRPr="006E5688" w:rsidRDefault="00302680" w:rsidP="00AE4A19">
            <w:pPr>
              <w:snapToGrid w:val="0"/>
              <w:jc w:val="center"/>
            </w:pPr>
            <w:r w:rsidRPr="006E5688">
              <w:t>1</w:t>
            </w:r>
          </w:p>
        </w:tc>
        <w:tc>
          <w:tcPr>
            <w:tcW w:w="459" w:type="dxa"/>
            <w:vAlign w:val="center"/>
          </w:tcPr>
          <w:p w:rsidR="00302680" w:rsidRPr="006E5688" w:rsidRDefault="00302680" w:rsidP="00AE4A19">
            <w:pPr>
              <w:snapToGrid w:val="0"/>
              <w:jc w:val="center"/>
            </w:pPr>
            <w:r w:rsidRPr="006E5688">
              <w:t>1</w:t>
            </w:r>
          </w:p>
        </w:tc>
        <w:tc>
          <w:tcPr>
            <w:tcW w:w="495" w:type="dxa"/>
            <w:vAlign w:val="center"/>
          </w:tcPr>
          <w:p w:rsidR="00302680" w:rsidRPr="006E5688" w:rsidRDefault="00302680" w:rsidP="00AE4A19">
            <w:pPr>
              <w:snapToGrid w:val="0"/>
              <w:jc w:val="center"/>
            </w:pPr>
            <w:r w:rsidRPr="006E5688">
              <w:t>1</w:t>
            </w:r>
          </w:p>
        </w:tc>
        <w:tc>
          <w:tcPr>
            <w:tcW w:w="486" w:type="dxa"/>
            <w:vAlign w:val="center"/>
          </w:tcPr>
          <w:p w:rsidR="00302680" w:rsidRPr="006E5688" w:rsidRDefault="00302680" w:rsidP="00AE4A19">
            <w:pPr>
              <w:snapToGrid w:val="0"/>
              <w:jc w:val="center"/>
            </w:pPr>
            <w:r w:rsidRPr="006E5688">
              <w:t>1</w:t>
            </w:r>
          </w:p>
        </w:tc>
        <w:tc>
          <w:tcPr>
            <w:tcW w:w="477" w:type="dxa"/>
            <w:vAlign w:val="center"/>
          </w:tcPr>
          <w:p w:rsidR="00302680" w:rsidRPr="006E5688" w:rsidRDefault="00302680" w:rsidP="00AE4A19">
            <w:pPr>
              <w:snapToGrid w:val="0"/>
              <w:jc w:val="center"/>
            </w:pPr>
            <w:r w:rsidRPr="006E5688">
              <w:t>1</w:t>
            </w:r>
          </w:p>
        </w:tc>
        <w:tc>
          <w:tcPr>
            <w:tcW w:w="495" w:type="dxa"/>
            <w:vAlign w:val="center"/>
          </w:tcPr>
          <w:p w:rsidR="00302680" w:rsidRPr="006E5688" w:rsidRDefault="00302680" w:rsidP="00AE4A19">
            <w:pPr>
              <w:snapToGrid w:val="0"/>
              <w:jc w:val="center"/>
            </w:pPr>
            <w:r w:rsidRPr="006E5688">
              <w:t>1</w:t>
            </w:r>
          </w:p>
        </w:tc>
        <w:tc>
          <w:tcPr>
            <w:tcW w:w="495" w:type="dxa"/>
            <w:tcBorders>
              <w:right w:val="single" w:sz="12" w:space="0" w:color="000000"/>
            </w:tcBorders>
            <w:vAlign w:val="center"/>
          </w:tcPr>
          <w:p w:rsidR="00302680" w:rsidRPr="006E5688" w:rsidRDefault="00302680" w:rsidP="00AE4A19">
            <w:pPr>
              <w:snapToGrid w:val="0"/>
              <w:jc w:val="center"/>
            </w:pPr>
            <w:r w:rsidRPr="006E5688">
              <w:t>1</w:t>
            </w:r>
          </w:p>
        </w:tc>
        <w:tc>
          <w:tcPr>
            <w:tcW w:w="738" w:type="dxa"/>
            <w:tcBorders>
              <w:top w:val="single" w:sz="4" w:space="0" w:color="000000"/>
              <w:left w:val="single" w:sz="12" w:space="0" w:color="000000"/>
              <w:bottom w:val="single" w:sz="4" w:space="0" w:color="000000"/>
            </w:tcBorders>
            <w:vAlign w:val="center"/>
          </w:tcPr>
          <w:p w:rsidR="00302680" w:rsidRPr="006E5688" w:rsidRDefault="00302680" w:rsidP="00AE4A19">
            <w:pPr>
              <w:snapToGrid w:val="0"/>
              <w:jc w:val="center"/>
            </w:pPr>
          </w:p>
        </w:tc>
        <w:tc>
          <w:tcPr>
            <w:tcW w:w="729" w:type="dxa"/>
            <w:tcBorders>
              <w:top w:val="single" w:sz="4" w:space="0" w:color="000000"/>
              <w:bottom w:val="single" w:sz="4" w:space="0" w:color="000000"/>
            </w:tcBorders>
            <w:vAlign w:val="center"/>
          </w:tcPr>
          <w:p w:rsidR="00302680" w:rsidRPr="006E5688" w:rsidRDefault="00302680" w:rsidP="00AE4A19">
            <w:pPr>
              <w:snapToGrid w:val="0"/>
              <w:jc w:val="center"/>
            </w:pPr>
          </w:p>
        </w:tc>
        <w:tc>
          <w:tcPr>
            <w:tcW w:w="738" w:type="dxa"/>
            <w:tcBorders>
              <w:top w:val="single" w:sz="4" w:space="0" w:color="000000"/>
              <w:bottom w:val="single" w:sz="4" w:space="0" w:color="000000"/>
            </w:tcBorders>
            <w:vAlign w:val="center"/>
          </w:tcPr>
          <w:p w:rsidR="00302680" w:rsidRPr="006E5688" w:rsidRDefault="00302680" w:rsidP="00AE4A19">
            <w:pPr>
              <w:snapToGrid w:val="0"/>
              <w:jc w:val="center"/>
            </w:pPr>
          </w:p>
        </w:tc>
      </w:tr>
      <w:tr w:rsidR="00302680" w:rsidRPr="006E5688" w:rsidTr="00AE4A19">
        <w:trPr>
          <w:trHeight w:val="279"/>
          <w:jc w:val="center"/>
        </w:trPr>
        <w:tc>
          <w:tcPr>
            <w:tcW w:w="477" w:type="dxa"/>
            <w:vAlign w:val="center"/>
          </w:tcPr>
          <w:p w:rsidR="00302680" w:rsidRPr="006E5688" w:rsidRDefault="00302680" w:rsidP="00AE4A19">
            <w:pPr>
              <w:snapToGrid w:val="0"/>
              <w:jc w:val="center"/>
            </w:pPr>
            <w:r w:rsidRPr="006E5688">
              <w:t>1</w:t>
            </w:r>
          </w:p>
        </w:tc>
        <w:tc>
          <w:tcPr>
            <w:tcW w:w="504" w:type="dxa"/>
            <w:vAlign w:val="center"/>
          </w:tcPr>
          <w:p w:rsidR="00302680" w:rsidRPr="006E5688" w:rsidRDefault="00302680" w:rsidP="00AE4A19">
            <w:pPr>
              <w:snapToGrid w:val="0"/>
              <w:jc w:val="center"/>
            </w:pPr>
            <w:r w:rsidRPr="006E5688">
              <w:t>1</w:t>
            </w:r>
          </w:p>
        </w:tc>
        <w:tc>
          <w:tcPr>
            <w:tcW w:w="486" w:type="dxa"/>
            <w:vAlign w:val="center"/>
          </w:tcPr>
          <w:p w:rsidR="00302680" w:rsidRPr="006E5688" w:rsidRDefault="00302680" w:rsidP="00AE4A19">
            <w:pPr>
              <w:snapToGrid w:val="0"/>
              <w:jc w:val="center"/>
            </w:pPr>
            <w:r w:rsidRPr="006E5688">
              <w:t>1</w:t>
            </w:r>
          </w:p>
        </w:tc>
        <w:tc>
          <w:tcPr>
            <w:tcW w:w="522" w:type="dxa"/>
            <w:vAlign w:val="center"/>
          </w:tcPr>
          <w:p w:rsidR="00302680" w:rsidRPr="006E5688" w:rsidRDefault="00302680" w:rsidP="00AE4A19">
            <w:pPr>
              <w:snapToGrid w:val="0"/>
              <w:jc w:val="center"/>
            </w:pPr>
            <w:r w:rsidRPr="006E5688">
              <w:t>1</w:t>
            </w:r>
          </w:p>
        </w:tc>
        <w:tc>
          <w:tcPr>
            <w:tcW w:w="477" w:type="dxa"/>
            <w:vAlign w:val="center"/>
          </w:tcPr>
          <w:p w:rsidR="00302680" w:rsidRPr="006E5688" w:rsidRDefault="00302680" w:rsidP="00AE4A19">
            <w:pPr>
              <w:snapToGrid w:val="0"/>
              <w:jc w:val="center"/>
            </w:pPr>
            <w:r w:rsidRPr="006E5688">
              <w:t>1</w:t>
            </w:r>
          </w:p>
        </w:tc>
        <w:tc>
          <w:tcPr>
            <w:tcW w:w="513" w:type="dxa"/>
            <w:vAlign w:val="center"/>
          </w:tcPr>
          <w:p w:rsidR="00302680" w:rsidRPr="006E5688" w:rsidRDefault="00302680" w:rsidP="00AE4A19">
            <w:pPr>
              <w:snapToGrid w:val="0"/>
              <w:jc w:val="center"/>
            </w:pPr>
            <w:r w:rsidRPr="006E5688">
              <w:t>1</w:t>
            </w:r>
          </w:p>
        </w:tc>
        <w:tc>
          <w:tcPr>
            <w:tcW w:w="513" w:type="dxa"/>
            <w:vAlign w:val="center"/>
          </w:tcPr>
          <w:p w:rsidR="00302680" w:rsidRPr="006E5688" w:rsidRDefault="00302680" w:rsidP="00AE4A19">
            <w:pPr>
              <w:snapToGrid w:val="0"/>
              <w:jc w:val="center"/>
            </w:pPr>
            <w:r w:rsidRPr="006E5688">
              <w:t>1</w:t>
            </w:r>
          </w:p>
        </w:tc>
        <w:tc>
          <w:tcPr>
            <w:tcW w:w="477" w:type="dxa"/>
            <w:tcBorders>
              <w:right w:val="single" w:sz="12" w:space="0" w:color="000000"/>
            </w:tcBorders>
            <w:vAlign w:val="center"/>
          </w:tcPr>
          <w:p w:rsidR="00302680" w:rsidRPr="006E5688" w:rsidRDefault="00302680" w:rsidP="00AE4A19">
            <w:pPr>
              <w:snapToGrid w:val="0"/>
              <w:jc w:val="center"/>
            </w:pPr>
            <w:r w:rsidRPr="006E5688">
              <w:t>0</w:t>
            </w:r>
          </w:p>
        </w:tc>
        <w:tc>
          <w:tcPr>
            <w:tcW w:w="477" w:type="dxa"/>
            <w:tcBorders>
              <w:top w:val="single" w:sz="4" w:space="0" w:color="000000"/>
              <w:left w:val="single" w:sz="12" w:space="0" w:color="000000"/>
              <w:bottom w:val="single" w:sz="12" w:space="0" w:color="000000"/>
            </w:tcBorders>
            <w:vAlign w:val="center"/>
          </w:tcPr>
          <w:p w:rsidR="00302680" w:rsidRPr="006E5688" w:rsidRDefault="00302680" w:rsidP="00AE4A19">
            <w:pPr>
              <w:snapToGrid w:val="0"/>
              <w:jc w:val="center"/>
            </w:pPr>
            <w:r w:rsidRPr="006E5688">
              <w:t>1</w:t>
            </w:r>
          </w:p>
        </w:tc>
        <w:tc>
          <w:tcPr>
            <w:tcW w:w="486" w:type="dxa"/>
            <w:vAlign w:val="center"/>
          </w:tcPr>
          <w:p w:rsidR="00302680" w:rsidRPr="006E5688" w:rsidRDefault="00302680" w:rsidP="00AE4A19">
            <w:pPr>
              <w:snapToGrid w:val="0"/>
              <w:jc w:val="center"/>
            </w:pPr>
            <w:r w:rsidRPr="006E5688">
              <w:t>1</w:t>
            </w:r>
          </w:p>
        </w:tc>
        <w:tc>
          <w:tcPr>
            <w:tcW w:w="459" w:type="dxa"/>
            <w:vAlign w:val="center"/>
          </w:tcPr>
          <w:p w:rsidR="00302680" w:rsidRPr="006E5688" w:rsidRDefault="00302680" w:rsidP="00AE4A19">
            <w:pPr>
              <w:snapToGrid w:val="0"/>
              <w:jc w:val="center"/>
            </w:pPr>
            <w:r w:rsidRPr="006E5688">
              <w:t>1</w:t>
            </w:r>
          </w:p>
        </w:tc>
        <w:tc>
          <w:tcPr>
            <w:tcW w:w="495" w:type="dxa"/>
            <w:vAlign w:val="center"/>
          </w:tcPr>
          <w:p w:rsidR="00302680" w:rsidRPr="006E5688" w:rsidRDefault="00302680" w:rsidP="00AE4A19">
            <w:pPr>
              <w:snapToGrid w:val="0"/>
              <w:jc w:val="center"/>
            </w:pPr>
            <w:r w:rsidRPr="006E5688">
              <w:t>1</w:t>
            </w:r>
          </w:p>
        </w:tc>
        <w:tc>
          <w:tcPr>
            <w:tcW w:w="486" w:type="dxa"/>
            <w:vAlign w:val="center"/>
          </w:tcPr>
          <w:p w:rsidR="00302680" w:rsidRPr="006E5688" w:rsidRDefault="00302680" w:rsidP="00AE4A19">
            <w:pPr>
              <w:snapToGrid w:val="0"/>
              <w:jc w:val="center"/>
            </w:pPr>
            <w:r w:rsidRPr="006E5688">
              <w:t>1</w:t>
            </w:r>
          </w:p>
        </w:tc>
        <w:tc>
          <w:tcPr>
            <w:tcW w:w="477" w:type="dxa"/>
            <w:vAlign w:val="center"/>
          </w:tcPr>
          <w:p w:rsidR="00302680" w:rsidRPr="006E5688" w:rsidRDefault="00302680" w:rsidP="00AE4A19">
            <w:pPr>
              <w:snapToGrid w:val="0"/>
              <w:jc w:val="center"/>
            </w:pPr>
            <w:r w:rsidRPr="006E5688">
              <w:t>1</w:t>
            </w:r>
          </w:p>
        </w:tc>
        <w:tc>
          <w:tcPr>
            <w:tcW w:w="495" w:type="dxa"/>
            <w:vAlign w:val="center"/>
          </w:tcPr>
          <w:p w:rsidR="00302680" w:rsidRPr="006E5688" w:rsidRDefault="00302680" w:rsidP="00AE4A19">
            <w:pPr>
              <w:snapToGrid w:val="0"/>
              <w:jc w:val="center"/>
            </w:pPr>
            <w:r w:rsidRPr="006E5688">
              <w:t>1</w:t>
            </w:r>
          </w:p>
        </w:tc>
        <w:tc>
          <w:tcPr>
            <w:tcW w:w="495" w:type="dxa"/>
            <w:tcBorders>
              <w:right w:val="single" w:sz="12" w:space="0" w:color="000000"/>
            </w:tcBorders>
            <w:vAlign w:val="center"/>
          </w:tcPr>
          <w:p w:rsidR="00302680" w:rsidRPr="006E5688" w:rsidRDefault="00302680" w:rsidP="00AE4A19">
            <w:pPr>
              <w:snapToGrid w:val="0"/>
              <w:jc w:val="center"/>
            </w:pPr>
            <w:r w:rsidRPr="006E5688">
              <w:t>1</w:t>
            </w:r>
          </w:p>
        </w:tc>
        <w:tc>
          <w:tcPr>
            <w:tcW w:w="738" w:type="dxa"/>
            <w:tcBorders>
              <w:top w:val="single" w:sz="4" w:space="0" w:color="000000"/>
              <w:left w:val="single" w:sz="12" w:space="0" w:color="000000"/>
              <w:bottom w:val="single" w:sz="12" w:space="0" w:color="000000"/>
            </w:tcBorders>
            <w:vAlign w:val="center"/>
          </w:tcPr>
          <w:p w:rsidR="00302680" w:rsidRPr="006E5688" w:rsidRDefault="00302680" w:rsidP="00AE4A19">
            <w:pPr>
              <w:snapToGrid w:val="0"/>
              <w:jc w:val="center"/>
            </w:pPr>
          </w:p>
        </w:tc>
        <w:tc>
          <w:tcPr>
            <w:tcW w:w="729" w:type="dxa"/>
            <w:tcBorders>
              <w:top w:val="single" w:sz="4" w:space="0" w:color="000000"/>
              <w:bottom w:val="single" w:sz="12" w:space="0" w:color="000000"/>
            </w:tcBorders>
            <w:vAlign w:val="center"/>
          </w:tcPr>
          <w:p w:rsidR="00302680" w:rsidRPr="006E5688" w:rsidRDefault="00302680" w:rsidP="00AE4A19">
            <w:pPr>
              <w:snapToGrid w:val="0"/>
              <w:jc w:val="center"/>
            </w:pPr>
          </w:p>
        </w:tc>
        <w:tc>
          <w:tcPr>
            <w:tcW w:w="738" w:type="dxa"/>
            <w:tcBorders>
              <w:top w:val="single" w:sz="4" w:space="0" w:color="000000"/>
              <w:bottom w:val="single" w:sz="12" w:space="0" w:color="000000"/>
            </w:tcBorders>
            <w:vAlign w:val="center"/>
          </w:tcPr>
          <w:p w:rsidR="00302680" w:rsidRPr="006E5688" w:rsidRDefault="00302680" w:rsidP="00AE4A19">
            <w:pPr>
              <w:snapToGrid w:val="0"/>
              <w:jc w:val="center"/>
            </w:pPr>
          </w:p>
        </w:tc>
      </w:tr>
    </w:tbl>
    <w:p w:rsidR="00302680" w:rsidRDefault="00E95533" w:rsidP="00302680">
      <w:pPr>
        <w:pStyle w:val="BodyText"/>
        <w:jc w:val="center"/>
        <w:rPr>
          <w:sz w:val="24"/>
          <w:szCs w:val="24"/>
        </w:rPr>
      </w:pPr>
      <w:r>
        <w:rPr>
          <w:sz w:val="24"/>
          <w:szCs w:val="24"/>
        </w:rPr>
        <w:t>Table 5</w:t>
      </w:r>
      <w:r w:rsidR="00302680">
        <w:rPr>
          <w:sz w:val="24"/>
          <w:szCs w:val="24"/>
        </w:rPr>
        <w:t>.4</w:t>
      </w:r>
    </w:p>
    <w:p w:rsidR="00302680" w:rsidRDefault="00302680" w:rsidP="00302680">
      <w:pPr>
        <w:pStyle w:val="BodyText"/>
        <w:jc w:val="left"/>
        <w:rPr>
          <w:sz w:val="24"/>
          <w:szCs w:val="24"/>
        </w:rPr>
      </w:pPr>
    </w:p>
    <w:p w:rsidR="00302680" w:rsidRPr="00FB589B" w:rsidRDefault="00302680" w:rsidP="00302680">
      <w:pPr>
        <w:pStyle w:val="Header"/>
        <w:jc w:val="center"/>
        <w:rPr>
          <w:b/>
          <w:sz w:val="20"/>
          <w:szCs w:val="20"/>
        </w:rPr>
      </w:pPr>
      <w:r>
        <w:br w:type="page"/>
      </w:r>
      <w:r w:rsidRPr="00FB589B">
        <w:rPr>
          <w:b/>
          <w:sz w:val="20"/>
          <w:szCs w:val="20"/>
        </w:rPr>
        <w:lastRenderedPageBreak/>
        <w:t>TEST QUESTIONS</w:t>
      </w:r>
    </w:p>
    <w:p w:rsidR="00302680" w:rsidRPr="00FB589B" w:rsidRDefault="00302680" w:rsidP="00302680">
      <w:pPr>
        <w:rPr>
          <w:sz w:val="20"/>
          <w:szCs w:val="20"/>
        </w:rPr>
      </w:pPr>
      <w:r w:rsidRPr="00FB589B">
        <w:rPr>
          <w:sz w:val="20"/>
          <w:szCs w:val="20"/>
        </w:rPr>
        <w:t xml:space="preserve">1.  A decoder is a </w:t>
      </w:r>
      <w:proofErr w:type="spellStart"/>
      <w:r w:rsidRPr="00FB589B">
        <w:rPr>
          <w:sz w:val="20"/>
          <w:szCs w:val="20"/>
        </w:rPr>
        <w:t>combinatioal</w:t>
      </w:r>
      <w:proofErr w:type="spellEnd"/>
      <w:r w:rsidRPr="00FB589B">
        <w:rPr>
          <w:sz w:val="20"/>
          <w:szCs w:val="20"/>
        </w:rPr>
        <w:t xml:space="preserve"> circuit that  </w:t>
      </w:r>
    </w:p>
    <w:p w:rsidR="00302680" w:rsidRPr="00FB589B" w:rsidRDefault="00302680" w:rsidP="00302680">
      <w:pPr>
        <w:rPr>
          <w:sz w:val="20"/>
          <w:szCs w:val="20"/>
        </w:rPr>
      </w:pPr>
      <w:r w:rsidRPr="00FB589B">
        <w:rPr>
          <w:sz w:val="20"/>
          <w:szCs w:val="20"/>
        </w:rPr>
        <w:t>A. converts binary information from n input lines to a maximum of 2</w:t>
      </w:r>
      <w:r w:rsidRPr="00FB589B">
        <w:rPr>
          <w:sz w:val="20"/>
          <w:szCs w:val="20"/>
          <w:vertAlign w:val="superscript"/>
        </w:rPr>
        <w:t>n</w:t>
      </w:r>
      <w:r w:rsidRPr="00FB589B">
        <w:rPr>
          <w:sz w:val="20"/>
          <w:szCs w:val="20"/>
        </w:rPr>
        <w:t xml:space="preserve"> unique output lines</w:t>
      </w:r>
    </w:p>
    <w:p w:rsidR="00302680" w:rsidRPr="00FB589B" w:rsidRDefault="00302680" w:rsidP="00302680">
      <w:pPr>
        <w:rPr>
          <w:sz w:val="20"/>
          <w:szCs w:val="20"/>
        </w:rPr>
      </w:pPr>
      <w:r w:rsidRPr="00FB589B">
        <w:rPr>
          <w:sz w:val="20"/>
          <w:szCs w:val="20"/>
        </w:rPr>
        <w:t>B. has  2</w:t>
      </w:r>
      <w:r w:rsidRPr="00FB589B">
        <w:rPr>
          <w:sz w:val="20"/>
          <w:szCs w:val="20"/>
          <w:vertAlign w:val="superscript"/>
        </w:rPr>
        <w:t>n</w:t>
      </w:r>
      <w:r w:rsidRPr="00FB589B">
        <w:rPr>
          <w:sz w:val="20"/>
          <w:szCs w:val="20"/>
        </w:rPr>
        <w:t xml:space="preserve"> (or less) unique input lines and n output lines</w:t>
      </w:r>
    </w:p>
    <w:p w:rsidR="00302680" w:rsidRPr="00FB589B" w:rsidRDefault="00302680" w:rsidP="00302680">
      <w:pPr>
        <w:rPr>
          <w:sz w:val="20"/>
          <w:szCs w:val="20"/>
        </w:rPr>
      </w:pPr>
      <w:r w:rsidRPr="00FB589B">
        <w:rPr>
          <w:sz w:val="20"/>
          <w:szCs w:val="20"/>
        </w:rPr>
        <w:t>C. selects binary information from one of many input lines and direct it to a single output line</w:t>
      </w:r>
    </w:p>
    <w:p w:rsidR="00302680" w:rsidRPr="00FB589B" w:rsidRDefault="00302680" w:rsidP="00302680">
      <w:pPr>
        <w:rPr>
          <w:sz w:val="20"/>
          <w:szCs w:val="20"/>
        </w:rPr>
      </w:pPr>
      <w:r w:rsidRPr="00FB589B">
        <w:rPr>
          <w:sz w:val="20"/>
          <w:szCs w:val="20"/>
        </w:rPr>
        <w:t>D. receives information on a single line and transmits this information on one of 2</w:t>
      </w:r>
      <w:r w:rsidRPr="00FB589B">
        <w:rPr>
          <w:sz w:val="20"/>
          <w:szCs w:val="20"/>
          <w:vertAlign w:val="superscript"/>
        </w:rPr>
        <w:t>n</w:t>
      </w:r>
      <w:r w:rsidRPr="00FB589B">
        <w:rPr>
          <w:sz w:val="20"/>
          <w:szCs w:val="20"/>
        </w:rPr>
        <w:t xml:space="preserve">  possible output lines</w:t>
      </w:r>
    </w:p>
    <w:p w:rsidR="00302680" w:rsidRDefault="00302680" w:rsidP="00302680">
      <w:pPr>
        <w:pStyle w:val="Heading2"/>
        <w:spacing w:before="0"/>
        <w:rPr>
          <w:rFonts w:ascii="Times New Roman" w:hAnsi="Times New Roman"/>
          <w:color w:val="auto"/>
          <w:sz w:val="20"/>
          <w:szCs w:val="20"/>
        </w:rPr>
      </w:pPr>
      <w:r>
        <w:rPr>
          <w:rFonts w:ascii="Times New Roman" w:hAnsi="Times New Roman"/>
          <w:noProof/>
          <w:color w:val="auto"/>
          <w:sz w:val="20"/>
          <w:szCs w:val="20"/>
          <w:lang w:eastAsia="en-US"/>
        </w:rPr>
        <w:drawing>
          <wp:anchor distT="0" distB="0" distL="114935" distR="114935" simplePos="0" relativeHeight="251665408" behindDoc="0" locked="0" layoutInCell="1" allowOverlap="1">
            <wp:simplePos x="0" y="0"/>
            <wp:positionH relativeFrom="column">
              <wp:posOffset>4572000</wp:posOffset>
            </wp:positionH>
            <wp:positionV relativeFrom="paragraph">
              <wp:posOffset>67310</wp:posOffset>
            </wp:positionV>
            <wp:extent cx="1371600" cy="1247140"/>
            <wp:effectExtent l="1905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srcRect/>
                    <a:stretch>
                      <a:fillRect/>
                    </a:stretch>
                  </pic:blipFill>
                  <pic:spPr bwMode="auto">
                    <a:xfrm>
                      <a:off x="0" y="0"/>
                      <a:ext cx="1371600" cy="1247140"/>
                    </a:xfrm>
                    <a:prstGeom prst="rect">
                      <a:avLst/>
                    </a:prstGeom>
                    <a:solidFill>
                      <a:srgbClr val="FFFFFF"/>
                    </a:solidFill>
                    <a:ln w="9525">
                      <a:noFill/>
                      <a:miter lim="800000"/>
                      <a:headEnd/>
                      <a:tailEnd/>
                    </a:ln>
                  </pic:spPr>
                </pic:pic>
              </a:graphicData>
            </a:graphic>
          </wp:anchor>
        </w:drawing>
      </w:r>
      <w:r w:rsidRPr="00FB589B">
        <w:rPr>
          <w:rFonts w:ascii="Times New Roman" w:hAnsi="Times New Roman"/>
          <w:color w:val="auto"/>
          <w:sz w:val="20"/>
          <w:szCs w:val="20"/>
        </w:rPr>
        <w:t>E. converts binary information from n input lines to m output lines</w:t>
      </w:r>
    </w:p>
    <w:p w:rsidR="00302680" w:rsidRPr="00FB589B" w:rsidRDefault="00302680" w:rsidP="00302680">
      <w:pPr>
        <w:rPr>
          <w:sz w:val="20"/>
          <w:szCs w:val="20"/>
        </w:rPr>
      </w:pPr>
    </w:p>
    <w:p w:rsidR="00302680" w:rsidRPr="00FB589B" w:rsidRDefault="00DE722B" w:rsidP="00302680">
      <w:pPr>
        <w:pStyle w:val="BodyText2"/>
        <w:spacing w:after="0" w:line="240" w:lineRule="auto"/>
        <w:rPr>
          <w:sz w:val="20"/>
          <w:szCs w:val="20"/>
        </w:rPr>
      </w:pPr>
      <w:r>
        <w:rPr>
          <w:noProof/>
          <w:sz w:val="20"/>
          <w:szCs w:val="20"/>
          <w:lang w:eastAsia="en-US"/>
        </w:rPr>
        <w:pict>
          <v:line id="_x0000_s1070" style="position:absolute;z-index:251669504" from="252pt,9.3pt" to="369pt,9.3pt">
            <v:stroke endarrow="block"/>
          </v:line>
        </w:pict>
      </w:r>
      <w:r w:rsidR="00302680" w:rsidRPr="00FB589B">
        <w:rPr>
          <w:sz w:val="20"/>
          <w:szCs w:val="20"/>
        </w:rPr>
        <w:t>2. Output of 1*4 demultiplexer is D</w:t>
      </w:r>
      <w:r w:rsidR="00302680" w:rsidRPr="00FB589B">
        <w:rPr>
          <w:sz w:val="20"/>
          <w:szCs w:val="20"/>
          <w:vertAlign w:val="subscript"/>
        </w:rPr>
        <w:t>1</w:t>
      </w:r>
      <w:r w:rsidR="00302680" w:rsidRPr="00FB589B">
        <w:rPr>
          <w:sz w:val="20"/>
          <w:szCs w:val="20"/>
        </w:rPr>
        <w:t>. What are selection lines?</w:t>
      </w:r>
    </w:p>
    <w:p w:rsidR="00302680" w:rsidRPr="00FB589B" w:rsidRDefault="00302680" w:rsidP="00302680">
      <w:pPr>
        <w:pStyle w:val="BodyText2"/>
        <w:spacing w:after="0" w:line="240" w:lineRule="auto"/>
        <w:rPr>
          <w:sz w:val="20"/>
          <w:szCs w:val="20"/>
        </w:rPr>
      </w:pPr>
      <w:r w:rsidRPr="00FB589B">
        <w:rPr>
          <w:sz w:val="20"/>
          <w:szCs w:val="20"/>
        </w:rPr>
        <w:t>A. 00</w:t>
      </w:r>
      <w:r w:rsidRPr="00FB589B">
        <w:rPr>
          <w:sz w:val="20"/>
          <w:szCs w:val="20"/>
          <w:vertAlign w:val="subscript"/>
        </w:rPr>
        <w:t xml:space="preserve">       </w:t>
      </w:r>
      <w:r w:rsidRPr="00FB589B">
        <w:rPr>
          <w:sz w:val="20"/>
          <w:szCs w:val="20"/>
        </w:rPr>
        <w:t>B. 01</w:t>
      </w:r>
      <w:r w:rsidRPr="00FB589B">
        <w:rPr>
          <w:sz w:val="20"/>
          <w:szCs w:val="20"/>
          <w:vertAlign w:val="subscript"/>
        </w:rPr>
        <w:t xml:space="preserve">      </w:t>
      </w:r>
      <w:r w:rsidRPr="00FB589B">
        <w:rPr>
          <w:sz w:val="20"/>
          <w:szCs w:val="20"/>
        </w:rPr>
        <w:t>C. 10</w:t>
      </w:r>
      <w:r w:rsidRPr="00FB589B">
        <w:rPr>
          <w:sz w:val="20"/>
          <w:szCs w:val="20"/>
          <w:vertAlign w:val="subscript"/>
        </w:rPr>
        <w:t xml:space="preserve">       </w:t>
      </w:r>
      <w:r w:rsidRPr="00FB589B">
        <w:rPr>
          <w:sz w:val="20"/>
          <w:szCs w:val="20"/>
        </w:rPr>
        <w:t xml:space="preserve"> D. 11</w:t>
      </w:r>
      <w:r w:rsidRPr="00FB589B">
        <w:rPr>
          <w:sz w:val="20"/>
          <w:szCs w:val="20"/>
          <w:vertAlign w:val="subscript"/>
        </w:rPr>
        <w:t xml:space="preserve">      </w:t>
      </w:r>
      <w:r w:rsidRPr="00FB589B">
        <w:rPr>
          <w:sz w:val="20"/>
          <w:szCs w:val="20"/>
        </w:rPr>
        <w:t xml:space="preserve"> E. any of them </w:t>
      </w:r>
    </w:p>
    <w:p w:rsidR="00302680" w:rsidRPr="00FB589B" w:rsidRDefault="00302680" w:rsidP="00302680">
      <w:pPr>
        <w:pStyle w:val="BodyText"/>
        <w:rPr>
          <w:sz w:val="20"/>
        </w:rPr>
      </w:pPr>
    </w:p>
    <w:p w:rsidR="00302680" w:rsidRPr="00FB589B" w:rsidRDefault="00DE722B" w:rsidP="00302680">
      <w:pPr>
        <w:pStyle w:val="BodyText"/>
        <w:rPr>
          <w:sz w:val="20"/>
        </w:rPr>
      </w:pPr>
      <w:r>
        <w:rPr>
          <w:noProof/>
          <w:sz w:val="20"/>
          <w:lang w:eastAsia="en-US"/>
        </w:rPr>
        <w:pict>
          <v:line id="_x0000_s1071" style="position:absolute;left:0;text-align:left;z-index:251670528" from="270pt,10.8pt" to="342pt,55.8pt">
            <v:stroke endarrow="block"/>
          </v:line>
        </w:pict>
      </w:r>
      <w:r w:rsidR="00302680" w:rsidRPr="00FB589B">
        <w:rPr>
          <w:sz w:val="20"/>
        </w:rPr>
        <w:t>3. What signals for XYZ inputs are applied if active output is D</w:t>
      </w:r>
      <w:r w:rsidR="00302680" w:rsidRPr="00FB589B">
        <w:rPr>
          <w:sz w:val="20"/>
          <w:vertAlign w:val="subscript"/>
        </w:rPr>
        <w:t>0</w:t>
      </w:r>
      <w:r w:rsidR="00302680" w:rsidRPr="00FB589B">
        <w:rPr>
          <w:sz w:val="20"/>
        </w:rPr>
        <w:t>?</w:t>
      </w:r>
    </w:p>
    <w:p w:rsidR="00302680" w:rsidRPr="00FB589B" w:rsidRDefault="00302680" w:rsidP="00302680">
      <w:pPr>
        <w:pStyle w:val="BodyText2"/>
        <w:spacing w:after="0" w:line="240" w:lineRule="auto"/>
        <w:rPr>
          <w:sz w:val="20"/>
          <w:szCs w:val="20"/>
        </w:rPr>
      </w:pPr>
      <w:r w:rsidRPr="00FB589B">
        <w:rPr>
          <w:sz w:val="20"/>
          <w:szCs w:val="20"/>
        </w:rPr>
        <w:t>A.0, 0, 0    B. 0, 1, 1    C. 1, 0, 0    D. 0, 1, 0    E. 0, 0, 1</w:t>
      </w:r>
    </w:p>
    <w:p w:rsidR="00302680" w:rsidRPr="00FB589B" w:rsidRDefault="00302680" w:rsidP="00302680">
      <w:pPr>
        <w:pStyle w:val="Title"/>
        <w:jc w:val="left"/>
      </w:pPr>
    </w:p>
    <w:p w:rsidR="00302680" w:rsidRPr="00FB589B" w:rsidRDefault="00302680" w:rsidP="00302680">
      <w:pPr>
        <w:pStyle w:val="Title"/>
        <w:jc w:val="left"/>
        <w:rPr>
          <w:sz w:val="20"/>
        </w:rPr>
      </w:pPr>
      <w:r w:rsidRPr="00FB589B">
        <w:rPr>
          <w:sz w:val="20"/>
        </w:rPr>
        <w:t xml:space="preserve">4. DUX sometimes is called </w:t>
      </w:r>
    </w:p>
    <w:p w:rsidR="00302680" w:rsidRPr="00FB589B" w:rsidRDefault="00DE722B" w:rsidP="00302680">
      <w:pPr>
        <w:pStyle w:val="Title"/>
        <w:jc w:val="left"/>
        <w:rPr>
          <w:sz w:val="20"/>
        </w:rPr>
      </w:pPr>
      <w:r>
        <w:object w:dxaOrig="1440" w:dyaOrig="1440">
          <v:shape id="_x0000_s1069" type="#_x0000_t75" style="position:absolute;margin-left:333pt;margin-top:1.75pt;width:166.3pt;height:221.75pt;z-index:251668480;mso-wrap-distance-left:9.05pt;mso-wrap-distance-right:9.05pt" filled="t">
            <v:fill color2="black"/>
            <v:imagedata r:id="rId64" o:title=""/>
          </v:shape>
          <o:OLEObject Type="Embed" ProgID="Word.Picture.8" ShapeID="_x0000_s1069" DrawAspect="Content" ObjectID="_1609522441" r:id="rId65"/>
        </w:object>
      </w:r>
      <w:r w:rsidR="00302680" w:rsidRPr="00FB589B">
        <w:rPr>
          <w:sz w:val="20"/>
        </w:rPr>
        <w:t>A. code converter</w:t>
      </w:r>
      <w:r w:rsidR="00302680" w:rsidRPr="00FB589B">
        <w:rPr>
          <w:sz w:val="20"/>
        </w:rPr>
        <w:tab/>
        <w:t xml:space="preserve">B. data selector </w:t>
      </w:r>
      <w:r w:rsidR="00302680" w:rsidRPr="00FB589B">
        <w:rPr>
          <w:sz w:val="20"/>
        </w:rPr>
        <w:tab/>
        <w:t>C. data distributor</w:t>
      </w:r>
    </w:p>
    <w:p w:rsidR="00302680" w:rsidRPr="00FB589B" w:rsidRDefault="00302680" w:rsidP="00302680">
      <w:pPr>
        <w:pStyle w:val="BodyText2"/>
        <w:spacing w:after="0" w:line="240" w:lineRule="auto"/>
        <w:rPr>
          <w:sz w:val="20"/>
          <w:szCs w:val="20"/>
        </w:rPr>
      </w:pPr>
      <w:r w:rsidRPr="00FB589B">
        <w:rPr>
          <w:sz w:val="20"/>
          <w:szCs w:val="20"/>
        </w:rPr>
        <w:t>D. decoder</w:t>
      </w:r>
      <w:r w:rsidRPr="00FB589B">
        <w:rPr>
          <w:sz w:val="20"/>
          <w:szCs w:val="20"/>
        </w:rPr>
        <w:tab/>
      </w:r>
      <w:r w:rsidRPr="00FB589B">
        <w:rPr>
          <w:sz w:val="20"/>
          <w:szCs w:val="20"/>
        </w:rPr>
        <w:tab/>
        <w:t>E. all answers are correct</w:t>
      </w:r>
    </w:p>
    <w:p w:rsidR="00302680" w:rsidRPr="00FB589B" w:rsidRDefault="00302680" w:rsidP="00302680">
      <w:pPr>
        <w:rPr>
          <w:sz w:val="20"/>
          <w:szCs w:val="20"/>
        </w:rPr>
      </w:pPr>
    </w:p>
    <w:p w:rsidR="00302680" w:rsidRPr="00994785" w:rsidRDefault="00302680" w:rsidP="00302680">
      <w:pPr>
        <w:pStyle w:val="Title"/>
        <w:jc w:val="left"/>
        <w:rPr>
          <w:sz w:val="20"/>
        </w:rPr>
      </w:pPr>
      <w:r w:rsidRPr="00994785">
        <w:rPr>
          <w:sz w:val="20"/>
        </w:rPr>
        <w:t>5. For the circuit below if EI=5V, D1=0, D5=0 the state of L1 to L5 will be</w:t>
      </w:r>
    </w:p>
    <w:p w:rsidR="00302680" w:rsidRPr="00FB589B" w:rsidRDefault="00302680" w:rsidP="00302680">
      <w:pPr>
        <w:rPr>
          <w:sz w:val="20"/>
          <w:szCs w:val="20"/>
        </w:rPr>
      </w:pPr>
      <w:r>
        <w:rPr>
          <w:noProof/>
          <w:lang w:eastAsia="en-US"/>
        </w:rPr>
        <w:drawing>
          <wp:inline distT="0" distB="0" distL="0" distR="0">
            <wp:extent cx="3313430" cy="1971040"/>
            <wp:effectExtent l="1905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6"/>
                    <a:srcRect/>
                    <a:stretch>
                      <a:fillRect/>
                    </a:stretch>
                  </pic:blipFill>
                  <pic:spPr bwMode="auto">
                    <a:xfrm>
                      <a:off x="0" y="0"/>
                      <a:ext cx="3313430" cy="1971040"/>
                    </a:xfrm>
                    <a:prstGeom prst="rect">
                      <a:avLst/>
                    </a:prstGeom>
                    <a:solidFill>
                      <a:srgbClr val="FFFFFF"/>
                    </a:solidFill>
                    <a:ln w="9525">
                      <a:noFill/>
                      <a:miter lim="800000"/>
                      <a:headEnd/>
                      <a:tailEnd/>
                    </a:ln>
                  </pic:spPr>
                </pic:pic>
              </a:graphicData>
            </a:graphic>
          </wp:inline>
        </w:drawing>
      </w:r>
    </w:p>
    <w:p w:rsidR="00302680" w:rsidRDefault="00302680" w:rsidP="00302680">
      <w:pPr>
        <w:pStyle w:val="Title"/>
        <w:jc w:val="left"/>
        <w:rPr>
          <w:sz w:val="20"/>
        </w:rPr>
      </w:pPr>
      <w:r w:rsidRPr="00FB589B">
        <w:rPr>
          <w:sz w:val="20"/>
        </w:rPr>
        <w:t>A. ON,ON,ON,ON,ON          B.</w:t>
      </w:r>
      <w:r w:rsidRPr="00FB589B">
        <w:rPr>
          <w:b/>
          <w:sz w:val="20"/>
        </w:rPr>
        <w:t xml:space="preserve"> </w:t>
      </w:r>
      <w:r w:rsidRPr="00FB589B">
        <w:rPr>
          <w:sz w:val="20"/>
        </w:rPr>
        <w:t>OFF,OFF,OFF,ON,ON</w:t>
      </w:r>
    </w:p>
    <w:p w:rsidR="00302680" w:rsidRPr="00FB589B" w:rsidRDefault="00302680" w:rsidP="00302680">
      <w:pPr>
        <w:pStyle w:val="Title"/>
        <w:jc w:val="left"/>
        <w:rPr>
          <w:sz w:val="20"/>
        </w:rPr>
      </w:pPr>
      <w:r w:rsidRPr="00FB589B">
        <w:rPr>
          <w:sz w:val="20"/>
        </w:rPr>
        <w:t>C.</w:t>
      </w:r>
      <w:r w:rsidRPr="00FB589B">
        <w:rPr>
          <w:b/>
          <w:sz w:val="20"/>
        </w:rPr>
        <w:t xml:space="preserve"> </w:t>
      </w:r>
      <w:r w:rsidRPr="00FB589B">
        <w:rPr>
          <w:sz w:val="20"/>
        </w:rPr>
        <w:t>ON,ON,ON,OFF,OFF       D. OFF,OFF, ON,ON,ON,</w:t>
      </w:r>
    </w:p>
    <w:p w:rsidR="00302680" w:rsidRPr="00FB589B" w:rsidRDefault="00302680" w:rsidP="00302680">
      <w:pPr>
        <w:pStyle w:val="Title"/>
        <w:jc w:val="left"/>
        <w:rPr>
          <w:sz w:val="20"/>
        </w:rPr>
      </w:pPr>
      <w:r w:rsidRPr="00FB589B">
        <w:rPr>
          <w:sz w:val="20"/>
        </w:rPr>
        <w:t>E. OFF,</w:t>
      </w:r>
      <w:r w:rsidRPr="00FB589B">
        <w:rPr>
          <w:b/>
          <w:sz w:val="20"/>
        </w:rPr>
        <w:t xml:space="preserve"> </w:t>
      </w:r>
      <w:r w:rsidRPr="00FB589B">
        <w:rPr>
          <w:sz w:val="20"/>
        </w:rPr>
        <w:t>ON,ON,ON, OFF</w:t>
      </w:r>
    </w:p>
    <w:p w:rsidR="00302680" w:rsidRPr="00FB589B" w:rsidRDefault="00302680" w:rsidP="00302680">
      <w:pPr>
        <w:pStyle w:val="Title"/>
        <w:jc w:val="left"/>
        <w:rPr>
          <w:sz w:val="20"/>
        </w:rPr>
      </w:pPr>
    </w:p>
    <w:p w:rsidR="00302680" w:rsidRPr="00FB589B" w:rsidRDefault="00302680" w:rsidP="00302680">
      <w:pPr>
        <w:pStyle w:val="BodyText2"/>
        <w:spacing w:after="0" w:line="240" w:lineRule="auto"/>
        <w:rPr>
          <w:sz w:val="20"/>
          <w:szCs w:val="20"/>
        </w:rPr>
      </w:pPr>
      <w:r>
        <w:rPr>
          <w:noProof/>
          <w:sz w:val="20"/>
          <w:szCs w:val="20"/>
          <w:lang w:eastAsia="en-US"/>
        </w:rPr>
        <w:drawing>
          <wp:anchor distT="0" distB="0" distL="114935" distR="114935" simplePos="0" relativeHeight="251667456" behindDoc="0" locked="0" layoutInCell="1" allowOverlap="1">
            <wp:simplePos x="0" y="0"/>
            <wp:positionH relativeFrom="column">
              <wp:posOffset>3886200</wp:posOffset>
            </wp:positionH>
            <wp:positionV relativeFrom="paragraph">
              <wp:posOffset>155575</wp:posOffset>
            </wp:positionV>
            <wp:extent cx="2971800" cy="2080260"/>
            <wp:effectExtent l="19050" t="0" r="0" b="0"/>
            <wp:wrapSquare wrapText="bothSides"/>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srcRect/>
                    <a:stretch>
                      <a:fillRect/>
                    </a:stretch>
                  </pic:blipFill>
                  <pic:spPr bwMode="auto">
                    <a:xfrm>
                      <a:off x="0" y="0"/>
                      <a:ext cx="2971800" cy="2080260"/>
                    </a:xfrm>
                    <a:prstGeom prst="rect">
                      <a:avLst/>
                    </a:prstGeom>
                    <a:solidFill>
                      <a:srgbClr val="FFFFFF"/>
                    </a:solidFill>
                    <a:ln w="9525">
                      <a:noFill/>
                      <a:miter lim="800000"/>
                      <a:headEnd/>
                      <a:tailEnd/>
                    </a:ln>
                  </pic:spPr>
                </pic:pic>
              </a:graphicData>
            </a:graphic>
          </wp:anchor>
        </w:drawing>
      </w:r>
      <w:r w:rsidRPr="00FB589B">
        <w:rPr>
          <w:sz w:val="20"/>
          <w:szCs w:val="20"/>
        </w:rPr>
        <w:t>6. For priority encoder we have got input lines D</w:t>
      </w:r>
      <w:r w:rsidRPr="00FB589B">
        <w:rPr>
          <w:sz w:val="20"/>
          <w:szCs w:val="20"/>
          <w:vertAlign w:val="subscript"/>
        </w:rPr>
        <w:t>1</w:t>
      </w:r>
      <w:r w:rsidRPr="00FB589B">
        <w:rPr>
          <w:sz w:val="20"/>
          <w:szCs w:val="20"/>
        </w:rPr>
        <w:t>, D</w:t>
      </w:r>
      <w:r w:rsidRPr="00FB589B">
        <w:rPr>
          <w:sz w:val="20"/>
          <w:szCs w:val="20"/>
          <w:vertAlign w:val="subscript"/>
        </w:rPr>
        <w:t>3</w:t>
      </w:r>
      <w:r w:rsidRPr="00FB589B">
        <w:rPr>
          <w:sz w:val="20"/>
          <w:szCs w:val="20"/>
        </w:rPr>
        <w:t>, and D</w:t>
      </w:r>
      <w:r w:rsidRPr="00FB589B">
        <w:rPr>
          <w:sz w:val="20"/>
          <w:szCs w:val="20"/>
          <w:vertAlign w:val="subscript"/>
        </w:rPr>
        <w:t xml:space="preserve">6 </w:t>
      </w:r>
      <w:r w:rsidRPr="00FB589B">
        <w:rPr>
          <w:sz w:val="20"/>
          <w:szCs w:val="20"/>
        </w:rPr>
        <w:t>active simultaneously. In such case output signal will be corresponded to …</w:t>
      </w:r>
      <w:r>
        <w:rPr>
          <w:sz w:val="20"/>
          <w:szCs w:val="20"/>
        </w:rPr>
        <w:t xml:space="preserve">   </w:t>
      </w:r>
      <w:r w:rsidRPr="00FB589B">
        <w:rPr>
          <w:sz w:val="20"/>
          <w:szCs w:val="20"/>
        </w:rPr>
        <w:t>A. D</w:t>
      </w:r>
      <w:r w:rsidRPr="00FB589B">
        <w:rPr>
          <w:sz w:val="20"/>
          <w:szCs w:val="20"/>
          <w:vertAlign w:val="subscript"/>
        </w:rPr>
        <w:t xml:space="preserve">1       </w:t>
      </w:r>
      <w:r w:rsidRPr="00FB589B">
        <w:rPr>
          <w:sz w:val="20"/>
          <w:szCs w:val="20"/>
        </w:rPr>
        <w:t>B. D</w:t>
      </w:r>
      <w:r w:rsidRPr="00FB589B">
        <w:rPr>
          <w:sz w:val="20"/>
          <w:szCs w:val="20"/>
          <w:vertAlign w:val="subscript"/>
        </w:rPr>
        <w:t xml:space="preserve">3      </w:t>
      </w:r>
      <w:r w:rsidRPr="00FB589B">
        <w:rPr>
          <w:sz w:val="20"/>
          <w:szCs w:val="20"/>
        </w:rPr>
        <w:t>C. D</w:t>
      </w:r>
      <w:r w:rsidRPr="00FB589B">
        <w:rPr>
          <w:sz w:val="20"/>
          <w:szCs w:val="20"/>
          <w:vertAlign w:val="subscript"/>
        </w:rPr>
        <w:t xml:space="preserve">6       </w:t>
      </w:r>
      <w:r w:rsidRPr="00FB589B">
        <w:rPr>
          <w:sz w:val="20"/>
          <w:szCs w:val="20"/>
        </w:rPr>
        <w:t xml:space="preserve"> D. D</w:t>
      </w:r>
      <w:r w:rsidRPr="00FB589B">
        <w:rPr>
          <w:sz w:val="20"/>
          <w:szCs w:val="20"/>
          <w:vertAlign w:val="subscript"/>
        </w:rPr>
        <w:t>1</w:t>
      </w:r>
      <w:r w:rsidRPr="00FB589B">
        <w:rPr>
          <w:sz w:val="20"/>
          <w:szCs w:val="20"/>
        </w:rPr>
        <w:t>or D</w:t>
      </w:r>
      <w:r w:rsidRPr="00FB589B">
        <w:rPr>
          <w:sz w:val="20"/>
          <w:szCs w:val="20"/>
          <w:vertAlign w:val="subscript"/>
        </w:rPr>
        <w:t xml:space="preserve">3      </w:t>
      </w:r>
      <w:r w:rsidRPr="00FB589B">
        <w:rPr>
          <w:sz w:val="20"/>
          <w:szCs w:val="20"/>
        </w:rPr>
        <w:t xml:space="preserve"> </w:t>
      </w:r>
      <w:smartTag w:uri="urn:schemas-microsoft-com:office:smarttags" w:element="place">
        <w:r w:rsidRPr="00FB589B">
          <w:rPr>
            <w:sz w:val="20"/>
            <w:szCs w:val="20"/>
          </w:rPr>
          <w:t>E. D</w:t>
        </w:r>
        <w:r w:rsidRPr="00FB589B">
          <w:rPr>
            <w:sz w:val="20"/>
            <w:szCs w:val="20"/>
            <w:vertAlign w:val="subscript"/>
          </w:rPr>
          <w:t>3</w:t>
        </w:r>
      </w:smartTag>
      <w:r w:rsidRPr="00FB589B">
        <w:rPr>
          <w:sz w:val="20"/>
          <w:szCs w:val="20"/>
        </w:rPr>
        <w:t xml:space="preserve"> or D</w:t>
      </w:r>
      <w:r w:rsidRPr="00FB589B">
        <w:rPr>
          <w:sz w:val="20"/>
          <w:szCs w:val="20"/>
          <w:vertAlign w:val="subscript"/>
        </w:rPr>
        <w:t>6</w:t>
      </w:r>
      <w:r w:rsidRPr="00FB589B">
        <w:rPr>
          <w:sz w:val="20"/>
          <w:szCs w:val="20"/>
        </w:rPr>
        <w:t xml:space="preserve"> </w:t>
      </w:r>
    </w:p>
    <w:p w:rsidR="00302680" w:rsidRPr="00FB589B" w:rsidRDefault="00302680" w:rsidP="00302680">
      <w:pPr>
        <w:pStyle w:val="Title"/>
        <w:jc w:val="left"/>
        <w:rPr>
          <w:sz w:val="20"/>
        </w:rPr>
      </w:pPr>
    </w:p>
    <w:p w:rsidR="00302680" w:rsidRDefault="00302680" w:rsidP="00302680">
      <w:pPr>
        <w:pStyle w:val="BodyText"/>
        <w:rPr>
          <w:sz w:val="20"/>
        </w:rPr>
      </w:pPr>
      <w:r w:rsidRPr="00FB589B">
        <w:rPr>
          <w:sz w:val="20"/>
        </w:rPr>
        <w:t>7.  Decoder is __________ component.</w:t>
      </w:r>
      <w:r>
        <w:rPr>
          <w:sz w:val="20"/>
        </w:rPr>
        <w:t xml:space="preserve">      </w:t>
      </w:r>
    </w:p>
    <w:p w:rsidR="00302680" w:rsidRPr="00FB589B" w:rsidRDefault="00302680" w:rsidP="00302680">
      <w:pPr>
        <w:pStyle w:val="BodyText"/>
        <w:rPr>
          <w:sz w:val="20"/>
        </w:rPr>
      </w:pPr>
      <w:r w:rsidRPr="00FB589B">
        <w:rPr>
          <w:sz w:val="20"/>
        </w:rPr>
        <w:t>A. SSI    B. MSI       C. LSI        D. VLSI        E. SSI or MSI</w:t>
      </w:r>
    </w:p>
    <w:p w:rsidR="00302680" w:rsidRPr="00FB589B" w:rsidRDefault="00302680" w:rsidP="00302680">
      <w:pPr>
        <w:pStyle w:val="BodyText"/>
        <w:rPr>
          <w:sz w:val="20"/>
        </w:rPr>
      </w:pPr>
    </w:p>
    <w:p w:rsidR="00302680" w:rsidRPr="00FB589B" w:rsidRDefault="00DE722B" w:rsidP="00302680">
      <w:pPr>
        <w:pStyle w:val="BodyText"/>
        <w:rPr>
          <w:sz w:val="20"/>
        </w:rPr>
      </w:pPr>
      <w:r>
        <w:rPr>
          <w:noProof/>
          <w:sz w:val="20"/>
          <w:lang w:eastAsia="en-US"/>
        </w:rPr>
        <w:pict>
          <v:line id="_x0000_s1072" style="position:absolute;left:0;text-align:left;z-index:251671552" from="4in,21.8pt" to="324pt,39.8pt">
            <v:stroke endarrow="block"/>
          </v:line>
        </w:pict>
      </w:r>
      <w:r w:rsidR="00302680" w:rsidRPr="00FB589B">
        <w:rPr>
          <w:sz w:val="20"/>
        </w:rPr>
        <w:t>8. For the circuit below if selection lines S</w:t>
      </w:r>
      <w:r w:rsidR="00302680" w:rsidRPr="00FB589B">
        <w:rPr>
          <w:sz w:val="20"/>
          <w:vertAlign w:val="subscript"/>
        </w:rPr>
        <w:t>2</w:t>
      </w:r>
      <w:r w:rsidR="00302680" w:rsidRPr="00FB589B">
        <w:rPr>
          <w:sz w:val="20"/>
        </w:rPr>
        <w:t>S</w:t>
      </w:r>
      <w:r w:rsidR="00302680" w:rsidRPr="00FB589B">
        <w:rPr>
          <w:sz w:val="20"/>
          <w:vertAlign w:val="subscript"/>
        </w:rPr>
        <w:t>1</w:t>
      </w:r>
      <w:r w:rsidR="00302680" w:rsidRPr="00FB589B">
        <w:rPr>
          <w:sz w:val="20"/>
        </w:rPr>
        <w:t>S</w:t>
      </w:r>
      <w:r w:rsidR="00302680" w:rsidRPr="00FB589B">
        <w:rPr>
          <w:sz w:val="20"/>
          <w:vertAlign w:val="subscript"/>
        </w:rPr>
        <w:t>0</w:t>
      </w:r>
      <w:r w:rsidR="00302680" w:rsidRPr="00FB589B">
        <w:rPr>
          <w:sz w:val="20"/>
        </w:rPr>
        <w:t>=011 the output Z will be ____, if S</w:t>
      </w:r>
      <w:r w:rsidR="00302680" w:rsidRPr="00FB589B">
        <w:rPr>
          <w:sz w:val="20"/>
          <w:vertAlign w:val="subscript"/>
        </w:rPr>
        <w:t>2</w:t>
      </w:r>
      <w:r w:rsidR="00302680" w:rsidRPr="00FB589B">
        <w:rPr>
          <w:sz w:val="20"/>
        </w:rPr>
        <w:t>S</w:t>
      </w:r>
      <w:r w:rsidR="00302680" w:rsidRPr="00FB589B">
        <w:rPr>
          <w:sz w:val="20"/>
          <w:vertAlign w:val="subscript"/>
        </w:rPr>
        <w:t>1</w:t>
      </w:r>
      <w:r w:rsidR="00302680" w:rsidRPr="00FB589B">
        <w:rPr>
          <w:sz w:val="20"/>
        </w:rPr>
        <w:t>S</w:t>
      </w:r>
      <w:r w:rsidR="00302680" w:rsidRPr="00FB589B">
        <w:rPr>
          <w:sz w:val="20"/>
          <w:vertAlign w:val="subscript"/>
        </w:rPr>
        <w:t>0</w:t>
      </w:r>
      <w:r w:rsidR="00302680" w:rsidRPr="00FB589B">
        <w:rPr>
          <w:sz w:val="20"/>
        </w:rPr>
        <w:t>=100, Z will be ____, if S</w:t>
      </w:r>
      <w:r w:rsidR="00302680" w:rsidRPr="00FB589B">
        <w:rPr>
          <w:sz w:val="20"/>
          <w:vertAlign w:val="subscript"/>
        </w:rPr>
        <w:t>2</w:t>
      </w:r>
      <w:r w:rsidR="00302680" w:rsidRPr="00FB589B">
        <w:rPr>
          <w:sz w:val="20"/>
        </w:rPr>
        <w:t>S</w:t>
      </w:r>
      <w:r w:rsidR="00302680" w:rsidRPr="00FB589B">
        <w:rPr>
          <w:sz w:val="20"/>
          <w:vertAlign w:val="subscript"/>
        </w:rPr>
        <w:t>1</w:t>
      </w:r>
      <w:r w:rsidR="00302680" w:rsidRPr="00FB589B">
        <w:rPr>
          <w:sz w:val="20"/>
        </w:rPr>
        <w:t>S</w:t>
      </w:r>
      <w:r w:rsidR="00302680" w:rsidRPr="00FB589B">
        <w:rPr>
          <w:sz w:val="20"/>
          <w:vertAlign w:val="subscript"/>
        </w:rPr>
        <w:t>0</w:t>
      </w:r>
      <w:r w:rsidR="00302680" w:rsidRPr="00FB589B">
        <w:rPr>
          <w:sz w:val="20"/>
        </w:rPr>
        <w:t>=001,  Z will be ____.</w:t>
      </w:r>
    </w:p>
    <w:p w:rsidR="00302680" w:rsidRPr="00FB589B" w:rsidRDefault="00302680" w:rsidP="00302680">
      <w:pPr>
        <w:pStyle w:val="BodyText"/>
        <w:rPr>
          <w:sz w:val="20"/>
        </w:rPr>
      </w:pPr>
      <w:r w:rsidRPr="00FB589B">
        <w:rPr>
          <w:sz w:val="20"/>
        </w:rPr>
        <w:t>A. 1,1,0      B. 0,1,1     C. 1,1,1      D. 0,1,0     E.1,0,1</w:t>
      </w:r>
    </w:p>
    <w:p w:rsidR="00302680" w:rsidRPr="00FB589B" w:rsidRDefault="00302680" w:rsidP="00302680">
      <w:pPr>
        <w:pStyle w:val="BodyText"/>
        <w:rPr>
          <w:sz w:val="20"/>
        </w:rPr>
      </w:pPr>
    </w:p>
    <w:p w:rsidR="00302680" w:rsidRPr="00FB589B" w:rsidRDefault="00302680" w:rsidP="00302680">
      <w:pPr>
        <w:pStyle w:val="BodyText2"/>
        <w:spacing w:after="0" w:line="240" w:lineRule="auto"/>
        <w:rPr>
          <w:sz w:val="20"/>
          <w:szCs w:val="20"/>
        </w:rPr>
      </w:pPr>
      <w:r w:rsidRPr="00FB589B">
        <w:rPr>
          <w:sz w:val="20"/>
          <w:szCs w:val="20"/>
        </w:rPr>
        <w:t>9. For the circuit in question 8 the output Z is equal to _____ for periods of time between t</w:t>
      </w:r>
      <w:r w:rsidRPr="00FB589B">
        <w:rPr>
          <w:sz w:val="20"/>
          <w:szCs w:val="20"/>
          <w:vertAlign w:val="subscript"/>
        </w:rPr>
        <w:t>3</w:t>
      </w:r>
      <w:r w:rsidRPr="00FB589B">
        <w:rPr>
          <w:sz w:val="20"/>
          <w:szCs w:val="20"/>
        </w:rPr>
        <w:t xml:space="preserve"> and t</w:t>
      </w:r>
      <w:r w:rsidRPr="00FB589B">
        <w:rPr>
          <w:sz w:val="20"/>
          <w:szCs w:val="20"/>
          <w:vertAlign w:val="subscript"/>
        </w:rPr>
        <w:t>4</w:t>
      </w:r>
      <w:r w:rsidRPr="00FB589B">
        <w:rPr>
          <w:sz w:val="20"/>
          <w:szCs w:val="20"/>
        </w:rPr>
        <w:t>, t</w:t>
      </w:r>
      <w:r w:rsidRPr="00FB589B">
        <w:rPr>
          <w:sz w:val="20"/>
          <w:szCs w:val="20"/>
          <w:vertAlign w:val="subscript"/>
        </w:rPr>
        <w:t>4</w:t>
      </w:r>
      <w:r w:rsidRPr="00FB589B">
        <w:rPr>
          <w:sz w:val="20"/>
          <w:szCs w:val="20"/>
        </w:rPr>
        <w:t xml:space="preserve"> and t</w:t>
      </w:r>
      <w:r w:rsidRPr="00FB589B">
        <w:rPr>
          <w:sz w:val="20"/>
          <w:szCs w:val="20"/>
          <w:vertAlign w:val="subscript"/>
        </w:rPr>
        <w:t>5</w:t>
      </w:r>
      <w:r w:rsidRPr="00FB589B">
        <w:rPr>
          <w:sz w:val="20"/>
          <w:szCs w:val="20"/>
        </w:rPr>
        <w:t>, t</w:t>
      </w:r>
      <w:r w:rsidRPr="00FB589B">
        <w:rPr>
          <w:sz w:val="20"/>
          <w:szCs w:val="20"/>
          <w:vertAlign w:val="subscript"/>
        </w:rPr>
        <w:t>5</w:t>
      </w:r>
      <w:r w:rsidRPr="00FB589B">
        <w:rPr>
          <w:sz w:val="20"/>
          <w:szCs w:val="20"/>
        </w:rPr>
        <w:t xml:space="preserve"> and t</w:t>
      </w:r>
      <w:r w:rsidRPr="00FB589B">
        <w:rPr>
          <w:sz w:val="20"/>
          <w:szCs w:val="20"/>
          <w:vertAlign w:val="subscript"/>
        </w:rPr>
        <w:t>6</w:t>
      </w:r>
      <w:r w:rsidRPr="00FB589B">
        <w:rPr>
          <w:sz w:val="20"/>
          <w:szCs w:val="20"/>
        </w:rPr>
        <w:t>.</w:t>
      </w:r>
    </w:p>
    <w:p w:rsidR="00302680" w:rsidRPr="00FB589B" w:rsidRDefault="00302680" w:rsidP="00302680">
      <w:pPr>
        <w:pStyle w:val="BodyText"/>
        <w:rPr>
          <w:sz w:val="20"/>
        </w:rPr>
      </w:pPr>
      <w:r>
        <w:rPr>
          <w:noProof/>
          <w:sz w:val="20"/>
          <w:lang w:eastAsia="en-US"/>
        </w:rPr>
        <w:drawing>
          <wp:anchor distT="0" distB="0" distL="114935" distR="114935" simplePos="0" relativeHeight="251666432" behindDoc="0" locked="0" layoutInCell="1" allowOverlap="1">
            <wp:simplePos x="0" y="0"/>
            <wp:positionH relativeFrom="column">
              <wp:posOffset>4743450</wp:posOffset>
            </wp:positionH>
            <wp:positionV relativeFrom="paragraph">
              <wp:posOffset>492760</wp:posOffset>
            </wp:positionV>
            <wp:extent cx="1543050" cy="1828800"/>
            <wp:effectExtent l="19050" t="0" r="0" b="0"/>
            <wp:wrapNone/>
            <wp:docPr id="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1543050" cy="1828800"/>
                    </a:xfrm>
                    <a:prstGeom prst="rect">
                      <a:avLst/>
                    </a:prstGeom>
                    <a:solidFill>
                      <a:srgbClr val="FFFFFF"/>
                    </a:solidFill>
                    <a:ln w="9525">
                      <a:noFill/>
                      <a:miter lim="800000"/>
                      <a:headEnd/>
                      <a:tailEnd/>
                    </a:ln>
                  </pic:spPr>
                </pic:pic>
              </a:graphicData>
            </a:graphic>
          </wp:anchor>
        </w:drawing>
      </w:r>
      <w:r>
        <w:rPr>
          <w:noProof/>
          <w:lang w:eastAsia="en-US"/>
        </w:rPr>
        <w:drawing>
          <wp:inline distT="0" distB="0" distL="0" distR="0">
            <wp:extent cx="2172970" cy="130619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9"/>
                    <a:srcRect/>
                    <a:stretch>
                      <a:fillRect/>
                    </a:stretch>
                  </pic:blipFill>
                  <pic:spPr bwMode="auto">
                    <a:xfrm>
                      <a:off x="0" y="0"/>
                      <a:ext cx="2172970" cy="1306195"/>
                    </a:xfrm>
                    <a:prstGeom prst="rect">
                      <a:avLst/>
                    </a:prstGeom>
                    <a:solidFill>
                      <a:srgbClr val="FFFFFF"/>
                    </a:solidFill>
                    <a:ln w="9525">
                      <a:noFill/>
                      <a:miter lim="800000"/>
                      <a:headEnd/>
                      <a:tailEnd/>
                    </a:ln>
                  </pic:spPr>
                </pic:pic>
              </a:graphicData>
            </a:graphic>
          </wp:inline>
        </w:drawing>
      </w:r>
    </w:p>
    <w:p w:rsidR="00302680" w:rsidRPr="00FB589B" w:rsidRDefault="00302680" w:rsidP="00302680">
      <w:pPr>
        <w:pStyle w:val="BodyText2"/>
        <w:spacing w:after="0" w:line="240" w:lineRule="auto"/>
        <w:rPr>
          <w:sz w:val="20"/>
          <w:szCs w:val="20"/>
        </w:rPr>
      </w:pPr>
      <w:r w:rsidRPr="00FB589B">
        <w:rPr>
          <w:sz w:val="20"/>
          <w:szCs w:val="20"/>
        </w:rPr>
        <w:t xml:space="preserve">A. 0,1,1       B. 0,1,0 </w:t>
      </w:r>
      <w:r>
        <w:rPr>
          <w:sz w:val="20"/>
          <w:szCs w:val="20"/>
        </w:rPr>
        <w:t xml:space="preserve"> </w:t>
      </w:r>
      <w:r w:rsidRPr="00FB589B">
        <w:rPr>
          <w:sz w:val="20"/>
          <w:szCs w:val="20"/>
        </w:rPr>
        <w:t xml:space="preserve">      C. 1,1,1       D. 0,0,1      E. 1,0,1</w:t>
      </w:r>
    </w:p>
    <w:p w:rsidR="00302680" w:rsidRPr="00FB589B" w:rsidRDefault="00302680" w:rsidP="00302680">
      <w:pPr>
        <w:pStyle w:val="BodyText"/>
        <w:rPr>
          <w:sz w:val="20"/>
        </w:rPr>
      </w:pPr>
    </w:p>
    <w:p w:rsidR="00302680" w:rsidRPr="00FB589B" w:rsidRDefault="00DE722B" w:rsidP="00302680">
      <w:pPr>
        <w:pStyle w:val="BodyText"/>
        <w:rPr>
          <w:sz w:val="20"/>
        </w:rPr>
      </w:pPr>
      <w:r>
        <w:rPr>
          <w:noProof/>
          <w:sz w:val="20"/>
          <w:lang w:eastAsia="en-US"/>
        </w:rPr>
        <w:pict>
          <v:line id="_x0000_s1073" style="position:absolute;left:0;text-align:left;z-index:251672576" from="225pt,6.25pt" to="378pt,6.25pt">
            <v:stroke endarrow="block"/>
          </v:line>
        </w:pict>
      </w:r>
      <w:r w:rsidR="00302680" w:rsidRPr="00FB589B">
        <w:rPr>
          <w:sz w:val="20"/>
        </w:rPr>
        <w:t>10. What function is implemented with multiplexer?</w:t>
      </w:r>
    </w:p>
    <w:p w:rsidR="00302680" w:rsidRPr="00FB589B" w:rsidRDefault="00302680" w:rsidP="00302680">
      <w:pPr>
        <w:pStyle w:val="BodyText"/>
        <w:rPr>
          <w:sz w:val="20"/>
        </w:rPr>
      </w:pPr>
      <w:r w:rsidRPr="00FB589B">
        <w:rPr>
          <w:sz w:val="20"/>
        </w:rPr>
        <w:t>A. F(A,B,C,D)= Σ(0,1,3,4,5,8,15)</w:t>
      </w:r>
      <w:r>
        <w:rPr>
          <w:sz w:val="20"/>
        </w:rPr>
        <w:t xml:space="preserve">      </w:t>
      </w:r>
      <w:r w:rsidRPr="00FB589B">
        <w:rPr>
          <w:sz w:val="20"/>
        </w:rPr>
        <w:t>B. F(A,B,C,D)= Σ(0,1,3,4,7,14)</w:t>
      </w:r>
    </w:p>
    <w:p w:rsidR="00302680" w:rsidRDefault="00302680" w:rsidP="00302680">
      <w:pPr>
        <w:pStyle w:val="BodyText"/>
        <w:rPr>
          <w:sz w:val="20"/>
        </w:rPr>
      </w:pPr>
      <w:r w:rsidRPr="00FB589B">
        <w:rPr>
          <w:sz w:val="20"/>
        </w:rPr>
        <w:t>C. F(A,B,C,D)= Σ(0,1,3,4,8,15)</w:t>
      </w:r>
      <w:r>
        <w:rPr>
          <w:sz w:val="20"/>
        </w:rPr>
        <w:t xml:space="preserve">         </w:t>
      </w:r>
      <w:r w:rsidRPr="00FB589B">
        <w:rPr>
          <w:sz w:val="20"/>
        </w:rPr>
        <w:t>D. F(A,B,C,D)= Σ(0,1,3,4,8,9,15)</w:t>
      </w:r>
    </w:p>
    <w:p w:rsidR="00302680" w:rsidRDefault="00302680" w:rsidP="00302680">
      <w:pPr>
        <w:pStyle w:val="BodyText"/>
        <w:rPr>
          <w:sz w:val="20"/>
        </w:rPr>
      </w:pPr>
      <w:r w:rsidRPr="00FB589B">
        <w:rPr>
          <w:sz w:val="20"/>
        </w:rPr>
        <w:t>E. F(A,B,C,D)= Σ(0,1,3,5,7,14,15)</w:t>
      </w:r>
    </w:p>
    <w:p w:rsidR="00302680" w:rsidRPr="00BE1672" w:rsidRDefault="00302680" w:rsidP="00302680">
      <w:pPr>
        <w:jc w:val="center"/>
        <w:rPr>
          <w:b/>
        </w:rPr>
      </w:pPr>
      <w:r>
        <w:rPr>
          <w:sz w:val="20"/>
        </w:rPr>
        <w:br w:type="page"/>
      </w:r>
      <w:r w:rsidR="00E95533">
        <w:rPr>
          <w:b/>
        </w:rPr>
        <w:lastRenderedPageBreak/>
        <w:t>LABORATORY WORK # 6</w:t>
      </w:r>
    </w:p>
    <w:p w:rsidR="00302680" w:rsidRPr="00BD40A4" w:rsidRDefault="00302680" w:rsidP="00302680">
      <w:pPr>
        <w:jc w:val="center"/>
        <w:rPr>
          <w:b/>
        </w:rPr>
      </w:pPr>
    </w:p>
    <w:p w:rsidR="00302680" w:rsidRPr="00BD40A4" w:rsidRDefault="00302680" w:rsidP="00302680">
      <w:pPr>
        <w:jc w:val="center"/>
        <w:rPr>
          <w:b/>
        </w:rPr>
      </w:pPr>
      <w:r>
        <w:rPr>
          <w:b/>
        </w:rPr>
        <w:t>FLIP-FLOPS</w:t>
      </w:r>
    </w:p>
    <w:p w:rsidR="00302680" w:rsidRPr="00BD40A4" w:rsidRDefault="00302680" w:rsidP="00302680">
      <w:pPr>
        <w:jc w:val="center"/>
      </w:pPr>
    </w:p>
    <w:p w:rsidR="00302680" w:rsidRPr="00BD40A4" w:rsidRDefault="00302680" w:rsidP="00302680">
      <w:pPr>
        <w:jc w:val="both"/>
      </w:pPr>
      <w:r w:rsidRPr="00BD40A4">
        <w:rPr>
          <w:b/>
        </w:rPr>
        <w:t>Aims</w:t>
      </w:r>
      <w:r w:rsidRPr="00BD40A4">
        <w:t>: investigate operation</w:t>
      </w:r>
      <w:r>
        <w:t xml:space="preserve"> of different types of flip-flops</w:t>
      </w:r>
      <w:r w:rsidRPr="00BD40A4">
        <w:t xml:space="preserve">; make </w:t>
      </w:r>
      <w:r>
        <w:t>experiments of setting and resetting a data on a flip-flop, and investigate a data storage property of a flip-flop</w:t>
      </w:r>
      <w:r w:rsidRPr="00BD40A4">
        <w:t xml:space="preserve">. Compare the results with ones, made by theoretical way.  </w:t>
      </w:r>
    </w:p>
    <w:p w:rsidR="00302680" w:rsidRPr="00BD40A4" w:rsidRDefault="00302680" w:rsidP="00302680">
      <w:pPr>
        <w:jc w:val="both"/>
      </w:pPr>
    </w:p>
    <w:p w:rsidR="00302680" w:rsidRPr="00BD40A4" w:rsidRDefault="00302680" w:rsidP="00302680">
      <w:pPr>
        <w:jc w:val="center"/>
        <w:rPr>
          <w:b/>
        </w:rPr>
      </w:pPr>
      <w:r>
        <w:rPr>
          <w:b/>
        </w:rPr>
        <w:t>PREPARATION TO LAB WORK</w:t>
      </w:r>
    </w:p>
    <w:p w:rsidR="00302680" w:rsidRDefault="00302680" w:rsidP="00302680">
      <w:pPr>
        <w:pStyle w:val="BodyText"/>
        <w:numPr>
          <w:ilvl w:val="0"/>
          <w:numId w:val="28"/>
        </w:numPr>
        <w:rPr>
          <w:sz w:val="24"/>
          <w:szCs w:val="24"/>
        </w:rPr>
      </w:pPr>
      <w:r w:rsidRPr="00BD40A4">
        <w:rPr>
          <w:sz w:val="24"/>
          <w:szCs w:val="24"/>
        </w:rPr>
        <w:t xml:space="preserve">Learn the information about </w:t>
      </w:r>
      <w:r>
        <w:rPr>
          <w:sz w:val="24"/>
          <w:szCs w:val="24"/>
        </w:rPr>
        <w:t>flip-flop and sequential circuits.</w:t>
      </w:r>
    </w:p>
    <w:p w:rsidR="00302680" w:rsidRDefault="00302680" w:rsidP="00302680">
      <w:pPr>
        <w:pStyle w:val="BodyText"/>
        <w:numPr>
          <w:ilvl w:val="0"/>
          <w:numId w:val="28"/>
        </w:numPr>
        <w:rPr>
          <w:sz w:val="24"/>
        </w:rPr>
      </w:pPr>
      <w:r>
        <w:rPr>
          <w:sz w:val="24"/>
        </w:rPr>
        <w:t xml:space="preserve">Consider experiment’s schemes and analyze their operation. Draw them using Scheme Design System. </w:t>
      </w:r>
    </w:p>
    <w:p w:rsidR="00302680" w:rsidRDefault="00302680" w:rsidP="00302680">
      <w:pPr>
        <w:pStyle w:val="BodyText"/>
        <w:numPr>
          <w:ilvl w:val="0"/>
          <w:numId w:val="28"/>
        </w:numPr>
        <w:rPr>
          <w:sz w:val="24"/>
        </w:rPr>
      </w:pPr>
      <w:r>
        <w:rPr>
          <w:sz w:val="24"/>
        </w:rPr>
        <w:t>Fill in the tables theoretically.</w:t>
      </w:r>
    </w:p>
    <w:p w:rsidR="00302680" w:rsidRPr="000B14C0" w:rsidRDefault="00302680" w:rsidP="00302680">
      <w:pPr>
        <w:pStyle w:val="BodyText"/>
        <w:numPr>
          <w:ilvl w:val="0"/>
          <w:numId w:val="28"/>
        </w:numPr>
        <w:rPr>
          <w:sz w:val="24"/>
        </w:rPr>
      </w:pPr>
      <w:r w:rsidRPr="000B14C0">
        <w:rPr>
          <w:sz w:val="24"/>
        </w:rPr>
        <w:t xml:space="preserve">Draw the scheme </w:t>
      </w:r>
      <w:r>
        <w:rPr>
          <w:sz w:val="24"/>
        </w:rPr>
        <w:t xml:space="preserve">of RS, JK, D and T flip-flops with CLK input. </w:t>
      </w:r>
      <w:r w:rsidRPr="000B14C0">
        <w:rPr>
          <w:sz w:val="24"/>
        </w:rPr>
        <w:t>(Use Scheme Design System).</w:t>
      </w:r>
    </w:p>
    <w:p w:rsidR="00302680" w:rsidRPr="00BD40A4" w:rsidRDefault="00302680" w:rsidP="00302680">
      <w:pPr>
        <w:pStyle w:val="BodyText"/>
        <w:numPr>
          <w:ilvl w:val="0"/>
          <w:numId w:val="28"/>
        </w:numPr>
        <w:rPr>
          <w:sz w:val="24"/>
          <w:szCs w:val="24"/>
        </w:rPr>
      </w:pPr>
      <w:r w:rsidRPr="00BD40A4">
        <w:rPr>
          <w:sz w:val="24"/>
          <w:szCs w:val="24"/>
        </w:rPr>
        <w:t xml:space="preserve">Answer the questions below in written form. </w:t>
      </w:r>
    </w:p>
    <w:p w:rsidR="00302680" w:rsidRDefault="00302680" w:rsidP="00302680">
      <w:pPr>
        <w:numPr>
          <w:ilvl w:val="1"/>
          <w:numId w:val="28"/>
        </w:numPr>
        <w:tabs>
          <w:tab w:val="num" w:pos="900"/>
        </w:tabs>
      </w:pPr>
      <w:r>
        <w:t>What circuit is called sequential?</w:t>
      </w:r>
    </w:p>
    <w:p w:rsidR="00302680" w:rsidRDefault="00302680" w:rsidP="00302680">
      <w:pPr>
        <w:numPr>
          <w:ilvl w:val="1"/>
          <w:numId w:val="28"/>
        </w:numPr>
        <w:tabs>
          <w:tab w:val="num" w:pos="900"/>
        </w:tabs>
      </w:pPr>
      <w:r>
        <w:t>What sequential circuit is called synchronous?</w:t>
      </w:r>
    </w:p>
    <w:p w:rsidR="00302680" w:rsidRDefault="00302680" w:rsidP="00302680">
      <w:pPr>
        <w:numPr>
          <w:ilvl w:val="1"/>
          <w:numId w:val="28"/>
        </w:numPr>
        <w:tabs>
          <w:tab w:val="num" w:pos="900"/>
        </w:tabs>
      </w:pPr>
      <w:r>
        <w:t>What sequential circuit is called asynchronous?</w:t>
      </w:r>
    </w:p>
    <w:p w:rsidR="00302680" w:rsidRDefault="00302680" w:rsidP="00302680">
      <w:pPr>
        <w:numPr>
          <w:ilvl w:val="1"/>
          <w:numId w:val="28"/>
        </w:numPr>
        <w:tabs>
          <w:tab w:val="num" w:pos="900"/>
        </w:tabs>
      </w:pPr>
      <w:r>
        <w:t>What is a master-clock generator?</w:t>
      </w:r>
    </w:p>
    <w:p w:rsidR="00302680" w:rsidRDefault="00302680" w:rsidP="00302680">
      <w:pPr>
        <w:numPr>
          <w:ilvl w:val="1"/>
          <w:numId w:val="28"/>
        </w:numPr>
        <w:tabs>
          <w:tab w:val="num" w:pos="900"/>
        </w:tabs>
      </w:pPr>
      <w:r>
        <w:t>What circuits are called clocked sequential circuits?</w:t>
      </w:r>
    </w:p>
    <w:p w:rsidR="00302680" w:rsidRDefault="00302680" w:rsidP="00302680">
      <w:pPr>
        <w:numPr>
          <w:ilvl w:val="1"/>
          <w:numId w:val="28"/>
        </w:numPr>
        <w:tabs>
          <w:tab w:val="num" w:pos="900"/>
        </w:tabs>
      </w:pPr>
      <w:r>
        <w:t>What is a flip-flop?</w:t>
      </w:r>
    </w:p>
    <w:p w:rsidR="00302680" w:rsidRDefault="00302680" w:rsidP="00302680">
      <w:pPr>
        <w:numPr>
          <w:ilvl w:val="1"/>
          <w:numId w:val="28"/>
        </w:numPr>
        <w:tabs>
          <w:tab w:val="num" w:pos="900"/>
        </w:tabs>
      </w:pPr>
      <w:r>
        <w:t>What types of flip-flops do you know?</w:t>
      </w:r>
    </w:p>
    <w:p w:rsidR="00302680" w:rsidRDefault="00302680" w:rsidP="00302680">
      <w:pPr>
        <w:numPr>
          <w:ilvl w:val="1"/>
          <w:numId w:val="28"/>
        </w:numPr>
        <w:tabs>
          <w:tab w:val="num" w:pos="900"/>
        </w:tabs>
      </w:pPr>
      <w:r>
        <w:t>Show truth tables for all types of flip-flops.</w:t>
      </w:r>
    </w:p>
    <w:p w:rsidR="00302680" w:rsidRDefault="00302680" w:rsidP="00302680">
      <w:pPr>
        <w:numPr>
          <w:ilvl w:val="1"/>
          <w:numId w:val="28"/>
        </w:numPr>
        <w:tabs>
          <w:tab w:val="num" w:pos="900"/>
        </w:tabs>
      </w:pPr>
      <w:r>
        <w:t>What is a master-slave flip-flop?</w:t>
      </w:r>
    </w:p>
    <w:p w:rsidR="00302680" w:rsidRDefault="00302680" w:rsidP="00302680">
      <w:pPr>
        <w:numPr>
          <w:ilvl w:val="1"/>
          <w:numId w:val="28"/>
        </w:numPr>
        <w:tabs>
          <w:tab w:val="num" w:pos="900"/>
        </w:tabs>
      </w:pPr>
      <w:r>
        <w:t>What is setup time and hold time for flip-flop?</w:t>
      </w:r>
    </w:p>
    <w:p w:rsidR="00302680" w:rsidRDefault="00302680" w:rsidP="00302680">
      <w:pPr>
        <w:numPr>
          <w:ilvl w:val="1"/>
          <w:numId w:val="28"/>
        </w:numPr>
        <w:tabs>
          <w:tab w:val="num" w:pos="900"/>
        </w:tabs>
      </w:pPr>
      <w:r>
        <w:t>Show excitation tables for all types of flip-flops.</w:t>
      </w:r>
    </w:p>
    <w:p w:rsidR="00302680" w:rsidRDefault="00302680" w:rsidP="00302680">
      <w:pPr>
        <w:numPr>
          <w:ilvl w:val="1"/>
          <w:numId w:val="28"/>
        </w:numPr>
        <w:tabs>
          <w:tab w:val="num" w:pos="900"/>
        </w:tabs>
      </w:pPr>
      <w:r>
        <w:t xml:space="preserve">What types of flip-flops’ triggering do you know? </w:t>
      </w:r>
    </w:p>
    <w:p w:rsidR="00302680" w:rsidRPr="00BD40A4" w:rsidRDefault="00302680" w:rsidP="00302680">
      <w:pPr>
        <w:pStyle w:val="BodyText"/>
        <w:jc w:val="center"/>
        <w:rPr>
          <w:sz w:val="24"/>
          <w:szCs w:val="24"/>
        </w:rPr>
      </w:pPr>
    </w:p>
    <w:p w:rsidR="00302680" w:rsidRPr="00BD40A4" w:rsidRDefault="00302680" w:rsidP="00302680">
      <w:pPr>
        <w:pStyle w:val="BodyText"/>
        <w:jc w:val="center"/>
        <w:rPr>
          <w:b/>
          <w:sz w:val="24"/>
          <w:szCs w:val="24"/>
        </w:rPr>
      </w:pPr>
      <w:r>
        <w:rPr>
          <w:b/>
          <w:sz w:val="24"/>
          <w:szCs w:val="24"/>
        </w:rPr>
        <w:t>LAB WORK PERFORMANCE</w:t>
      </w:r>
    </w:p>
    <w:p w:rsidR="00302680" w:rsidRPr="00BD40A4" w:rsidRDefault="00302680" w:rsidP="00302680">
      <w:pPr>
        <w:pStyle w:val="BodyText"/>
        <w:jc w:val="center"/>
        <w:rPr>
          <w:sz w:val="24"/>
          <w:szCs w:val="24"/>
        </w:rPr>
      </w:pPr>
    </w:p>
    <w:p w:rsidR="00302680" w:rsidRPr="00BD40A4" w:rsidRDefault="00302680" w:rsidP="00302680">
      <w:pPr>
        <w:pStyle w:val="BodyText"/>
        <w:numPr>
          <w:ilvl w:val="0"/>
          <w:numId w:val="29"/>
        </w:numPr>
        <w:rPr>
          <w:sz w:val="24"/>
          <w:szCs w:val="24"/>
        </w:rPr>
      </w:pPr>
      <w:r w:rsidRPr="00BD40A4">
        <w:rPr>
          <w:sz w:val="24"/>
          <w:szCs w:val="24"/>
        </w:rPr>
        <w:t>Demonstrate presence of your home preparation for lab work to your instructor.</w:t>
      </w:r>
    </w:p>
    <w:p w:rsidR="00302680" w:rsidRPr="00BD40A4" w:rsidRDefault="00302680" w:rsidP="00302680">
      <w:pPr>
        <w:pStyle w:val="BodyText"/>
        <w:numPr>
          <w:ilvl w:val="0"/>
          <w:numId w:val="29"/>
        </w:numPr>
        <w:rPr>
          <w:sz w:val="24"/>
          <w:szCs w:val="24"/>
        </w:rPr>
      </w:pPr>
      <w:r w:rsidRPr="00BD40A4">
        <w:rPr>
          <w:sz w:val="24"/>
          <w:szCs w:val="24"/>
        </w:rPr>
        <w:t>Pass test of 10 questions.</w:t>
      </w:r>
    </w:p>
    <w:p w:rsidR="00302680" w:rsidRPr="00BD40A4" w:rsidRDefault="00302680" w:rsidP="00302680">
      <w:pPr>
        <w:pStyle w:val="BodyText"/>
        <w:numPr>
          <w:ilvl w:val="0"/>
          <w:numId w:val="29"/>
        </w:numPr>
        <w:rPr>
          <w:sz w:val="24"/>
          <w:szCs w:val="24"/>
        </w:rPr>
      </w:pPr>
      <w:r w:rsidRPr="00BD40A4">
        <w:rPr>
          <w:sz w:val="24"/>
          <w:szCs w:val="24"/>
        </w:rPr>
        <w:t>Get a permission to begin the work.</w:t>
      </w:r>
    </w:p>
    <w:p w:rsidR="00302680" w:rsidRPr="00BD40A4" w:rsidRDefault="00302680" w:rsidP="00302680">
      <w:pPr>
        <w:pStyle w:val="BodyText"/>
        <w:numPr>
          <w:ilvl w:val="0"/>
          <w:numId w:val="29"/>
        </w:numPr>
        <w:rPr>
          <w:sz w:val="24"/>
          <w:szCs w:val="24"/>
        </w:rPr>
      </w:pPr>
      <w:r w:rsidRPr="00BD40A4">
        <w:rPr>
          <w:sz w:val="24"/>
          <w:szCs w:val="24"/>
        </w:rPr>
        <w:t xml:space="preserve">Mount the scheme of experiment </w:t>
      </w:r>
      <w:r w:rsidR="00E95533">
        <w:rPr>
          <w:sz w:val="24"/>
          <w:szCs w:val="24"/>
        </w:rPr>
        <w:t>6</w:t>
      </w:r>
      <w:r>
        <w:rPr>
          <w:sz w:val="24"/>
          <w:szCs w:val="24"/>
        </w:rPr>
        <w:t>.1</w:t>
      </w:r>
      <w:r w:rsidRPr="00BD40A4">
        <w:rPr>
          <w:sz w:val="24"/>
          <w:szCs w:val="24"/>
        </w:rPr>
        <w:t xml:space="preserve"> on the breadboard and perform it. </w:t>
      </w:r>
    </w:p>
    <w:p w:rsidR="00302680" w:rsidRPr="00BD40A4" w:rsidRDefault="00302680" w:rsidP="00302680">
      <w:pPr>
        <w:pStyle w:val="BodyText"/>
        <w:numPr>
          <w:ilvl w:val="0"/>
          <w:numId w:val="29"/>
        </w:numPr>
        <w:rPr>
          <w:sz w:val="24"/>
          <w:szCs w:val="24"/>
        </w:rPr>
      </w:pPr>
      <w:r w:rsidRPr="00BD40A4">
        <w:rPr>
          <w:sz w:val="24"/>
          <w:szCs w:val="24"/>
        </w:rPr>
        <w:t>Make a conclusion about functionality of the scheme. Compare your results with theoretical ones.</w:t>
      </w:r>
    </w:p>
    <w:p w:rsidR="00302680" w:rsidRDefault="00302680" w:rsidP="00302680">
      <w:pPr>
        <w:pStyle w:val="BodyText"/>
        <w:numPr>
          <w:ilvl w:val="0"/>
          <w:numId w:val="29"/>
        </w:numPr>
        <w:rPr>
          <w:sz w:val="24"/>
          <w:szCs w:val="24"/>
        </w:rPr>
      </w:pPr>
      <w:r w:rsidRPr="00BD40A4">
        <w:rPr>
          <w:sz w:val="24"/>
          <w:szCs w:val="24"/>
        </w:rPr>
        <w:t>Demonstrate your results to your instructor. If your results are correct you may dismount your scheme, if no – find the mistake.</w:t>
      </w:r>
    </w:p>
    <w:p w:rsidR="00302680" w:rsidRPr="00BD40A4" w:rsidRDefault="00302680" w:rsidP="00302680">
      <w:pPr>
        <w:pStyle w:val="BodyText"/>
        <w:numPr>
          <w:ilvl w:val="0"/>
          <w:numId w:val="29"/>
        </w:numPr>
        <w:rPr>
          <w:sz w:val="24"/>
          <w:szCs w:val="24"/>
        </w:rPr>
      </w:pPr>
      <w:r>
        <w:rPr>
          <w:sz w:val="24"/>
          <w:szCs w:val="24"/>
        </w:rPr>
        <w:t>Repeat steps 4 – 6 for</w:t>
      </w:r>
      <w:r w:rsidR="00E95533">
        <w:rPr>
          <w:sz w:val="24"/>
          <w:szCs w:val="24"/>
        </w:rPr>
        <w:t xml:space="preserve"> the experiments 6.2 through 6</w:t>
      </w:r>
      <w:r>
        <w:rPr>
          <w:sz w:val="24"/>
          <w:szCs w:val="24"/>
        </w:rPr>
        <w:t>.10.</w:t>
      </w:r>
    </w:p>
    <w:p w:rsidR="00302680" w:rsidRPr="00BD40A4" w:rsidRDefault="00302680" w:rsidP="00302680">
      <w:pPr>
        <w:pStyle w:val="BodyText"/>
        <w:numPr>
          <w:ilvl w:val="0"/>
          <w:numId w:val="29"/>
        </w:numPr>
        <w:rPr>
          <w:sz w:val="24"/>
          <w:szCs w:val="24"/>
        </w:rPr>
      </w:pPr>
      <w:r w:rsidRPr="00BD40A4">
        <w:rPr>
          <w:sz w:val="24"/>
          <w:szCs w:val="24"/>
        </w:rPr>
        <w:t>Be ready to answer your instructor’s questions in process of work.</w:t>
      </w:r>
    </w:p>
    <w:p w:rsidR="00302680" w:rsidRPr="00BD40A4" w:rsidRDefault="00302680" w:rsidP="00302680">
      <w:pPr>
        <w:pStyle w:val="BodyText"/>
        <w:numPr>
          <w:ilvl w:val="0"/>
          <w:numId w:val="29"/>
        </w:numPr>
        <w:rPr>
          <w:sz w:val="24"/>
          <w:szCs w:val="24"/>
        </w:rPr>
      </w:pPr>
      <w:r w:rsidRPr="00BD40A4">
        <w:rPr>
          <w:sz w:val="24"/>
          <w:szCs w:val="24"/>
        </w:rPr>
        <w:t>Complete your work, dismount your schemes, and clean your working place.</w:t>
      </w:r>
    </w:p>
    <w:p w:rsidR="00302680" w:rsidRPr="00BD40A4" w:rsidRDefault="00302680" w:rsidP="00302680">
      <w:pPr>
        <w:pStyle w:val="BodyText"/>
        <w:numPr>
          <w:ilvl w:val="0"/>
          <w:numId w:val="29"/>
        </w:numPr>
        <w:rPr>
          <w:sz w:val="24"/>
          <w:szCs w:val="24"/>
        </w:rPr>
      </w:pPr>
      <w:r w:rsidRPr="00BD40A4">
        <w:rPr>
          <w:sz w:val="24"/>
          <w:szCs w:val="24"/>
        </w:rPr>
        <w:t xml:space="preserve">Answer your instructor’s final questions, obtain your mark. </w:t>
      </w:r>
    </w:p>
    <w:p w:rsidR="00302680" w:rsidRPr="00BD40A4" w:rsidRDefault="00302680" w:rsidP="00302680">
      <w:pPr>
        <w:pStyle w:val="BodyText"/>
        <w:numPr>
          <w:ilvl w:val="0"/>
          <w:numId w:val="29"/>
        </w:numPr>
        <w:rPr>
          <w:sz w:val="24"/>
          <w:szCs w:val="24"/>
        </w:rPr>
      </w:pPr>
      <w:r w:rsidRPr="00BD40A4">
        <w:rPr>
          <w:sz w:val="24"/>
          <w:szCs w:val="24"/>
        </w:rPr>
        <w:t xml:space="preserve">Ask your instructor’s permission to leave. </w:t>
      </w:r>
    </w:p>
    <w:p w:rsidR="00302680" w:rsidRDefault="00302680" w:rsidP="00302680">
      <w:pPr>
        <w:pStyle w:val="BodyText"/>
        <w:rPr>
          <w:sz w:val="24"/>
          <w:szCs w:val="24"/>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302680" w:rsidRDefault="00302680" w:rsidP="00302680">
      <w:pPr>
        <w:autoSpaceDE w:val="0"/>
        <w:autoSpaceDN w:val="0"/>
        <w:adjustRightInd w:val="0"/>
        <w:rPr>
          <w:bCs/>
        </w:rPr>
      </w:pPr>
    </w:p>
    <w:p w:rsidR="00E95533" w:rsidRDefault="00E95533" w:rsidP="00302680">
      <w:pPr>
        <w:autoSpaceDE w:val="0"/>
        <w:autoSpaceDN w:val="0"/>
        <w:adjustRightInd w:val="0"/>
        <w:rPr>
          <w:bCs/>
        </w:rPr>
      </w:pPr>
    </w:p>
    <w:p w:rsidR="00E95533" w:rsidRPr="00D3051C" w:rsidRDefault="00E95533" w:rsidP="00302680">
      <w:pPr>
        <w:autoSpaceDE w:val="0"/>
        <w:autoSpaceDN w:val="0"/>
        <w:adjustRightInd w:val="0"/>
        <w:rPr>
          <w:bCs/>
        </w:rPr>
      </w:pPr>
    </w:p>
    <w:p w:rsidR="00302680" w:rsidRPr="00D3051C" w:rsidRDefault="00E95533" w:rsidP="00302680">
      <w:pPr>
        <w:autoSpaceDE w:val="0"/>
        <w:autoSpaceDN w:val="0"/>
        <w:adjustRightInd w:val="0"/>
        <w:rPr>
          <w:b/>
          <w:bCs/>
        </w:rPr>
      </w:pPr>
      <w:r>
        <w:rPr>
          <w:b/>
          <w:bCs/>
          <w:lang w:eastAsia="ru-RU"/>
        </w:rPr>
        <w:t>6</w:t>
      </w:r>
      <w:r w:rsidR="00302680" w:rsidRPr="00D3051C">
        <w:rPr>
          <w:b/>
          <w:bCs/>
          <w:lang w:eastAsia="ru-RU"/>
        </w:rPr>
        <w:t>.1 EXPERIMENT NAME: R-S FLIP-FLOP WITH NOR GATES</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Pr="00D3051C" w:rsidRDefault="00302680" w:rsidP="00302680">
      <w:pPr>
        <w:autoSpaceDE w:val="0"/>
        <w:autoSpaceDN w:val="0"/>
        <w:adjustRightInd w:val="0"/>
        <w:rPr>
          <w:lang w:eastAsia="ru-RU"/>
        </w:rPr>
      </w:pPr>
      <w:r w:rsidRPr="00D3051C">
        <w:rPr>
          <w:lang w:eastAsia="ru-RU"/>
        </w:rPr>
        <w:t xml:space="preserve">2- </w:t>
      </w:r>
      <w:r w:rsidRPr="00D3051C">
        <w:rPr>
          <w:b/>
          <w:lang w:eastAsia="ru-RU"/>
        </w:rPr>
        <w:t xml:space="preserve">Y-0016-003D </w:t>
      </w:r>
      <w:r w:rsidRPr="00D3051C">
        <w:rPr>
          <w:lang w:eastAsia="ru-RU"/>
        </w:rPr>
        <w:t>module</w:t>
      </w:r>
    </w:p>
    <w:p w:rsidR="00302680" w:rsidRPr="00D3051C" w:rsidRDefault="00302680" w:rsidP="00302680">
      <w:pPr>
        <w:autoSpaceDE w:val="0"/>
        <w:autoSpaceDN w:val="0"/>
        <w:adjustRightInd w:val="0"/>
        <w:jc w:val="center"/>
      </w:pPr>
      <w:r>
        <w:rPr>
          <w:noProof/>
          <w:lang w:eastAsia="en-US"/>
        </w:rPr>
        <w:drawing>
          <wp:inline distT="0" distB="0" distL="0" distR="0">
            <wp:extent cx="5866130" cy="1745615"/>
            <wp:effectExtent l="19050" t="0" r="127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a:srcRect/>
                    <a:stretch>
                      <a:fillRect/>
                    </a:stretch>
                  </pic:blipFill>
                  <pic:spPr bwMode="auto">
                    <a:xfrm>
                      <a:off x="0" y="0"/>
                      <a:ext cx="5866130" cy="1745615"/>
                    </a:xfrm>
                    <a:prstGeom prst="rect">
                      <a:avLst/>
                    </a:prstGeom>
                    <a:noFill/>
                    <a:ln w="9525">
                      <a:noFill/>
                      <a:miter lim="800000"/>
                      <a:headEnd/>
                      <a:tailEnd/>
                    </a:ln>
                  </pic:spPr>
                </pic:pic>
              </a:graphicData>
            </a:graphic>
          </wp:inline>
        </w:drawing>
      </w:r>
    </w:p>
    <w:p w:rsidR="00302680" w:rsidRPr="00D3051C" w:rsidRDefault="00302680" w:rsidP="00302680">
      <w:pPr>
        <w:autoSpaceDE w:val="0"/>
        <w:autoSpaceDN w:val="0"/>
        <w:adjustRightInd w:val="0"/>
        <w:jc w:val="center"/>
      </w:pPr>
      <w:r w:rsidRPr="00D3051C">
        <w:t>Figure</w:t>
      </w:r>
      <w:r>
        <w:t xml:space="preserve"> </w:t>
      </w:r>
      <w:r w:rsidR="00E95533">
        <w:t>6</w:t>
      </w:r>
      <w:r w:rsidRPr="00D3051C">
        <w:t>.1</w:t>
      </w:r>
    </w:p>
    <w:p w:rsidR="00302680" w:rsidRPr="00D3051C" w:rsidRDefault="00302680" w:rsidP="00302680">
      <w:pPr>
        <w:autoSpaceDE w:val="0"/>
        <w:autoSpaceDN w:val="0"/>
        <w:adjustRightInd w:val="0"/>
        <w:ind w:left="3540" w:firstLine="708"/>
      </w:pPr>
    </w:p>
    <w:p w:rsidR="00302680" w:rsidRPr="00D3051C" w:rsidRDefault="00302680" w:rsidP="00302680">
      <w:pPr>
        <w:autoSpaceDE w:val="0"/>
        <w:autoSpaceDN w:val="0"/>
        <w:adjustRightInd w:val="0"/>
        <w:rPr>
          <w:b/>
          <w:bCs/>
          <w:lang w:eastAsia="ru-RU"/>
        </w:rPr>
      </w:pPr>
      <w:r w:rsidRPr="00D3051C">
        <w:rPr>
          <w:b/>
          <w:bCs/>
          <w:lang w:eastAsia="ru-RU"/>
        </w:rPr>
        <w:t>Experimental Work :</w:t>
      </w:r>
    </w:p>
    <w:p w:rsidR="00302680" w:rsidRPr="00D3051C" w:rsidRDefault="00302680" w:rsidP="00302680">
      <w:pPr>
        <w:autoSpaceDE w:val="0"/>
        <w:autoSpaceDN w:val="0"/>
        <w:adjustRightInd w:val="0"/>
        <w:rPr>
          <w:lang w:eastAsia="ru-RU"/>
        </w:rPr>
      </w:pPr>
      <w:r w:rsidRPr="00D3051C">
        <w:rPr>
          <w:lang w:eastAsia="ru-RU"/>
        </w:rPr>
        <w:t xml:space="preserve">1. Construct </w:t>
      </w:r>
      <w:r w:rsidR="00E95533">
        <w:rPr>
          <w:lang w:eastAsia="ru-RU"/>
        </w:rPr>
        <w:t>the circuit as given in Figure 6</w:t>
      </w:r>
      <w:r w:rsidRPr="00D3051C">
        <w:rPr>
          <w:lang w:eastAsia="ru-RU"/>
        </w:rPr>
        <w:t>.1 and apply the power.</w:t>
      </w:r>
    </w:p>
    <w:p w:rsidR="00302680" w:rsidRPr="00D3051C" w:rsidRDefault="00302680" w:rsidP="00302680">
      <w:pPr>
        <w:autoSpaceDE w:val="0"/>
        <w:autoSpaceDN w:val="0"/>
        <w:adjustRightInd w:val="0"/>
        <w:rPr>
          <w:lang w:eastAsia="ru-RU"/>
        </w:rPr>
      </w:pPr>
      <w:r w:rsidRPr="00D3051C">
        <w:rPr>
          <w:lang w:eastAsia="ru-RU"/>
        </w:rPr>
        <w:t>2. Using the switches A and B, apply the input values of S and R as given in Table</w:t>
      </w:r>
      <w:r>
        <w:rPr>
          <w:lang w:eastAsia="ru-RU"/>
        </w:rPr>
        <w:t xml:space="preserve"> </w:t>
      </w:r>
      <w:r w:rsidR="00E95533">
        <w:rPr>
          <w:lang w:eastAsia="ru-RU"/>
        </w:rPr>
        <w:t>6</w:t>
      </w:r>
      <w:r w:rsidRPr="00D3051C">
        <w:rPr>
          <w:lang w:eastAsia="ru-RU"/>
        </w:rPr>
        <w:t>.1. Investigate the Q outputs by a LED display and take notes of them in the Table</w:t>
      </w:r>
      <w:r w:rsidR="00E95533">
        <w:rPr>
          <w:lang w:eastAsia="ru-RU"/>
        </w:rPr>
        <w:t xml:space="preserve"> 6</w:t>
      </w:r>
      <w:r>
        <w:rPr>
          <w:lang w:eastAsia="ru-RU"/>
        </w:rPr>
        <w:t>.1</w:t>
      </w:r>
      <w:r w:rsidRPr="00D3051C">
        <w:rPr>
          <w:lang w:eastAsia="ru-RU"/>
        </w:rPr>
        <w:t>.</w:t>
      </w:r>
    </w:p>
    <w:p w:rsidR="00302680" w:rsidRPr="00D3051C" w:rsidRDefault="00302680" w:rsidP="00302680">
      <w:pPr>
        <w:autoSpaceDE w:val="0"/>
        <w:autoSpaceDN w:val="0"/>
        <w:adjustRightInd w:val="0"/>
        <w:rPr>
          <w:lang w:eastAsia="ru-RU"/>
        </w:rPr>
      </w:pPr>
      <w:r w:rsidRPr="00D3051C">
        <w:rPr>
          <w:lang w:eastAsia="ru-RU"/>
        </w:rPr>
        <w:t>3. Acc</w:t>
      </w:r>
      <w:r w:rsidR="00E95533">
        <w:rPr>
          <w:lang w:eastAsia="ru-RU"/>
        </w:rPr>
        <w:t>ording to the results in Table 6</w:t>
      </w:r>
      <w:r w:rsidRPr="00D3051C">
        <w:rPr>
          <w:lang w:eastAsia="ru-RU"/>
        </w:rPr>
        <w:t>.1:</w:t>
      </w:r>
    </w:p>
    <w:p w:rsidR="00302680" w:rsidRPr="00D3051C" w:rsidRDefault="00302680" w:rsidP="00302680">
      <w:pPr>
        <w:autoSpaceDE w:val="0"/>
        <w:autoSpaceDN w:val="0"/>
        <w:adjustRightInd w:val="0"/>
        <w:rPr>
          <w:lang w:eastAsia="ru-RU"/>
        </w:rPr>
      </w:pPr>
      <w:r w:rsidRPr="00D3051C">
        <w:rPr>
          <w:lang w:eastAsia="ru-RU"/>
        </w:rPr>
        <w:t>a) Are the outputs always inverse of each other?</w:t>
      </w:r>
    </w:p>
    <w:p w:rsidR="00302680" w:rsidRPr="00D3051C" w:rsidRDefault="00302680" w:rsidP="00302680">
      <w:pPr>
        <w:autoSpaceDE w:val="0"/>
        <w:autoSpaceDN w:val="0"/>
        <w:adjustRightInd w:val="0"/>
        <w:rPr>
          <w:lang w:eastAsia="ru-RU"/>
        </w:rPr>
      </w:pPr>
      <w:r>
        <w:rPr>
          <w:lang w:eastAsia="ru-RU"/>
        </w:rPr>
        <w:t>b)</w:t>
      </w:r>
      <w:r w:rsidRPr="00D3051C">
        <w:rPr>
          <w:lang w:eastAsia="ru-RU"/>
        </w:rPr>
        <w:t xml:space="preserve"> Compare the results in the table with the knowledge given in Pre-Info. Are they</w:t>
      </w:r>
      <w:r>
        <w:rPr>
          <w:lang w:eastAsia="ru-RU"/>
        </w:rPr>
        <w:t xml:space="preserve"> </w:t>
      </w:r>
      <w:r w:rsidRPr="00D3051C">
        <w:rPr>
          <w:lang w:eastAsia="ru-RU"/>
        </w:rPr>
        <w:t>consistent?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640"/>
        <w:gridCol w:w="768"/>
        <w:gridCol w:w="804"/>
        <w:gridCol w:w="775"/>
      </w:tblGrid>
      <w:tr w:rsidR="00302680" w:rsidRPr="00D3051C" w:rsidTr="00AE4A19">
        <w:trPr>
          <w:trHeight w:val="280"/>
          <w:jc w:val="center"/>
        </w:trPr>
        <w:tc>
          <w:tcPr>
            <w:tcW w:w="1083" w:type="dxa"/>
            <w:vMerge w:val="restart"/>
            <w:shd w:val="clear" w:color="auto" w:fill="auto"/>
          </w:tcPr>
          <w:p w:rsidR="00302680" w:rsidRPr="00D3051C" w:rsidRDefault="00302680" w:rsidP="00AE4A19">
            <w:pPr>
              <w:autoSpaceDE w:val="0"/>
              <w:autoSpaceDN w:val="0"/>
              <w:adjustRightInd w:val="0"/>
              <w:jc w:val="center"/>
              <w:rPr>
                <w:b/>
                <w:bCs/>
                <w:lang w:eastAsia="ru-RU"/>
              </w:rPr>
            </w:pPr>
          </w:p>
          <w:p w:rsidR="00302680" w:rsidRPr="00D3051C" w:rsidRDefault="00302680" w:rsidP="00AE4A19">
            <w:pPr>
              <w:autoSpaceDE w:val="0"/>
              <w:autoSpaceDN w:val="0"/>
              <w:adjustRightInd w:val="0"/>
              <w:jc w:val="center"/>
              <w:rPr>
                <w:b/>
                <w:lang w:eastAsia="ru-RU"/>
              </w:rPr>
            </w:pPr>
            <w:r w:rsidRPr="00D3051C">
              <w:rPr>
                <w:b/>
                <w:bCs/>
                <w:lang w:eastAsia="ru-RU"/>
              </w:rPr>
              <w:t>ORDER</w:t>
            </w:r>
          </w:p>
        </w:tc>
        <w:tc>
          <w:tcPr>
            <w:tcW w:w="1408"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INPUT</w:t>
            </w:r>
          </w:p>
        </w:tc>
        <w:tc>
          <w:tcPr>
            <w:tcW w:w="1579"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OUTPUT</w:t>
            </w:r>
          </w:p>
        </w:tc>
      </w:tr>
      <w:tr w:rsidR="00302680" w:rsidRPr="00D3051C" w:rsidTr="00AE4A19">
        <w:trPr>
          <w:trHeight w:val="336"/>
          <w:jc w:val="center"/>
        </w:trPr>
        <w:tc>
          <w:tcPr>
            <w:tcW w:w="1083" w:type="dxa"/>
            <w:vMerge/>
            <w:shd w:val="clear" w:color="auto" w:fill="auto"/>
          </w:tcPr>
          <w:p w:rsidR="00302680" w:rsidRPr="00D3051C" w:rsidRDefault="00302680" w:rsidP="00AE4A19">
            <w:pPr>
              <w:autoSpaceDE w:val="0"/>
              <w:autoSpaceDN w:val="0"/>
              <w:adjustRightInd w:val="0"/>
              <w:jc w:val="center"/>
              <w:rPr>
                <w:b/>
                <w:lang w:eastAsia="ru-RU"/>
              </w:rPr>
            </w:pPr>
          </w:p>
        </w:tc>
        <w:tc>
          <w:tcPr>
            <w:tcW w:w="640" w:type="dxa"/>
            <w:shd w:val="clear" w:color="auto" w:fill="auto"/>
          </w:tcPr>
          <w:p w:rsidR="00302680" w:rsidRPr="00D3051C" w:rsidRDefault="00302680" w:rsidP="00AE4A19">
            <w:pPr>
              <w:jc w:val="center"/>
              <w:rPr>
                <w:b/>
              </w:rPr>
            </w:pPr>
            <w:r w:rsidRPr="00D3051C">
              <w:rPr>
                <w:b/>
                <w:lang w:eastAsia="ru-RU"/>
              </w:rPr>
              <w:t>S</w:t>
            </w:r>
          </w:p>
        </w:tc>
        <w:tc>
          <w:tcPr>
            <w:tcW w:w="768" w:type="dxa"/>
            <w:shd w:val="clear" w:color="auto" w:fill="auto"/>
          </w:tcPr>
          <w:p w:rsidR="00302680" w:rsidRPr="00D3051C" w:rsidRDefault="00302680" w:rsidP="00AE4A19">
            <w:pPr>
              <w:jc w:val="center"/>
              <w:rPr>
                <w:b/>
              </w:rPr>
            </w:pPr>
            <w:r w:rsidRPr="00D3051C">
              <w:rPr>
                <w:b/>
                <w:lang w:eastAsia="ru-RU"/>
              </w:rPr>
              <w:t>R</w:t>
            </w:r>
          </w:p>
        </w:tc>
        <w:tc>
          <w:tcPr>
            <w:tcW w:w="804" w:type="dxa"/>
            <w:shd w:val="clear" w:color="auto" w:fill="auto"/>
          </w:tcPr>
          <w:p w:rsidR="00302680" w:rsidRPr="00D3051C" w:rsidRDefault="00302680" w:rsidP="00AE4A19">
            <w:pPr>
              <w:jc w:val="center"/>
              <w:rPr>
                <w:b/>
              </w:rPr>
            </w:pPr>
            <w:r w:rsidRPr="00D3051C">
              <w:rPr>
                <w:b/>
                <w:lang w:eastAsia="ru-RU"/>
              </w:rPr>
              <w:t>Q</w:t>
            </w:r>
          </w:p>
        </w:tc>
        <w:tc>
          <w:tcPr>
            <w:tcW w:w="775" w:type="dxa"/>
            <w:shd w:val="clear" w:color="auto" w:fill="auto"/>
          </w:tcPr>
          <w:p w:rsidR="00302680" w:rsidRPr="00D3051C" w:rsidRDefault="00302680" w:rsidP="00AE4A19">
            <w:pPr>
              <w:jc w:val="center"/>
              <w:rPr>
                <w:b/>
              </w:rPr>
            </w:pPr>
            <w:r w:rsidRPr="00D3051C">
              <w:rPr>
                <w:b/>
                <w:lang w:eastAsia="ru-RU"/>
              </w:rPr>
              <w:t>Q</w:t>
            </w:r>
            <w:r>
              <w:rPr>
                <w:b/>
                <w:lang w:eastAsia="ru-RU"/>
              </w:rPr>
              <w:t>’</w:t>
            </w: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2</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98"/>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3</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1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4</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5</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6</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98"/>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7</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8</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bl>
    <w:p w:rsidR="00302680" w:rsidRPr="00D3051C" w:rsidRDefault="00302680" w:rsidP="00302680">
      <w:pPr>
        <w:autoSpaceDE w:val="0"/>
        <w:autoSpaceDN w:val="0"/>
        <w:adjustRightInd w:val="0"/>
        <w:jc w:val="center"/>
      </w:pPr>
      <w:r w:rsidRPr="00D3051C">
        <w:t xml:space="preserve">Table </w:t>
      </w:r>
      <w:r w:rsidR="00E95533">
        <w:t>6</w:t>
      </w:r>
      <w:r>
        <w:t>.1</w:t>
      </w:r>
    </w:p>
    <w:p w:rsidR="00302680" w:rsidRPr="00D3051C" w:rsidRDefault="00302680" w:rsidP="00302680">
      <w:pPr>
        <w:autoSpaceDE w:val="0"/>
        <w:autoSpaceDN w:val="0"/>
        <w:adjustRightInd w:val="0"/>
      </w:pPr>
    </w:p>
    <w:p w:rsidR="00302680" w:rsidRPr="00D3051C" w:rsidRDefault="00E95533" w:rsidP="00302680">
      <w:pPr>
        <w:autoSpaceDE w:val="0"/>
        <w:autoSpaceDN w:val="0"/>
        <w:adjustRightInd w:val="0"/>
        <w:rPr>
          <w:b/>
          <w:bCs/>
          <w:lang w:eastAsia="ru-RU"/>
        </w:rPr>
      </w:pPr>
      <w:r>
        <w:rPr>
          <w:b/>
          <w:bCs/>
        </w:rPr>
        <w:t>EXPERIMENT 6</w:t>
      </w:r>
      <w:r w:rsidR="00302680" w:rsidRPr="00D3051C">
        <w:rPr>
          <w:b/>
          <w:bCs/>
        </w:rPr>
        <w:t xml:space="preserve">.2 </w:t>
      </w:r>
      <w:r w:rsidR="00302680" w:rsidRPr="00D3051C">
        <w:rPr>
          <w:b/>
          <w:bCs/>
          <w:lang w:eastAsia="ru-RU"/>
        </w:rPr>
        <w:t>R-S FLIP-FLOP WITH CLOCK</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Pr="00D3051C" w:rsidRDefault="00302680" w:rsidP="00302680">
      <w:pPr>
        <w:autoSpaceDE w:val="0"/>
        <w:autoSpaceDN w:val="0"/>
        <w:adjustRightInd w:val="0"/>
        <w:rPr>
          <w:noProof/>
          <w:lang w:eastAsia="ru-RU"/>
        </w:rPr>
      </w:pPr>
      <w:r w:rsidRPr="00D3051C">
        <w:rPr>
          <w:lang w:eastAsia="ru-RU"/>
        </w:rPr>
        <w:t xml:space="preserve">2- </w:t>
      </w:r>
      <w:r w:rsidRPr="00D3051C">
        <w:rPr>
          <w:b/>
          <w:lang w:eastAsia="ru-RU"/>
        </w:rPr>
        <w:t>Y-0016-003D</w:t>
      </w:r>
      <w:r w:rsidRPr="00D3051C">
        <w:rPr>
          <w:lang w:eastAsia="ru-RU"/>
        </w:rPr>
        <w:t xml:space="preserve"> module</w:t>
      </w:r>
      <w:r w:rsidRPr="00D3051C">
        <w:rPr>
          <w:noProof/>
          <w:lang w:eastAsia="ru-RU"/>
        </w:rPr>
        <w:t xml:space="preserve"> </w:t>
      </w:r>
    </w:p>
    <w:p w:rsidR="00302680" w:rsidRPr="00D3051C" w:rsidRDefault="00302680" w:rsidP="00302680">
      <w:pPr>
        <w:autoSpaceDE w:val="0"/>
        <w:autoSpaceDN w:val="0"/>
        <w:adjustRightInd w:val="0"/>
        <w:jc w:val="center"/>
        <w:rPr>
          <w:noProof/>
          <w:lang w:eastAsia="ru-RU"/>
        </w:rPr>
      </w:pPr>
      <w:r>
        <w:rPr>
          <w:noProof/>
          <w:lang w:eastAsia="en-US"/>
        </w:rPr>
        <w:lastRenderedPageBreak/>
        <w:drawing>
          <wp:inline distT="0" distB="0" distL="0" distR="0">
            <wp:extent cx="5854700" cy="232727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1"/>
                    <a:srcRect/>
                    <a:stretch>
                      <a:fillRect/>
                    </a:stretch>
                  </pic:blipFill>
                  <pic:spPr bwMode="auto">
                    <a:xfrm>
                      <a:off x="0" y="0"/>
                      <a:ext cx="5854700" cy="2327275"/>
                    </a:xfrm>
                    <a:prstGeom prst="rect">
                      <a:avLst/>
                    </a:prstGeom>
                    <a:noFill/>
                    <a:ln w="9525">
                      <a:noFill/>
                      <a:miter lim="800000"/>
                      <a:headEnd/>
                      <a:tailEnd/>
                    </a:ln>
                  </pic:spPr>
                </pic:pic>
              </a:graphicData>
            </a:graphic>
          </wp:inline>
        </w:drawing>
      </w:r>
    </w:p>
    <w:p w:rsidR="00302680" w:rsidRPr="00D3051C" w:rsidRDefault="00E95533" w:rsidP="00302680">
      <w:pPr>
        <w:autoSpaceDE w:val="0"/>
        <w:autoSpaceDN w:val="0"/>
        <w:adjustRightInd w:val="0"/>
        <w:ind w:left="720"/>
        <w:jc w:val="center"/>
        <w:rPr>
          <w:bCs/>
        </w:rPr>
      </w:pPr>
      <w:r>
        <w:t>Figure 6</w:t>
      </w:r>
      <w:r w:rsidR="00302680" w:rsidRPr="00D3051C">
        <w:t>.2</w:t>
      </w:r>
    </w:p>
    <w:p w:rsidR="00302680" w:rsidRPr="00D3051C" w:rsidRDefault="00302680" w:rsidP="00302680">
      <w:pPr>
        <w:autoSpaceDE w:val="0"/>
        <w:autoSpaceDN w:val="0"/>
        <w:adjustRightInd w:val="0"/>
        <w:rPr>
          <w:b/>
          <w:bCs/>
          <w:lang w:eastAsia="ru-RU"/>
        </w:rPr>
      </w:pPr>
    </w:p>
    <w:p w:rsidR="00302680" w:rsidRPr="00D3051C" w:rsidRDefault="00302680" w:rsidP="00302680">
      <w:pPr>
        <w:autoSpaceDE w:val="0"/>
        <w:autoSpaceDN w:val="0"/>
        <w:adjustRightInd w:val="0"/>
        <w:rPr>
          <w:b/>
          <w:bCs/>
          <w:lang w:eastAsia="ru-RU"/>
        </w:rPr>
      </w:pPr>
      <w:r w:rsidRPr="00D3051C">
        <w:rPr>
          <w:b/>
          <w:bCs/>
          <w:lang w:eastAsia="ru-RU"/>
        </w:rPr>
        <w:t>Experimental Work:</w:t>
      </w:r>
    </w:p>
    <w:p w:rsidR="00302680" w:rsidRPr="00D3051C" w:rsidRDefault="00302680" w:rsidP="00302680">
      <w:pPr>
        <w:autoSpaceDE w:val="0"/>
        <w:autoSpaceDN w:val="0"/>
        <w:adjustRightInd w:val="0"/>
        <w:rPr>
          <w:lang w:eastAsia="ru-RU"/>
        </w:rPr>
      </w:pPr>
      <w:r w:rsidRPr="00D3051C">
        <w:rPr>
          <w:lang w:eastAsia="ru-RU"/>
        </w:rPr>
        <w:t xml:space="preserve">1. Construct </w:t>
      </w:r>
      <w:r w:rsidR="00E95533">
        <w:rPr>
          <w:lang w:eastAsia="ru-RU"/>
        </w:rPr>
        <w:t>the circuit as given in Figure 6</w:t>
      </w:r>
      <w:r w:rsidRPr="00D3051C">
        <w:rPr>
          <w:lang w:eastAsia="ru-RU"/>
        </w:rPr>
        <w:t>.2 and apply the power.</w:t>
      </w:r>
    </w:p>
    <w:p w:rsidR="00302680" w:rsidRPr="00D3051C" w:rsidRDefault="00302680" w:rsidP="00302680">
      <w:pPr>
        <w:autoSpaceDE w:val="0"/>
        <w:autoSpaceDN w:val="0"/>
        <w:adjustRightInd w:val="0"/>
        <w:rPr>
          <w:lang w:eastAsia="ru-RU"/>
        </w:rPr>
      </w:pPr>
      <w:r w:rsidRPr="00D3051C">
        <w:rPr>
          <w:lang w:eastAsia="ru-RU"/>
        </w:rPr>
        <w:t>2. Using the switches A and B, apply the input values of S and R as given in Table</w:t>
      </w:r>
      <w:r>
        <w:rPr>
          <w:lang w:eastAsia="ru-RU"/>
        </w:rPr>
        <w:t xml:space="preserve"> </w:t>
      </w:r>
      <w:r w:rsidR="00E95533">
        <w:rPr>
          <w:lang w:eastAsia="ru-RU"/>
        </w:rPr>
        <w:t>6</w:t>
      </w:r>
      <w:r w:rsidRPr="00D3051C">
        <w:rPr>
          <w:lang w:eastAsia="ru-RU"/>
        </w:rPr>
        <w:t>.2. Investigate the Q outputs by a LED display and take notes of them in the Table</w:t>
      </w:r>
      <w:r>
        <w:rPr>
          <w:lang w:eastAsia="ru-RU"/>
        </w:rPr>
        <w:t xml:space="preserve"> </w:t>
      </w:r>
      <w:r w:rsidR="00E95533">
        <w:rPr>
          <w:lang w:eastAsia="ru-RU"/>
        </w:rPr>
        <w:t>6</w:t>
      </w:r>
      <w:r w:rsidRPr="00D3051C">
        <w:rPr>
          <w:lang w:eastAsia="ru-RU"/>
        </w:rPr>
        <w:t>.2.</w:t>
      </w:r>
    </w:p>
    <w:p w:rsidR="00302680" w:rsidRPr="00D3051C" w:rsidRDefault="00302680" w:rsidP="00302680">
      <w:pPr>
        <w:autoSpaceDE w:val="0"/>
        <w:autoSpaceDN w:val="0"/>
        <w:adjustRightInd w:val="0"/>
        <w:rPr>
          <w:lang w:eastAsia="ru-RU"/>
        </w:rPr>
      </w:pPr>
      <w:r w:rsidRPr="00D3051C">
        <w:rPr>
          <w:lang w:eastAsia="ru-RU"/>
        </w:rPr>
        <w:t>3. When does the change in inputs S-R affect the output? Explain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640"/>
        <w:gridCol w:w="768"/>
        <w:gridCol w:w="804"/>
        <w:gridCol w:w="775"/>
      </w:tblGrid>
      <w:tr w:rsidR="00302680" w:rsidRPr="00D3051C" w:rsidTr="00AE4A19">
        <w:trPr>
          <w:trHeight w:val="280"/>
          <w:jc w:val="center"/>
        </w:trPr>
        <w:tc>
          <w:tcPr>
            <w:tcW w:w="968" w:type="dxa"/>
            <w:vMerge w:val="restart"/>
            <w:shd w:val="clear" w:color="auto" w:fill="auto"/>
          </w:tcPr>
          <w:p w:rsidR="00302680" w:rsidRPr="00D3051C" w:rsidRDefault="00302680" w:rsidP="00AE4A19">
            <w:pPr>
              <w:autoSpaceDE w:val="0"/>
              <w:autoSpaceDN w:val="0"/>
              <w:adjustRightInd w:val="0"/>
              <w:jc w:val="center"/>
              <w:rPr>
                <w:b/>
                <w:bCs/>
                <w:lang w:eastAsia="ru-RU"/>
              </w:rPr>
            </w:pPr>
          </w:p>
          <w:p w:rsidR="00302680" w:rsidRPr="00D3051C" w:rsidRDefault="00302680" w:rsidP="00AE4A19">
            <w:pPr>
              <w:autoSpaceDE w:val="0"/>
              <w:autoSpaceDN w:val="0"/>
              <w:adjustRightInd w:val="0"/>
              <w:jc w:val="center"/>
              <w:rPr>
                <w:b/>
                <w:lang w:eastAsia="ru-RU"/>
              </w:rPr>
            </w:pPr>
            <w:r w:rsidRPr="00D3051C">
              <w:rPr>
                <w:b/>
                <w:bCs/>
                <w:lang w:eastAsia="ru-RU"/>
              </w:rPr>
              <w:t>CL</w:t>
            </w:r>
            <w:r>
              <w:rPr>
                <w:b/>
                <w:bCs/>
                <w:lang w:eastAsia="ru-RU"/>
              </w:rPr>
              <w:t>K</w:t>
            </w:r>
          </w:p>
        </w:tc>
        <w:tc>
          <w:tcPr>
            <w:tcW w:w="1408"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INPUT</w:t>
            </w:r>
          </w:p>
        </w:tc>
        <w:tc>
          <w:tcPr>
            <w:tcW w:w="1579"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OUTPUT</w:t>
            </w:r>
          </w:p>
        </w:tc>
      </w:tr>
      <w:tr w:rsidR="00302680" w:rsidRPr="00D3051C" w:rsidTr="00AE4A19">
        <w:trPr>
          <w:trHeight w:val="336"/>
          <w:jc w:val="center"/>
        </w:trPr>
        <w:tc>
          <w:tcPr>
            <w:tcW w:w="968" w:type="dxa"/>
            <w:vMerge/>
            <w:shd w:val="clear" w:color="auto" w:fill="auto"/>
          </w:tcPr>
          <w:p w:rsidR="00302680" w:rsidRPr="00D3051C" w:rsidRDefault="00302680" w:rsidP="00AE4A19">
            <w:pPr>
              <w:autoSpaceDE w:val="0"/>
              <w:autoSpaceDN w:val="0"/>
              <w:adjustRightInd w:val="0"/>
              <w:jc w:val="center"/>
              <w:rPr>
                <w:b/>
                <w:lang w:eastAsia="ru-RU"/>
              </w:rPr>
            </w:pPr>
          </w:p>
        </w:tc>
        <w:tc>
          <w:tcPr>
            <w:tcW w:w="640" w:type="dxa"/>
            <w:shd w:val="clear" w:color="auto" w:fill="auto"/>
          </w:tcPr>
          <w:p w:rsidR="00302680" w:rsidRPr="00D3051C" w:rsidRDefault="00302680" w:rsidP="00AE4A19">
            <w:pPr>
              <w:jc w:val="center"/>
              <w:rPr>
                <w:b/>
              </w:rPr>
            </w:pPr>
            <w:r w:rsidRPr="00D3051C">
              <w:rPr>
                <w:b/>
                <w:lang w:eastAsia="ru-RU"/>
              </w:rPr>
              <w:t>S</w:t>
            </w:r>
          </w:p>
        </w:tc>
        <w:tc>
          <w:tcPr>
            <w:tcW w:w="768" w:type="dxa"/>
            <w:shd w:val="clear" w:color="auto" w:fill="auto"/>
          </w:tcPr>
          <w:p w:rsidR="00302680" w:rsidRPr="00D3051C" w:rsidRDefault="00302680" w:rsidP="00AE4A19">
            <w:pPr>
              <w:jc w:val="center"/>
              <w:rPr>
                <w:b/>
              </w:rPr>
            </w:pPr>
            <w:r w:rsidRPr="00D3051C">
              <w:rPr>
                <w:b/>
                <w:lang w:eastAsia="ru-RU"/>
              </w:rPr>
              <w:t>R</w:t>
            </w:r>
          </w:p>
        </w:tc>
        <w:tc>
          <w:tcPr>
            <w:tcW w:w="804" w:type="dxa"/>
            <w:shd w:val="clear" w:color="auto" w:fill="auto"/>
          </w:tcPr>
          <w:p w:rsidR="00302680" w:rsidRPr="00D3051C" w:rsidRDefault="00302680" w:rsidP="00AE4A19">
            <w:pPr>
              <w:jc w:val="center"/>
              <w:rPr>
                <w:b/>
              </w:rPr>
            </w:pPr>
            <w:r w:rsidRPr="00D3051C">
              <w:rPr>
                <w:b/>
                <w:lang w:eastAsia="ru-RU"/>
              </w:rPr>
              <w:t>Q</w:t>
            </w:r>
          </w:p>
        </w:tc>
        <w:tc>
          <w:tcPr>
            <w:tcW w:w="775" w:type="dxa"/>
            <w:shd w:val="clear" w:color="auto" w:fill="auto"/>
          </w:tcPr>
          <w:p w:rsidR="00302680" w:rsidRPr="00D3051C" w:rsidRDefault="00302680" w:rsidP="00AE4A19">
            <w:pPr>
              <w:jc w:val="center"/>
              <w:rPr>
                <w:b/>
              </w:rPr>
            </w:pPr>
            <w:r w:rsidRPr="00D3051C">
              <w:rPr>
                <w:b/>
                <w:lang w:eastAsia="ru-RU"/>
              </w:rPr>
              <w:t>Q</w:t>
            </w:r>
            <w:r>
              <w:rPr>
                <w:b/>
                <w:lang w:eastAsia="ru-RU"/>
              </w:rPr>
              <w:t>’</w:t>
            </w: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Default="00302680" w:rsidP="00AE4A19">
            <w:pPr>
              <w:autoSpaceDE w:val="0"/>
              <w:autoSpaceDN w:val="0"/>
              <w:adjustRightInd w:val="0"/>
              <w:jc w:val="center"/>
              <w:rPr>
                <w:b/>
                <w:lang w:eastAsia="ru-RU"/>
              </w:rPr>
            </w:pPr>
            <w:r>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107"/>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107"/>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bl>
    <w:p w:rsidR="00302680" w:rsidRPr="00D3051C" w:rsidRDefault="00E95533" w:rsidP="00302680">
      <w:pPr>
        <w:autoSpaceDE w:val="0"/>
        <w:autoSpaceDN w:val="0"/>
        <w:adjustRightInd w:val="0"/>
        <w:jc w:val="center"/>
      </w:pPr>
      <w:r>
        <w:t>Table 6</w:t>
      </w:r>
      <w:r w:rsidR="00302680" w:rsidRPr="00D3051C">
        <w:t>.2</w:t>
      </w:r>
    </w:p>
    <w:p w:rsidR="00302680" w:rsidRPr="00D3051C" w:rsidRDefault="00302680" w:rsidP="00302680">
      <w:pPr>
        <w:autoSpaceDE w:val="0"/>
        <w:autoSpaceDN w:val="0"/>
        <w:adjustRightInd w:val="0"/>
      </w:pPr>
    </w:p>
    <w:p w:rsidR="00302680" w:rsidRPr="00D3051C" w:rsidRDefault="00302680" w:rsidP="00302680">
      <w:pPr>
        <w:autoSpaceDE w:val="0"/>
        <w:autoSpaceDN w:val="0"/>
        <w:adjustRightInd w:val="0"/>
        <w:rPr>
          <w:b/>
          <w:bCs/>
          <w:lang w:eastAsia="ru-RU"/>
        </w:rPr>
      </w:pPr>
      <w:r w:rsidRPr="00D3051C">
        <w:rPr>
          <w:b/>
          <w:bCs/>
        </w:rPr>
        <w:t xml:space="preserve">EXPERIMENT 9.3 </w:t>
      </w:r>
      <w:r w:rsidRPr="00D3051C">
        <w:rPr>
          <w:b/>
          <w:bCs/>
          <w:lang w:eastAsia="ru-RU"/>
        </w:rPr>
        <w:t>OBTAINING TRUTH TABLE OF THE J-K FLIP-FLOP</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Pr="00D3051C" w:rsidRDefault="00302680" w:rsidP="00302680">
      <w:pPr>
        <w:autoSpaceDE w:val="0"/>
        <w:autoSpaceDN w:val="0"/>
        <w:adjustRightInd w:val="0"/>
        <w:rPr>
          <w:lang w:eastAsia="ru-RU"/>
        </w:rPr>
      </w:pPr>
      <w:r w:rsidRPr="00D3051C">
        <w:rPr>
          <w:lang w:eastAsia="ru-RU"/>
        </w:rPr>
        <w:t xml:space="preserve">2- </w:t>
      </w:r>
      <w:r w:rsidRPr="00D3051C">
        <w:rPr>
          <w:b/>
          <w:lang w:eastAsia="ru-RU"/>
        </w:rPr>
        <w:t>Y-0016-003D</w:t>
      </w:r>
      <w:r w:rsidRPr="00D3051C">
        <w:rPr>
          <w:lang w:eastAsia="ru-RU"/>
        </w:rPr>
        <w:t xml:space="preserve"> module</w:t>
      </w:r>
    </w:p>
    <w:p w:rsidR="00302680" w:rsidRPr="00D3051C" w:rsidRDefault="00302680" w:rsidP="00302680">
      <w:pPr>
        <w:autoSpaceDE w:val="0"/>
        <w:autoSpaceDN w:val="0"/>
        <w:adjustRightInd w:val="0"/>
        <w:jc w:val="center"/>
        <w:rPr>
          <w:lang w:eastAsia="ru-RU"/>
        </w:rPr>
      </w:pPr>
      <w:r>
        <w:rPr>
          <w:noProof/>
          <w:lang w:eastAsia="en-US"/>
        </w:rPr>
        <w:lastRenderedPageBreak/>
        <w:drawing>
          <wp:inline distT="0" distB="0" distL="0" distR="0">
            <wp:extent cx="5854700" cy="353885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2"/>
                    <a:srcRect/>
                    <a:stretch>
                      <a:fillRect/>
                    </a:stretch>
                  </pic:blipFill>
                  <pic:spPr bwMode="auto">
                    <a:xfrm>
                      <a:off x="0" y="0"/>
                      <a:ext cx="5854700" cy="3538855"/>
                    </a:xfrm>
                    <a:prstGeom prst="rect">
                      <a:avLst/>
                    </a:prstGeom>
                    <a:noFill/>
                    <a:ln w="9525">
                      <a:noFill/>
                      <a:miter lim="800000"/>
                      <a:headEnd/>
                      <a:tailEnd/>
                    </a:ln>
                  </pic:spPr>
                </pic:pic>
              </a:graphicData>
            </a:graphic>
          </wp:inline>
        </w:drawing>
      </w:r>
    </w:p>
    <w:p w:rsidR="00302680" w:rsidRDefault="00E95533" w:rsidP="00302680">
      <w:pPr>
        <w:tabs>
          <w:tab w:val="left" w:pos="3330"/>
        </w:tabs>
        <w:jc w:val="center"/>
      </w:pPr>
      <w:r>
        <w:t>Figure 6</w:t>
      </w:r>
      <w:r w:rsidR="00302680" w:rsidRPr="00D3051C">
        <w:t>.3</w:t>
      </w:r>
    </w:p>
    <w:p w:rsidR="00302680" w:rsidRPr="00D3051C" w:rsidRDefault="00302680" w:rsidP="00302680">
      <w:pPr>
        <w:tabs>
          <w:tab w:val="left" w:pos="3330"/>
        </w:tabs>
        <w:jc w:val="center"/>
      </w:pPr>
    </w:p>
    <w:p w:rsidR="00302680" w:rsidRPr="00D3051C" w:rsidRDefault="00302680" w:rsidP="00302680">
      <w:pPr>
        <w:autoSpaceDE w:val="0"/>
        <w:autoSpaceDN w:val="0"/>
        <w:adjustRightInd w:val="0"/>
        <w:rPr>
          <w:b/>
          <w:bCs/>
        </w:rPr>
      </w:pPr>
      <w:r w:rsidRPr="00D3051C">
        <w:rPr>
          <w:b/>
          <w:bCs/>
        </w:rPr>
        <w:t>Experimental Work:</w:t>
      </w:r>
    </w:p>
    <w:p w:rsidR="00302680" w:rsidRPr="00D3051C" w:rsidRDefault="00302680" w:rsidP="00302680">
      <w:pPr>
        <w:autoSpaceDE w:val="0"/>
        <w:autoSpaceDN w:val="0"/>
        <w:adjustRightInd w:val="0"/>
        <w:rPr>
          <w:lang w:eastAsia="ru-RU"/>
        </w:rPr>
      </w:pPr>
      <w:r w:rsidRPr="00D3051C">
        <w:rPr>
          <w:b/>
          <w:bCs/>
          <w:lang w:eastAsia="ru-RU"/>
        </w:rPr>
        <w:t xml:space="preserve">1. </w:t>
      </w:r>
      <w:r w:rsidRPr="00D3051C">
        <w:rPr>
          <w:lang w:eastAsia="ru-RU"/>
        </w:rPr>
        <w:t xml:space="preserve">Construct the circuit as given in Figure </w:t>
      </w:r>
      <w:r w:rsidR="00E95533">
        <w:t>6</w:t>
      </w:r>
      <w:r w:rsidRPr="00D3051C">
        <w:t xml:space="preserve">.3 </w:t>
      </w:r>
      <w:r w:rsidRPr="00D3051C">
        <w:rPr>
          <w:lang w:eastAsia="ru-RU"/>
        </w:rPr>
        <w:t>and apply the power.</w:t>
      </w:r>
    </w:p>
    <w:p w:rsidR="00302680" w:rsidRPr="00D3051C" w:rsidRDefault="00302680" w:rsidP="00302680">
      <w:pPr>
        <w:autoSpaceDE w:val="0"/>
        <w:autoSpaceDN w:val="0"/>
        <w:adjustRightInd w:val="0"/>
        <w:rPr>
          <w:lang w:eastAsia="ru-RU"/>
        </w:rPr>
      </w:pPr>
      <w:r w:rsidRPr="00D3051C">
        <w:rPr>
          <w:b/>
          <w:bCs/>
          <w:lang w:eastAsia="ru-RU"/>
        </w:rPr>
        <w:t xml:space="preserve">2. </w:t>
      </w:r>
      <w:r w:rsidRPr="00D3051C">
        <w:rPr>
          <w:lang w:eastAsia="ru-RU"/>
        </w:rPr>
        <w:t>Observe the output Q using the inputs Preset</w:t>
      </w:r>
      <w:r>
        <w:rPr>
          <w:lang w:eastAsia="ru-RU"/>
        </w:rPr>
        <w:t xml:space="preserve">, Clear, J, </w:t>
      </w:r>
      <w:r w:rsidRPr="00D3051C">
        <w:rPr>
          <w:lang w:eastAsia="ru-RU"/>
        </w:rPr>
        <w:t>K and CLK</w:t>
      </w:r>
      <w:r>
        <w:rPr>
          <w:lang w:eastAsia="ru-RU"/>
        </w:rPr>
        <w:t>,</w:t>
      </w:r>
      <w:r w:rsidRPr="00D3051C">
        <w:rPr>
          <w:lang w:eastAsia="ru-RU"/>
        </w:rPr>
        <w:t xml:space="preserve"> and take note of the</w:t>
      </w:r>
      <w:r>
        <w:rPr>
          <w:lang w:eastAsia="ru-RU"/>
        </w:rPr>
        <w:t xml:space="preserve"> </w:t>
      </w:r>
      <w:r w:rsidRPr="00D3051C">
        <w:rPr>
          <w:lang w:eastAsia="ru-RU"/>
        </w:rPr>
        <w:t>output levels to the related part of the table. The places having (X) are Don't Care</w:t>
      </w:r>
      <w:r>
        <w:rPr>
          <w:lang w:eastAsia="ru-RU"/>
        </w:rPr>
        <w:t xml:space="preserve"> </w:t>
      </w:r>
      <w:r w:rsidRPr="00D3051C">
        <w:rPr>
          <w:lang w:eastAsia="ru-RU"/>
        </w:rPr>
        <w:t>places. They can be 1 or 0.</w:t>
      </w:r>
    </w:p>
    <w:p w:rsidR="00302680" w:rsidRPr="00D3051C" w:rsidRDefault="00302680" w:rsidP="00302680">
      <w:pPr>
        <w:autoSpaceDE w:val="0"/>
        <w:autoSpaceDN w:val="0"/>
        <w:adjustRightInd w:val="0"/>
        <w:rPr>
          <w:b/>
          <w:bCs/>
          <w:lang w:eastAsia="ru-RU"/>
        </w:rPr>
      </w:pPr>
      <w:r w:rsidRPr="00D3051C">
        <w:rPr>
          <w:b/>
          <w:bCs/>
          <w:lang w:eastAsia="ru-RU"/>
        </w:rPr>
        <w:t>NOTE: The CLK pulse should be given the last!</w:t>
      </w:r>
    </w:p>
    <w:p w:rsidR="00302680" w:rsidRPr="00D3051C" w:rsidRDefault="00302680" w:rsidP="00302680">
      <w:pPr>
        <w:autoSpaceDE w:val="0"/>
        <w:autoSpaceDN w:val="0"/>
        <w:adjustRightInd w:val="0"/>
        <w:rPr>
          <w:lang w:eastAsia="ru-RU"/>
        </w:rPr>
      </w:pPr>
      <w:r w:rsidRPr="00D3051C">
        <w:rPr>
          <w:b/>
          <w:bCs/>
          <w:lang w:eastAsia="ru-RU"/>
        </w:rPr>
        <w:t xml:space="preserve">3. </w:t>
      </w:r>
      <w:r w:rsidRPr="00D3051C">
        <w:rPr>
          <w:lang w:eastAsia="ru-RU"/>
        </w:rPr>
        <w:t xml:space="preserve">According to the results in Table </w:t>
      </w:r>
      <w:r w:rsidR="00E95533">
        <w:t>6</w:t>
      </w:r>
      <w:r w:rsidRPr="00D3051C">
        <w:t>.3</w:t>
      </w:r>
      <w:r w:rsidRPr="00D3051C">
        <w:rPr>
          <w:lang w:eastAsia="ru-RU"/>
        </w:rPr>
        <w:t>:</w:t>
      </w:r>
    </w:p>
    <w:p w:rsidR="00302680" w:rsidRPr="00D3051C" w:rsidRDefault="00302680" w:rsidP="00302680">
      <w:pPr>
        <w:autoSpaceDE w:val="0"/>
        <w:autoSpaceDN w:val="0"/>
        <w:adjustRightInd w:val="0"/>
        <w:rPr>
          <w:lang w:eastAsia="ru-RU"/>
        </w:rPr>
      </w:pPr>
      <w:r>
        <w:rPr>
          <w:lang w:eastAsia="ru-RU"/>
        </w:rPr>
        <w:t xml:space="preserve">a) </w:t>
      </w:r>
      <w:r w:rsidRPr="00D3051C">
        <w:rPr>
          <w:lang w:eastAsia="ru-RU"/>
        </w:rPr>
        <w:t>When both J and K are 0 and when CLK pulse occurs, does the FF preserve its</w:t>
      </w:r>
      <w:r>
        <w:rPr>
          <w:lang w:eastAsia="ru-RU"/>
        </w:rPr>
        <w:t xml:space="preserve"> </w:t>
      </w:r>
      <w:r w:rsidRPr="00D3051C">
        <w:rPr>
          <w:lang w:eastAsia="ru-RU"/>
        </w:rPr>
        <w:t>previous state?</w:t>
      </w:r>
    </w:p>
    <w:p w:rsidR="00302680" w:rsidRPr="00D3051C" w:rsidRDefault="00302680" w:rsidP="00302680">
      <w:pPr>
        <w:tabs>
          <w:tab w:val="left" w:pos="3330"/>
        </w:tabs>
      </w:pPr>
      <w:r w:rsidRPr="00D10F0E">
        <w:rPr>
          <w:bCs/>
          <w:lang w:eastAsia="ru-RU"/>
        </w:rPr>
        <w:t>b)</w:t>
      </w:r>
      <w:r>
        <w:rPr>
          <w:b/>
          <w:bCs/>
          <w:lang w:eastAsia="ru-RU"/>
        </w:rPr>
        <w:t xml:space="preserve"> </w:t>
      </w:r>
      <w:r w:rsidRPr="00D3051C">
        <w:rPr>
          <w:lang w:eastAsia="ru-RU"/>
        </w:rPr>
        <w:t>When the CLK input falls from 1 to 0, does it trigger FF?</w:t>
      </w:r>
    </w:p>
    <w:p w:rsidR="00302680" w:rsidRPr="00D3051C" w:rsidRDefault="00302680" w:rsidP="00302680">
      <w:pPr>
        <w:tabs>
          <w:tab w:val="left" w:pos="3330"/>
        </w:tabs>
        <w:jc w:val="center"/>
      </w:pPr>
      <w:r>
        <w:rPr>
          <w:noProof/>
          <w:lang w:eastAsia="en-US"/>
        </w:rPr>
        <w:drawing>
          <wp:inline distT="0" distB="0" distL="0" distR="0">
            <wp:extent cx="5225415" cy="2113915"/>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3"/>
                    <a:srcRect/>
                    <a:stretch>
                      <a:fillRect/>
                    </a:stretch>
                  </pic:blipFill>
                  <pic:spPr bwMode="auto">
                    <a:xfrm>
                      <a:off x="0" y="0"/>
                      <a:ext cx="5225415" cy="2113915"/>
                    </a:xfrm>
                    <a:prstGeom prst="rect">
                      <a:avLst/>
                    </a:prstGeom>
                    <a:noFill/>
                    <a:ln w="9525">
                      <a:noFill/>
                      <a:miter lim="800000"/>
                      <a:headEnd/>
                      <a:tailEnd/>
                    </a:ln>
                  </pic:spPr>
                </pic:pic>
              </a:graphicData>
            </a:graphic>
          </wp:inline>
        </w:drawing>
      </w:r>
    </w:p>
    <w:p w:rsidR="00302680" w:rsidRPr="00D3051C" w:rsidRDefault="00E95533" w:rsidP="00302680">
      <w:pPr>
        <w:tabs>
          <w:tab w:val="left" w:pos="3330"/>
        </w:tabs>
        <w:jc w:val="center"/>
      </w:pPr>
      <w:r>
        <w:t>Table 6</w:t>
      </w:r>
      <w:r w:rsidR="00302680" w:rsidRPr="00D3051C">
        <w:t>.3</w:t>
      </w:r>
    </w:p>
    <w:p w:rsidR="00302680" w:rsidRPr="00D3051C" w:rsidRDefault="00302680" w:rsidP="00302680">
      <w:pPr>
        <w:autoSpaceDE w:val="0"/>
        <w:autoSpaceDN w:val="0"/>
        <w:adjustRightInd w:val="0"/>
        <w:rPr>
          <w:b/>
          <w:bCs/>
        </w:rPr>
      </w:pPr>
    </w:p>
    <w:p w:rsidR="00302680" w:rsidRPr="00D3051C" w:rsidRDefault="00302680" w:rsidP="00302680">
      <w:pPr>
        <w:autoSpaceDE w:val="0"/>
        <w:autoSpaceDN w:val="0"/>
        <w:adjustRightInd w:val="0"/>
        <w:rPr>
          <w:b/>
          <w:bCs/>
          <w:lang w:eastAsia="ru-RU"/>
        </w:rPr>
      </w:pPr>
      <w:r w:rsidRPr="00D3051C">
        <w:rPr>
          <w:b/>
          <w:bCs/>
        </w:rPr>
        <w:t xml:space="preserve">EXPERIMENT 9.4 </w:t>
      </w:r>
      <w:r w:rsidRPr="00D3051C">
        <w:rPr>
          <w:b/>
          <w:bCs/>
          <w:lang w:eastAsia="ru-RU"/>
        </w:rPr>
        <w:t>OBTAINING TRUTH TABLE OF THE D FLIP-FLOP</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Pr="00D3051C" w:rsidRDefault="00302680" w:rsidP="00302680">
      <w:pPr>
        <w:autoSpaceDE w:val="0"/>
        <w:autoSpaceDN w:val="0"/>
        <w:adjustRightInd w:val="0"/>
        <w:rPr>
          <w:lang w:eastAsia="ru-RU"/>
        </w:rPr>
      </w:pPr>
      <w:r w:rsidRPr="00D3051C">
        <w:rPr>
          <w:lang w:eastAsia="ru-RU"/>
        </w:rPr>
        <w:t xml:space="preserve">2- </w:t>
      </w:r>
      <w:r w:rsidRPr="00D3051C">
        <w:rPr>
          <w:b/>
          <w:lang w:eastAsia="ru-RU"/>
        </w:rPr>
        <w:t>Y-0016-003D</w:t>
      </w:r>
      <w:r w:rsidRPr="00D3051C">
        <w:rPr>
          <w:lang w:eastAsia="ru-RU"/>
        </w:rPr>
        <w:t xml:space="preserve"> module</w:t>
      </w:r>
    </w:p>
    <w:p w:rsidR="00302680" w:rsidRPr="00D3051C" w:rsidRDefault="00302680" w:rsidP="00302680">
      <w:pPr>
        <w:autoSpaceDE w:val="0"/>
        <w:autoSpaceDN w:val="0"/>
        <w:adjustRightInd w:val="0"/>
        <w:jc w:val="center"/>
        <w:rPr>
          <w:b/>
          <w:bCs/>
        </w:rPr>
      </w:pPr>
      <w:r>
        <w:rPr>
          <w:b/>
          <w:bCs/>
          <w:noProof/>
          <w:lang w:eastAsia="en-US"/>
        </w:rPr>
        <w:lastRenderedPageBreak/>
        <w:drawing>
          <wp:inline distT="0" distB="0" distL="0" distR="0">
            <wp:extent cx="5438775" cy="3241675"/>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4"/>
                    <a:srcRect/>
                    <a:stretch>
                      <a:fillRect/>
                    </a:stretch>
                  </pic:blipFill>
                  <pic:spPr bwMode="auto">
                    <a:xfrm>
                      <a:off x="0" y="0"/>
                      <a:ext cx="5438775" cy="3241675"/>
                    </a:xfrm>
                    <a:prstGeom prst="rect">
                      <a:avLst/>
                    </a:prstGeom>
                    <a:noFill/>
                    <a:ln w="9525">
                      <a:noFill/>
                      <a:miter lim="800000"/>
                      <a:headEnd/>
                      <a:tailEnd/>
                    </a:ln>
                  </pic:spPr>
                </pic:pic>
              </a:graphicData>
            </a:graphic>
          </wp:inline>
        </w:drawing>
      </w:r>
    </w:p>
    <w:p w:rsidR="00302680" w:rsidRPr="00D3051C" w:rsidRDefault="00E95533" w:rsidP="00302680">
      <w:pPr>
        <w:tabs>
          <w:tab w:val="left" w:pos="3330"/>
        </w:tabs>
        <w:jc w:val="center"/>
      </w:pPr>
      <w:r>
        <w:t>Figure 6</w:t>
      </w:r>
      <w:r w:rsidR="00302680" w:rsidRPr="00D3051C">
        <w:t>.4</w:t>
      </w:r>
    </w:p>
    <w:p w:rsidR="00302680" w:rsidRPr="00D3051C" w:rsidRDefault="00302680" w:rsidP="00302680">
      <w:pPr>
        <w:autoSpaceDE w:val="0"/>
        <w:autoSpaceDN w:val="0"/>
        <w:adjustRightInd w:val="0"/>
        <w:rPr>
          <w:b/>
          <w:bCs/>
        </w:rPr>
      </w:pPr>
      <w:r w:rsidRPr="00D3051C">
        <w:rPr>
          <w:b/>
          <w:bCs/>
        </w:rPr>
        <w:t>Experimental Work:</w:t>
      </w:r>
    </w:p>
    <w:p w:rsidR="00302680" w:rsidRPr="00D3051C" w:rsidRDefault="00302680" w:rsidP="00302680">
      <w:pPr>
        <w:autoSpaceDE w:val="0"/>
        <w:autoSpaceDN w:val="0"/>
        <w:adjustRightInd w:val="0"/>
        <w:rPr>
          <w:lang w:eastAsia="ru-RU"/>
        </w:rPr>
      </w:pPr>
      <w:r w:rsidRPr="00D3051C">
        <w:rPr>
          <w:b/>
          <w:bCs/>
          <w:lang w:eastAsia="ru-RU"/>
        </w:rPr>
        <w:t xml:space="preserve">1. </w:t>
      </w:r>
      <w:r w:rsidRPr="00D3051C">
        <w:rPr>
          <w:lang w:eastAsia="ru-RU"/>
        </w:rPr>
        <w:t xml:space="preserve">Construct the circuit as given in Figure </w:t>
      </w:r>
      <w:r w:rsidR="00E95533">
        <w:t>6</w:t>
      </w:r>
      <w:r w:rsidRPr="00D3051C">
        <w:t>.4</w:t>
      </w:r>
      <w:r>
        <w:t xml:space="preserve">, </w:t>
      </w:r>
      <w:r w:rsidRPr="00D3051C">
        <w:rPr>
          <w:lang w:eastAsia="ru-RU"/>
        </w:rPr>
        <w:t>and apply the power.</w:t>
      </w:r>
    </w:p>
    <w:p w:rsidR="00302680" w:rsidRPr="00D3051C" w:rsidRDefault="00302680" w:rsidP="00302680">
      <w:pPr>
        <w:autoSpaceDE w:val="0"/>
        <w:autoSpaceDN w:val="0"/>
        <w:adjustRightInd w:val="0"/>
        <w:rPr>
          <w:lang w:eastAsia="ru-RU"/>
        </w:rPr>
      </w:pPr>
      <w:r w:rsidRPr="00D3051C">
        <w:rPr>
          <w:b/>
          <w:bCs/>
          <w:lang w:eastAsia="ru-RU"/>
        </w:rPr>
        <w:t xml:space="preserve">2. </w:t>
      </w:r>
      <w:r w:rsidRPr="00D3051C">
        <w:rPr>
          <w:lang w:eastAsia="ru-RU"/>
        </w:rPr>
        <w:t xml:space="preserve">Fill in Table </w:t>
      </w:r>
      <w:r w:rsidR="00E95533">
        <w:t>6</w:t>
      </w:r>
      <w:r w:rsidRPr="00D3051C">
        <w:t>.4</w:t>
      </w:r>
      <w:r>
        <w:t xml:space="preserve"> </w:t>
      </w:r>
      <w:r w:rsidRPr="00D3051C">
        <w:rPr>
          <w:lang w:eastAsia="ru-RU"/>
        </w:rPr>
        <w:t>by using the Preset,</w:t>
      </w:r>
      <w:r>
        <w:rPr>
          <w:lang w:eastAsia="ru-RU"/>
        </w:rPr>
        <w:t xml:space="preserve"> Clear,</w:t>
      </w:r>
      <w:r w:rsidRPr="00D3051C">
        <w:rPr>
          <w:lang w:eastAsia="ru-RU"/>
        </w:rPr>
        <w:t xml:space="preserve"> CLK and D levels in Table </w:t>
      </w:r>
      <w:r w:rsidR="00E95533">
        <w:t>6</w:t>
      </w:r>
      <w:r w:rsidRPr="00D3051C">
        <w:t>.4</w:t>
      </w:r>
      <w:r w:rsidRPr="00D3051C">
        <w:rPr>
          <w:lang w:eastAsia="ru-RU"/>
        </w:rPr>
        <w:t>.</w:t>
      </w:r>
    </w:p>
    <w:p w:rsidR="00302680" w:rsidRPr="00D3051C" w:rsidRDefault="00302680" w:rsidP="00302680">
      <w:pPr>
        <w:autoSpaceDE w:val="0"/>
        <w:autoSpaceDN w:val="0"/>
        <w:adjustRightInd w:val="0"/>
        <w:rPr>
          <w:b/>
          <w:bCs/>
          <w:lang w:eastAsia="ru-RU"/>
        </w:rPr>
      </w:pPr>
      <w:r w:rsidRPr="00D3051C">
        <w:rPr>
          <w:b/>
          <w:bCs/>
          <w:lang w:eastAsia="ru-RU"/>
        </w:rPr>
        <w:t>NOTE: D input should always be provided before the CLK input.</w:t>
      </w:r>
    </w:p>
    <w:p w:rsidR="00302680" w:rsidRPr="00D3051C" w:rsidRDefault="00302680" w:rsidP="00302680">
      <w:pPr>
        <w:autoSpaceDE w:val="0"/>
        <w:autoSpaceDN w:val="0"/>
        <w:adjustRightInd w:val="0"/>
        <w:jc w:val="center"/>
        <w:rPr>
          <w:b/>
          <w:bCs/>
        </w:rPr>
      </w:pPr>
      <w:r>
        <w:rPr>
          <w:b/>
          <w:bCs/>
          <w:noProof/>
          <w:lang w:eastAsia="en-US"/>
        </w:rPr>
        <w:drawing>
          <wp:inline distT="0" distB="0" distL="0" distR="0">
            <wp:extent cx="5106670" cy="144907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5"/>
                    <a:srcRect/>
                    <a:stretch>
                      <a:fillRect/>
                    </a:stretch>
                  </pic:blipFill>
                  <pic:spPr bwMode="auto">
                    <a:xfrm>
                      <a:off x="0" y="0"/>
                      <a:ext cx="5106670" cy="1449070"/>
                    </a:xfrm>
                    <a:prstGeom prst="rect">
                      <a:avLst/>
                    </a:prstGeom>
                    <a:noFill/>
                    <a:ln w="9525">
                      <a:noFill/>
                      <a:miter lim="800000"/>
                      <a:headEnd/>
                      <a:tailEnd/>
                    </a:ln>
                  </pic:spPr>
                </pic:pic>
              </a:graphicData>
            </a:graphic>
          </wp:inline>
        </w:drawing>
      </w:r>
    </w:p>
    <w:p w:rsidR="00302680" w:rsidRPr="00D3051C" w:rsidRDefault="00E95533" w:rsidP="00302680">
      <w:pPr>
        <w:tabs>
          <w:tab w:val="left" w:pos="3330"/>
        </w:tabs>
        <w:jc w:val="center"/>
      </w:pPr>
      <w:r>
        <w:t>Table 6</w:t>
      </w:r>
      <w:r w:rsidR="00302680" w:rsidRPr="00D3051C">
        <w:t>.4</w:t>
      </w:r>
    </w:p>
    <w:p w:rsidR="00302680" w:rsidRPr="00D3051C" w:rsidRDefault="00302680" w:rsidP="00302680">
      <w:pPr>
        <w:tabs>
          <w:tab w:val="left" w:pos="2970"/>
        </w:tabs>
      </w:pPr>
    </w:p>
    <w:p w:rsidR="00302680" w:rsidRPr="00D3051C" w:rsidRDefault="00E95533" w:rsidP="00302680">
      <w:pPr>
        <w:autoSpaceDE w:val="0"/>
        <w:autoSpaceDN w:val="0"/>
        <w:adjustRightInd w:val="0"/>
        <w:rPr>
          <w:b/>
          <w:bCs/>
          <w:lang w:eastAsia="ru-RU"/>
        </w:rPr>
      </w:pPr>
      <w:r>
        <w:rPr>
          <w:b/>
          <w:bCs/>
        </w:rPr>
        <w:t>EXPERIMENT 6</w:t>
      </w:r>
      <w:r w:rsidR="00302680" w:rsidRPr="00D3051C">
        <w:rPr>
          <w:b/>
          <w:bCs/>
        </w:rPr>
        <w:t xml:space="preserve">.5 </w:t>
      </w:r>
      <w:r w:rsidR="00302680" w:rsidRPr="00D3051C">
        <w:rPr>
          <w:b/>
          <w:bCs/>
          <w:lang w:eastAsia="ru-RU"/>
        </w:rPr>
        <w:t>OBTAINING D FLIP-FLOP USING J-K FLIP-FLOP</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Pr="00D3051C" w:rsidRDefault="00302680" w:rsidP="00302680">
      <w:pPr>
        <w:autoSpaceDE w:val="0"/>
        <w:autoSpaceDN w:val="0"/>
        <w:adjustRightInd w:val="0"/>
        <w:rPr>
          <w:lang w:eastAsia="ru-RU"/>
        </w:rPr>
      </w:pPr>
      <w:r w:rsidRPr="00D3051C">
        <w:rPr>
          <w:lang w:eastAsia="ru-RU"/>
        </w:rPr>
        <w:t xml:space="preserve">2- </w:t>
      </w:r>
      <w:r w:rsidRPr="00D3051C">
        <w:rPr>
          <w:b/>
          <w:lang w:eastAsia="ru-RU"/>
        </w:rPr>
        <w:t>Y-0016-003D</w:t>
      </w:r>
      <w:r w:rsidRPr="00D3051C">
        <w:rPr>
          <w:lang w:eastAsia="ru-RU"/>
        </w:rPr>
        <w:t xml:space="preserve"> module</w:t>
      </w:r>
      <w:r>
        <w:rPr>
          <w:lang w:eastAsia="ru-RU"/>
        </w:rPr>
        <w:t xml:space="preserve"> and </w:t>
      </w:r>
      <w:r w:rsidRPr="00D3051C">
        <w:rPr>
          <w:b/>
          <w:lang w:eastAsia="ru-RU"/>
        </w:rPr>
        <w:t>Y-0016-00</w:t>
      </w:r>
      <w:r>
        <w:rPr>
          <w:b/>
          <w:lang w:eastAsia="ru-RU"/>
        </w:rPr>
        <w:t>1</w:t>
      </w:r>
      <w:r w:rsidRPr="00D3051C">
        <w:rPr>
          <w:b/>
          <w:lang w:eastAsia="ru-RU"/>
        </w:rPr>
        <w:t>D</w:t>
      </w:r>
      <w:r w:rsidRPr="00C32C3A">
        <w:rPr>
          <w:lang w:eastAsia="ru-RU"/>
        </w:rPr>
        <w:t xml:space="preserve"> </w:t>
      </w:r>
      <w:r w:rsidRPr="00D3051C">
        <w:rPr>
          <w:lang w:eastAsia="ru-RU"/>
        </w:rPr>
        <w:t>module</w:t>
      </w:r>
    </w:p>
    <w:p w:rsidR="00302680" w:rsidRPr="00D3051C" w:rsidRDefault="00302680" w:rsidP="00302680">
      <w:pPr>
        <w:autoSpaceDE w:val="0"/>
        <w:autoSpaceDN w:val="0"/>
        <w:adjustRightInd w:val="0"/>
        <w:jc w:val="center"/>
        <w:rPr>
          <w:b/>
          <w:bCs/>
        </w:rPr>
      </w:pPr>
      <w:r>
        <w:rPr>
          <w:b/>
          <w:bCs/>
          <w:noProof/>
          <w:lang w:eastAsia="en-US"/>
        </w:rPr>
        <w:lastRenderedPageBreak/>
        <w:drawing>
          <wp:inline distT="0" distB="0" distL="0" distR="0">
            <wp:extent cx="5391150" cy="3336925"/>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6"/>
                    <a:srcRect/>
                    <a:stretch>
                      <a:fillRect/>
                    </a:stretch>
                  </pic:blipFill>
                  <pic:spPr bwMode="auto">
                    <a:xfrm>
                      <a:off x="0" y="0"/>
                      <a:ext cx="5391150" cy="3336925"/>
                    </a:xfrm>
                    <a:prstGeom prst="rect">
                      <a:avLst/>
                    </a:prstGeom>
                    <a:noFill/>
                    <a:ln w="9525">
                      <a:noFill/>
                      <a:miter lim="800000"/>
                      <a:headEnd/>
                      <a:tailEnd/>
                    </a:ln>
                  </pic:spPr>
                </pic:pic>
              </a:graphicData>
            </a:graphic>
          </wp:inline>
        </w:drawing>
      </w:r>
    </w:p>
    <w:p w:rsidR="00302680" w:rsidRPr="00D3051C" w:rsidRDefault="00E95533" w:rsidP="00302680">
      <w:pPr>
        <w:tabs>
          <w:tab w:val="left" w:pos="3330"/>
        </w:tabs>
        <w:jc w:val="center"/>
      </w:pPr>
      <w:r>
        <w:t>Figure 6</w:t>
      </w:r>
      <w:r w:rsidR="00302680" w:rsidRPr="00D3051C">
        <w:t>.5</w:t>
      </w:r>
    </w:p>
    <w:p w:rsidR="00302680" w:rsidRPr="00D3051C" w:rsidRDefault="00302680" w:rsidP="00302680">
      <w:pPr>
        <w:autoSpaceDE w:val="0"/>
        <w:autoSpaceDN w:val="0"/>
        <w:adjustRightInd w:val="0"/>
        <w:rPr>
          <w:b/>
          <w:bCs/>
        </w:rPr>
      </w:pPr>
      <w:r w:rsidRPr="00D3051C">
        <w:rPr>
          <w:b/>
          <w:bCs/>
        </w:rPr>
        <w:t>Experimental Work:</w:t>
      </w:r>
    </w:p>
    <w:p w:rsidR="00302680" w:rsidRPr="00D3051C" w:rsidRDefault="00302680" w:rsidP="00302680">
      <w:pPr>
        <w:autoSpaceDE w:val="0"/>
        <w:autoSpaceDN w:val="0"/>
        <w:adjustRightInd w:val="0"/>
        <w:rPr>
          <w:lang w:eastAsia="ru-RU"/>
        </w:rPr>
      </w:pPr>
      <w:r w:rsidRPr="00D3051C">
        <w:rPr>
          <w:b/>
          <w:bCs/>
          <w:lang w:eastAsia="ru-RU"/>
        </w:rPr>
        <w:t xml:space="preserve">1. </w:t>
      </w:r>
      <w:r w:rsidRPr="00D3051C">
        <w:rPr>
          <w:lang w:eastAsia="ru-RU"/>
        </w:rPr>
        <w:t xml:space="preserve">Construct the circuit as given in Figure </w:t>
      </w:r>
      <w:r w:rsidRPr="00D3051C">
        <w:t>9.5</w:t>
      </w:r>
      <w:r>
        <w:t xml:space="preserve">, </w:t>
      </w:r>
      <w:r w:rsidRPr="00D3051C">
        <w:rPr>
          <w:lang w:eastAsia="ru-RU"/>
        </w:rPr>
        <w:t>and apply the power.</w:t>
      </w:r>
    </w:p>
    <w:p w:rsidR="00302680" w:rsidRPr="00D3051C" w:rsidRDefault="00302680" w:rsidP="00302680">
      <w:pPr>
        <w:autoSpaceDE w:val="0"/>
        <w:autoSpaceDN w:val="0"/>
        <w:adjustRightInd w:val="0"/>
        <w:rPr>
          <w:lang w:eastAsia="ru-RU"/>
        </w:rPr>
      </w:pPr>
      <w:r w:rsidRPr="00D3051C">
        <w:rPr>
          <w:b/>
          <w:bCs/>
          <w:lang w:eastAsia="ru-RU"/>
        </w:rPr>
        <w:t xml:space="preserve">2. </w:t>
      </w:r>
      <w:r w:rsidRPr="00D3051C">
        <w:rPr>
          <w:lang w:eastAsia="ru-RU"/>
        </w:rPr>
        <w:t xml:space="preserve">Fill in Table </w:t>
      </w:r>
      <w:r w:rsidR="00E95533">
        <w:t>6</w:t>
      </w:r>
      <w:r w:rsidRPr="00D3051C">
        <w:t xml:space="preserve">.5 </w:t>
      </w:r>
      <w:r w:rsidRPr="00D3051C">
        <w:rPr>
          <w:lang w:eastAsia="ru-RU"/>
        </w:rPr>
        <w:t xml:space="preserve">by using the Preset, CLK and D levels in Table </w:t>
      </w:r>
      <w:r w:rsidR="00E95533">
        <w:t>6</w:t>
      </w:r>
      <w:r w:rsidRPr="00D3051C">
        <w:t>.5</w:t>
      </w:r>
      <w:r w:rsidRPr="00D3051C">
        <w:rPr>
          <w:lang w:eastAsia="ru-RU"/>
        </w:rPr>
        <w:t>.</w:t>
      </w:r>
    </w:p>
    <w:p w:rsidR="00302680" w:rsidRPr="00D3051C" w:rsidRDefault="00302680" w:rsidP="00302680">
      <w:pPr>
        <w:autoSpaceDE w:val="0"/>
        <w:autoSpaceDN w:val="0"/>
        <w:adjustRightInd w:val="0"/>
        <w:rPr>
          <w:b/>
          <w:bCs/>
          <w:lang w:eastAsia="ru-RU"/>
        </w:rPr>
      </w:pPr>
      <w:r w:rsidRPr="00D3051C">
        <w:rPr>
          <w:b/>
          <w:bCs/>
          <w:lang w:eastAsia="ru-RU"/>
        </w:rPr>
        <w:t>NOTE: D input should always be provided before the CLK input.</w:t>
      </w:r>
    </w:p>
    <w:p w:rsidR="00302680" w:rsidRPr="00D3051C" w:rsidRDefault="00302680" w:rsidP="00302680">
      <w:pPr>
        <w:autoSpaceDE w:val="0"/>
        <w:autoSpaceDN w:val="0"/>
        <w:adjustRightInd w:val="0"/>
        <w:jc w:val="center"/>
        <w:rPr>
          <w:b/>
          <w:bCs/>
        </w:rPr>
      </w:pPr>
      <w:r>
        <w:rPr>
          <w:b/>
          <w:bCs/>
          <w:noProof/>
          <w:lang w:eastAsia="en-US"/>
        </w:rPr>
        <w:drawing>
          <wp:inline distT="0" distB="0" distL="0" distR="0">
            <wp:extent cx="5142230" cy="1472565"/>
            <wp:effectExtent l="19050" t="0" r="127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5"/>
                    <a:srcRect/>
                    <a:stretch>
                      <a:fillRect/>
                    </a:stretch>
                  </pic:blipFill>
                  <pic:spPr bwMode="auto">
                    <a:xfrm>
                      <a:off x="0" y="0"/>
                      <a:ext cx="5142230" cy="1472565"/>
                    </a:xfrm>
                    <a:prstGeom prst="rect">
                      <a:avLst/>
                    </a:prstGeom>
                    <a:noFill/>
                    <a:ln w="9525">
                      <a:noFill/>
                      <a:miter lim="800000"/>
                      <a:headEnd/>
                      <a:tailEnd/>
                    </a:ln>
                  </pic:spPr>
                </pic:pic>
              </a:graphicData>
            </a:graphic>
          </wp:inline>
        </w:drawing>
      </w:r>
    </w:p>
    <w:p w:rsidR="00302680" w:rsidRDefault="00302680" w:rsidP="00302680">
      <w:pPr>
        <w:tabs>
          <w:tab w:val="left" w:pos="3330"/>
        </w:tabs>
        <w:jc w:val="center"/>
      </w:pPr>
      <w:r w:rsidRPr="00D3051C">
        <w:t xml:space="preserve">Table </w:t>
      </w:r>
      <w:r w:rsidR="00E95533">
        <w:t>6</w:t>
      </w:r>
      <w:r w:rsidRPr="00D3051C">
        <w:t>.5</w:t>
      </w:r>
    </w:p>
    <w:p w:rsidR="00302680" w:rsidRPr="00D3051C" w:rsidRDefault="00302680" w:rsidP="00302680">
      <w:pPr>
        <w:tabs>
          <w:tab w:val="left" w:pos="3330"/>
        </w:tabs>
        <w:jc w:val="center"/>
      </w:pPr>
    </w:p>
    <w:p w:rsidR="00302680" w:rsidRPr="00D3051C" w:rsidRDefault="00E95533" w:rsidP="00302680">
      <w:pPr>
        <w:autoSpaceDE w:val="0"/>
        <w:autoSpaceDN w:val="0"/>
        <w:adjustRightInd w:val="0"/>
        <w:rPr>
          <w:b/>
          <w:bCs/>
        </w:rPr>
      </w:pPr>
      <w:r>
        <w:rPr>
          <w:b/>
          <w:bCs/>
          <w:lang w:eastAsia="ru-RU"/>
        </w:rPr>
        <w:t>6</w:t>
      </w:r>
      <w:r w:rsidR="00302680" w:rsidRPr="00D3051C">
        <w:rPr>
          <w:b/>
          <w:bCs/>
          <w:lang w:eastAsia="ru-RU"/>
        </w:rPr>
        <w:t>.6 EXPERIMENT NAME: R-S FLIP-FLOP WITH NOR GATES</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Pr="00D3051C" w:rsidRDefault="00302680" w:rsidP="00302680">
      <w:pPr>
        <w:autoSpaceDE w:val="0"/>
        <w:autoSpaceDN w:val="0"/>
        <w:adjustRightInd w:val="0"/>
        <w:rPr>
          <w:lang w:eastAsia="ru-RU"/>
        </w:rPr>
      </w:pPr>
      <w:r w:rsidRPr="00D3051C">
        <w:rPr>
          <w:lang w:eastAsia="ru-RU"/>
        </w:rPr>
        <w:t xml:space="preserve">2- </w:t>
      </w:r>
      <w:r w:rsidRPr="00D3051C">
        <w:rPr>
          <w:b/>
          <w:lang w:eastAsia="ru-RU"/>
        </w:rPr>
        <w:t xml:space="preserve">Y-0016-001D </w:t>
      </w:r>
      <w:r w:rsidRPr="00D3051C">
        <w:rPr>
          <w:lang w:eastAsia="ru-RU"/>
        </w:rPr>
        <w:t>module</w:t>
      </w:r>
      <w:r>
        <w:rPr>
          <w:lang w:eastAsia="ru-RU"/>
        </w:rPr>
        <w:t xml:space="preserve"> </w:t>
      </w:r>
    </w:p>
    <w:p w:rsidR="00302680" w:rsidRPr="00D3051C" w:rsidRDefault="00302680" w:rsidP="00302680">
      <w:pPr>
        <w:autoSpaceDE w:val="0"/>
        <w:autoSpaceDN w:val="0"/>
        <w:adjustRightInd w:val="0"/>
        <w:jc w:val="center"/>
      </w:pPr>
      <w:r>
        <w:rPr>
          <w:noProof/>
          <w:lang w:eastAsia="en-US"/>
        </w:rPr>
        <w:drawing>
          <wp:inline distT="0" distB="0" distL="0" distR="0">
            <wp:extent cx="5486400" cy="163893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srcRect/>
                    <a:stretch>
                      <a:fillRect/>
                    </a:stretch>
                  </pic:blipFill>
                  <pic:spPr bwMode="auto">
                    <a:xfrm>
                      <a:off x="0" y="0"/>
                      <a:ext cx="5486400" cy="1638935"/>
                    </a:xfrm>
                    <a:prstGeom prst="rect">
                      <a:avLst/>
                    </a:prstGeom>
                    <a:noFill/>
                    <a:ln w="9525">
                      <a:noFill/>
                      <a:miter lim="800000"/>
                      <a:headEnd/>
                      <a:tailEnd/>
                    </a:ln>
                  </pic:spPr>
                </pic:pic>
              </a:graphicData>
            </a:graphic>
          </wp:inline>
        </w:drawing>
      </w:r>
    </w:p>
    <w:p w:rsidR="00302680" w:rsidRPr="00D3051C" w:rsidRDefault="00E95533" w:rsidP="00302680">
      <w:pPr>
        <w:autoSpaceDE w:val="0"/>
        <w:autoSpaceDN w:val="0"/>
        <w:adjustRightInd w:val="0"/>
        <w:jc w:val="center"/>
        <w:rPr>
          <w:lang w:eastAsia="ru-RU"/>
        </w:rPr>
      </w:pPr>
      <w:r>
        <w:rPr>
          <w:lang w:eastAsia="ru-RU"/>
        </w:rPr>
        <w:t>Figure 6</w:t>
      </w:r>
      <w:r w:rsidR="00302680" w:rsidRPr="00D3051C">
        <w:rPr>
          <w:lang w:eastAsia="ru-RU"/>
        </w:rPr>
        <w:t>.6</w:t>
      </w:r>
    </w:p>
    <w:p w:rsidR="00302680" w:rsidRPr="00D3051C" w:rsidRDefault="00302680" w:rsidP="00302680">
      <w:pPr>
        <w:autoSpaceDE w:val="0"/>
        <w:autoSpaceDN w:val="0"/>
        <w:adjustRightInd w:val="0"/>
        <w:rPr>
          <w:bCs/>
        </w:rPr>
      </w:pPr>
    </w:p>
    <w:p w:rsidR="00302680" w:rsidRPr="00D3051C" w:rsidRDefault="00302680" w:rsidP="00302680">
      <w:pPr>
        <w:autoSpaceDE w:val="0"/>
        <w:autoSpaceDN w:val="0"/>
        <w:adjustRightInd w:val="0"/>
        <w:rPr>
          <w:b/>
          <w:bCs/>
          <w:lang w:eastAsia="ru-RU"/>
        </w:rPr>
      </w:pPr>
      <w:r w:rsidRPr="00D3051C">
        <w:rPr>
          <w:b/>
          <w:bCs/>
          <w:lang w:eastAsia="ru-RU"/>
        </w:rPr>
        <w:t>Experimental Work:</w:t>
      </w:r>
    </w:p>
    <w:p w:rsidR="00302680" w:rsidRPr="00D3051C" w:rsidRDefault="00302680" w:rsidP="00302680">
      <w:pPr>
        <w:autoSpaceDE w:val="0"/>
        <w:autoSpaceDN w:val="0"/>
        <w:adjustRightInd w:val="0"/>
        <w:rPr>
          <w:lang w:eastAsia="ru-RU"/>
        </w:rPr>
      </w:pPr>
      <w:r w:rsidRPr="00D3051C">
        <w:rPr>
          <w:lang w:eastAsia="ru-RU"/>
        </w:rPr>
        <w:t xml:space="preserve">1. Construct </w:t>
      </w:r>
      <w:r w:rsidR="00E95533">
        <w:rPr>
          <w:lang w:eastAsia="ru-RU"/>
        </w:rPr>
        <w:t>the circuit as given in Figure 6</w:t>
      </w:r>
      <w:r w:rsidRPr="00D3051C">
        <w:rPr>
          <w:lang w:eastAsia="ru-RU"/>
        </w:rPr>
        <w:t>.6 and apply the power.</w:t>
      </w:r>
    </w:p>
    <w:p w:rsidR="00302680" w:rsidRPr="00D3051C" w:rsidRDefault="00302680" w:rsidP="00302680">
      <w:pPr>
        <w:autoSpaceDE w:val="0"/>
        <w:autoSpaceDN w:val="0"/>
        <w:adjustRightInd w:val="0"/>
        <w:rPr>
          <w:lang w:eastAsia="ru-RU"/>
        </w:rPr>
      </w:pPr>
      <w:r w:rsidRPr="00D3051C">
        <w:rPr>
          <w:lang w:eastAsia="ru-RU"/>
        </w:rPr>
        <w:t>2. Using the switches A and B, apply the input values of S and R as given in Table</w:t>
      </w:r>
      <w:r>
        <w:rPr>
          <w:lang w:eastAsia="ru-RU"/>
        </w:rPr>
        <w:t xml:space="preserve"> </w:t>
      </w:r>
      <w:r w:rsidR="00E95533">
        <w:rPr>
          <w:lang w:eastAsia="ru-RU"/>
        </w:rPr>
        <w:t>6</w:t>
      </w:r>
      <w:r w:rsidRPr="00D3051C">
        <w:rPr>
          <w:lang w:eastAsia="ru-RU"/>
        </w:rPr>
        <w:t>.6. Investigate the Q outputs by a LED display and take notes of them in the Table</w:t>
      </w:r>
      <w:r>
        <w:rPr>
          <w:lang w:eastAsia="ru-RU"/>
        </w:rPr>
        <w:t xml:space="preserve"> </w:t>
      </w:r>
      <w:r w:rsidR="00E95533">
        <w:rPr>
          <w:lang w:eastAsia="ru-RU"/>
        </w:rPr>
        <w:t>6</w:t>
      </w:r>
      <w:r w:rsidRPr="00D3051C">
        <w:rPr>
          <w:lang w:eastAsia="ru-RU"/>
        </w:rPr>
        <w:t>.6.</w:t>
      </w:r>
    </w:p>
    <w:p w:rsidR="00302680" w:rsidRPr="00D3051C" w:rsidRDefault="00302680" w:rsidP="00302680">
      <w:pPr>
        <w:autoSpaceDE w:val="0"/>
        <w:autoSpaceDN w:val="0"/>
        <w:adjustRightInd w:val="0"/>
        <w:rPr>
          <w:lang w:eastAsia="ru-RU"/>
        </w:rPr>
      </w:pPr>
      <w:r w:rsidRPr="00D3051C">
        <w:rPr>
          <w:lang w:eastAsia="ru-RU"/>
        </w:rPr>
        <w:lastRenderedPageBreak/>
        <w:t>3. Compare the results in the table with the knowledge given in Pre-Info. Are they</w:t>
      </w:r>
      <w:r>
        <w:rPr>
          <w:lang w:eastAsia="ru-RU"/>
        </w:rPr>
        <w:t xml:space="preserve"> </w:t>
      </w:r>
      <w:r w:rsidRPr="00D3051C">
        <w:rPr>
          <w:lang w:eastAsia="ru-RU"/>
        </w:rPr>
        <w:t>consistent?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640"/>
        <w:gridCol w:w="768"/>
        <w:gridCol w:w="804"/>
        <w:gridCol w:w="775"/>
      </w:tblGrid>
      <w:tr w:rsidR="00302680" w:rsidRPr="00D3051C" w:rsidTr="00AE4A19">
        <w:trPr>
          <w:trHeight w:val="280"/>
          <w:jc w:val="center"/>
        </w:trPr>
        <w:tc>
          <w:tcPr>
            <w:tcW w:w="1083" w:type="dxa"/>
            <w:vMerge w:val="restart"/>
            <w:shd w:val="clear" w:color="auto" w:fill="auto"/>
          </w:tcPr>
          <w:p w:rsidR="00302680" w:rsidRPr="00D3051C" w:rsidRDefault="00302680" w:rsidP="00AE4A19">
            <w:pPr>
              <w:autoSpaceDE w:val="0"/>
              <w:autoSpaceDN w:val="0"/>
              <w:adjustRightInd w:val="0"/>
              <w:jc w:val="center"/>
              <w:rPr>
                <w:b/>
                <w:bCs/>
                <w:lang w:eastAsia="ru-RU"/>
              </w:rPr>
            </w:pPr>
          </w:p>
          <w:p w:rsidR="00302680" w:rsidRPr="00D3051C" w:rsidRDefault="00302680" w:rsidP="00AE4A19">
            <w:pPr>
              <w:autoSpaceDE w:val="0"/>
              <w:autoSpaceDN w:val="0"/>
              <w:adjustRightInd w:val="0"/>
              <w:jc w:val="center"/>
              <w:rPr>
                <w:b/>
                <w:lang w:eastAsia="ru-RU"/>
              </w:rPr>
            </w:pPr>
            <w:r w:rsidRPr="00D3051C">
              <w:rPr>
                <w:b/>
                <w:bCs/>
                <w:lang w:eastAsia="ru-RU"/>
              </w:rPr>
              <w:t>ORDER</w:t>
            </w:r>
          </w:p>
        </w:tc>
        <w:tc>
          <w:tcPr>
            <w:tcW w:w="1408"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INPUT</w:t>
            </w:r>
          </w:p>
        </w:tc>
        <w:tc>
          <w:tcPr>
            <w:tcW w:w="1579"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OUTPUT</w:t>
            </w:r>
          </w:p>
        </w:tc>
      </w:tr>
      <w:tr w:rsidR="00302680" w:rsidRPr="00D3051C" w:rsidTr="00AE4A19">
        <w:trPr>
          <w:trHeight w:val="336"/>
          <w:jc w:val="center"/>
        </w:trPr>
        <w:tc>
          <w:tcPr>
            <w:tcW w:w="1083" w:type="dxa"/>
            <w:vMerge/>
            <w:shd w:val="clear" w:color="auto" w:fill="auto"/>
          </w:tcPr>
          <w:p w:rsidR="00302680" w:rsidRPr="00D3051C" w:rsidRDefault="00302680" w:rsidP="00AE4A19">
            <w:pPr>
              <w:autoSpaceDE w:val="0"/>
              <w:autoSpaceDN w:val="0"/>
              <w:adjustRightInd w:val="0"/>
              <w:jc w:val="center"/>
              <w:rPr>
                <w:b/>
                <w:lang w:eastAsia="ru-RU"/>
              </w:rPr>
            </w:pPr>
          </w:p>
        </w:tc>
        <w:tc>
          <w:tcPr>
            <w:tcW w:w="640" w:type="dxa"/>
            <w:shd w:val="clear" w:color="auto" w:fill="auto"/>
          </w:tcPr>
          <w:p w:rsidR="00302680" w:rsidRPr="00D3051C" w:rsidRDefault="00302680" w:rsidP="00AE4A19">
            <w:pPr>
              <w:jc w:val="center"/>
              <w:rPr>
                <w:b/>
              </w:rPr>
            </w:pPr>
            <w:r w:rsidRPr="00D3051C">
              <w:rPr>
                <w:b/>
                <w:lang w:eastAsia="ru-RU"/>
              </w:rPr>
              <w:t>S</w:t>
            </w:r>
          </w:p>
        </w:tc>
        <w:tc>
          <w:tcPr>
            <w:tcW w:w="768" w:type="dxa"/>
            <w:shd w:val="clear" w:color="auto" w:fill="auto"/>
          </w:tcPr>
          <w:p w:rsidR="00302680" w:rsidRPr="00D3051C" w:rsidRDefault="00302680" w:rsidP="00AE4A19">
            <w:pPr>
              <w:jc w:val="center"/>
              <w:rPr>
                <w:b/>
              </w:rPr>
            </w:pPr>
            <w:r w:rsidRPr="00D3051C">
              <w:rPr>
                <w:b/>
                <w:lang w:eastAsia="ru-RU"/>
              </w:rPr>
              <w:t>R</w:t>
            </w:r>
          </w:p>
        </w:tc>
        <w:tc>
          <w:tcPr>
            <w:tcW w:w="804" w:type="dxa"/>
            <w:shd w:val="clear" w:color="auto" w:fill="auto"/>
          </w:tcPr>
          <w:p w:rsidR="00302680" w:rsidRPr="00D3051C" w:rsidRDefault="00302680" w:rsidP="00AE4A19">
            <w:pPr>
              <w:jc w:val="center"/>
              <w:rPr>
                <w:b/>
              </w:rPr>
            </w:pPr>
            <w:r w:rsidRPr="00D3051C">
              <w:rPr>
                <w:b/>
                <w:lang w:eastAsia="ru-RU"/>
              </w:rPr>
              <w:t>Q</w:t>
            </w:r>
          </w:p>
        </w:tc>
        <w:tc>
          <w:tcPr>
            <w:tcW w:w="775" w:type="dxa"/>
            <w:shd w:val="clear" w:color="auto" w:fill="auto"/>
          </w:tcPr>
          <w:p w:rsidR="00302680" w:rsidRPr="00D3051C" w:rsidRDefault="00302680" w:rsidP="00AE4A19">
            <w:pPr>
              <w:jc w:val="center"/>
              <w:rPr>
                <w:b/>
              </w:rPr>
            </w:pPr>
            <w:r w:rsidRPr="00D3051C">
              <w:rPr>
                <w:b/>
                <w:lang w:eastAsia="ru-RU"/>
              </w:rPr>
              <w:t>Q</w:t>
            </w:r>
            <w:r>
              <w:rPr>
                <w:b/>
                <w:lang w:eastAsia="ru-RU"/>
              </w:rPr>
              <w:t>’</w:t>
            </w: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2</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98"/>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3</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1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4</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5</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6</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98"/>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7</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8</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bl>
    <w:p w:rsidR="00302680" w:rsidRDefault="00E95533" w:rsidP="00302680">
      <w:pPr>
        <w:tabs>
          <w:tab w:val="left" w:pos="2970"/>
        </w:tabs>
        <w:jc w:val="center"/>
      </w:pPr>
      <w:r>
        <w:t>Table 6</w:t>
      </w:r>
      <w:r w:rsidR="00302680">
        <w:t>.6</w:t>
      </w:r>
    </w:p>
    <w:p w:rsidR="00302680" w:rsidRPr="00D3051C" w:rsidRDefault="00302680" w:rsidP="00302680">
      <w:pPr>
        <w:tabs>
          <w:tab w:val="left" w:pos="2970"/>
        </w:tabs>
        <w:jc w:val="center"/>
      </w:pPr>
    </w:p>
    <w:p w:rsidR="00302680" w:rsidRPr="00D3051C" w:rsidRDefault="00E95533" w:rsidP="00302680">
      <w:pPr>
        <w:autoSpaceDE w:val="0"/>
        <w:autoSpaceDN w:val="0"/>
        <w:adjustRightInd w:val="0"/>
        <w:rPr>
          <w:b/>
          <w:bCs/>
          <w:lang w:eastAsia="ru-RU"/>
        </w:rPr>
      </w:pPr>
      <w:r>
        <w:rPr>
          <w:b/>
          <w:bCs/>
        </w:rPr>
        <w:t>EXPERIMENT 6</w:t>
      </w:r>
      <w:r w:rsidR="00302680" w:rsidRPr="00D3051C">
        <w:rPr>
          <w:b/>
          <w:bCs/>
        </w:rPr>
        <w:t xml:space="preserve">.7 </w:t>
      </w:r>
      <w:r w:rsidR="00302680" w:rsidRPr="00D3051C">
        <w:rPr>
          <w:b/>
          <w:bCs/>
          <w:lang w:eastAsia="ru-RU"/>
        </w:rPr>
        <w:t>R-S FLIP-FLOP WITH NAND GATES</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Pr="00D3051C" w:rsidRDefault="00302680" w:rsidP="00302680">
      <w:pPr>
        <w:autoSpaceDE w:val="0"/>
        <w:autoSpaceDN w:val="0"/>
        <w:adjustRightInd w:val="0"/>
        <w:rPr>
          <w:lang w:eastAsia="ru-RU"/>
        </w:rPr>
      </w:pPr>
      <w:r w:rsidRPr="00D3051C">
        <w:rPr>
          <w:lang w:eastAsia="ru-RU"/>
        </w:rPr>
        <w:t xml:space="preserve">2- </w:t>
      </w:r>
      <w:r w:rsidRPr="00D3051C">
        <w:rPr>
          <w:b/>
          <w:lang w:eastAsia="ru-RU"/>
        </w:rPr>
        <w:t xml:space="preserve">Y-0016-001D </w:t>
      </w:r>
      <w:r w:rsidRPr="00D3051C">
        <w:rPr>
          <w:lang w:eastAsia="ru-RU"/>
        </w:rPr>
        <w:t>module</w:t>
      </w:r>
    </w:p>
    <w:p w:rsidR="00302680" w:rsidRPr="00D3051C" w:rsidRDefault="00302680" w:rsidP="00302680">
      <w:pPr>
        <w:autoSpaceDE w:val="0"/>
        <w:autoSpaceDN w:val="0"/>
        <w:adjustRightInd w:val="0"/>
        <w:jc w:val="center"/>
        <w:rPr>
          <w:b/>
          <w:bCs/>
          <w:lang w:eastAsia="ru-RU"/>
        </w:rPr>
      </w:pPr>
      <w:r>
        <w:rPr>
          <w:b/>
          <w:bCs/>
          <w:noProof/>
          <w:lang w:eastAsia="en-US"/>
        </w:rPr>
        <w:drawing>
          <wp:inline distT="0" distB="0" distL="0" distR="0">
            <wp:extent cx="5866130" cy="1733550"/>
            <wp:effectExtent l="1905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7"/>
                    <a:srcRect/>
                    <a:stretch>
                      <a:fillRect/>
                    </a:stretch>
                  </pic:blipFill>
                  <pic:spPr bwMode="auto">
                    <a:xfrm>
                      <a:off x="0" y="0"/>
                      <a:ext cx="5866130" cy="1733550"/>
                    </a:xfrm>
                    <a:prstGeom prst="rect">
                      <a:avLst/>
                    </a:prstGeom>
                    <a:noFill/>
                    <a:ln w="9525">
                      <a:noFill/>
                      <a:miter lim="800000"/>
                      <a:headEnd/>
                      <a:tailEnd/>
                    </a:ln>
                  </pic:spPr>
                </pic:pic>
              </a:graphicData>
            </a:graphic>
          </wp:inline>
        </w:drawing>
      </w:r>
    </w:p>
    <w:p w:rsidR="00302680" w:rsidRDefault="00E95533" w:rsidP="00302680">
      <w:pPr>
        <w:tabs>
          <w:tab w:val="left" w:pos="3330"/>
        </w:tabs>
        <w:jc w:val="center"/>
      </w:pPr>
      <w:r>
        <w:t>Figure 6</w:t>
      </w:r>
      <w:r w:rsidR="00302680" w:rsidRPr="00D3051C">
        <w:t>.7</w:t>
      </w:r>
    </w:p>
    <w:p w:rsidR="00302680" w:rsidRPr="00D3051C" w:rsidRDefault="00302680" w:rsidP="00302680">
      <w:pPr>
        <w:tabs>
          <w:tab w:val="left" w:pos="3330"/>
        </w:tabs>
        <w:jc w:val="center"/>
      </w:pPr>
    </w:p>
    <w:p w:rsidR="00302680" w:rsidRPr="00D3051C" w:rsidRDefault="00302680" w:rsidP="00302680">
      <w:pPr>
        <w:autoSpaceDE w:val="0"/>
        <w:autoSpaceDN w:val="0"/>
        <w:adjustRightInd w:val="0"/>
        <w:rPr>
          <w:b/>
          <w:bCs/>
        </w:rPr>
      </w:pPr>
      <w:r w:rsidRPr="00D3051C">
        <w:rPr>
          <w:b/>
          <w:bCs/>
        </w:rPr>
        <w:t>Experimental Work:</w:t>
      </w:r>
    </w:p>
    <w:p w:rsidR="00302680" w:rsidRPr="00D3051C" w:rsidRDefault="00302680" w:rsidP="00302680">
      <w:pPr>
        <w:autoSpaceDE w:val="0"/>
        <w:autoSpaceDN w:val="0"/>
        <w:adjustRightInd w:val="0"/>
        <w:rPr>
          <w:lang w:eastAsia="ru-RU"/>
        </w:rPr>
      </w:pPr>
      <w:r w:rsidRPr="00D3051C">
        <w:rPr>
          <w:lang w:eastAsia="ru-RU"/>
        </w:rPr>
        <w:t xml:space="preserve">1. Construct the circuit as given in Figure </w:t>
      </w:r>
      <w:r w:rsidR="00E95533">
        <w:t>6</w:t>
      </w:r>
      <w:r w:rsidRPr="00D3051C">
        <w:t xml:space="preserve">.7 </w:t>
      </w:r>
      <w:r w:rsidRPr="00D3051C">
        <w:rPr>
          <w:lang w:eastAsia="ru-RU"/>
        </w:rPr>
        <w:t>and apply the power.</w:t>
      </w:r>
    </w:p>
    <w:p w:rsidR="00302680" w:rsidRPr="00D3051C" w:rsidRDefault="00302680" w:rsidP="00302680">
      <w:pPr>
        <w:autoSpaceDE w:val="0"/>
        <w:autoSpaceDN w:val="0"/>
        <w:adjustRightInd w:val="0"/>
        <w:rPr>
          <w:lang w:eastAsia="ru-RU"/>
        </w:rPr>
      </w:pPr>
      <w:r w:rsidRPr="00D3051C">
        <w:rPr>
          <w:lang w:eastAsia="ru-RU"/>
        </w:rPr>
        <w:t>2. Using the switches A and B, apply the input values of S and R as given in Table</w:t>
      </w:r>
      <w:r>
        <w:rPr>
          <w:lang w:eastAsia="ru-RU"/>
        </w:rPr>
        <w:t xml:space="preserve"> </w:t>
      </w:r>
      <w:r w:rsidR="00E95533">
        <w:t>6</w:t>
      </w:r>
      <w:r w:rsidRPr="00D3051C">
        <w:t xml:space="preserve">.7 </w:t>
      </w:r>
      <w:r w:rsidRPr="00D3051C">
        <w:rPr>
          <w:lang w:eastAsia="ru-RU"/>
        </w:rPr>
        <w:t>Investigate the Q outputs by a LED display and take notes of them in the Table</w:t>
      </w:r>
      <w:r>
        <w:rPr>
          <w:lang w:eastAsia="ru-RU"/>
        </w:rPr>
        <w:t xml:space="preserve"> </w:t>
      </w:r>
      <w:r w:rsidR="00E95533">
        <w:t>6</w:t>
      </w:r>
      <w:r w:rsidRPr="00D3051C">
        <w:t>.7</w:t>
      </w:r>
      <w:r w:rsidRPr="00D3051C">
        <w:rPr>
          <w:lang w:eastAsia="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640"/>
        <w:gridCol w:w="768"/>
        <w:gridCol w:w="804"/>
        <w:gridCol w:w="775"/>
      </w:tblGrid>
      <w:tr w:rsidR="00302680" w:rsidRPr="00D3051C" w:rsidTr="00AE4A19">
        <w:trPr>
          <w:trHeight w:val="280"/>
          <w:jc w:val="center"/>
        </w:trPr>
        <w:tc>
          <w:tcPr>
            <w:tcW w:w="1083" w:type="dxa"/>
            <w:vMerge w:val="restart"/>
            <w:shd w:val="clear" w:color="auto" w:fill="auto"/>
          </w:tcPr>
          <w:p w:rsidR="00302680" w:rsidRPr="00D3051C" w:rsidRDefault="00302680" w:rsidP="00AE4A19">
            <w:pPr>
              <w:autoSpaceDE w:val="0"/>
              <w:autoSpaceDN w:val="0"/>
              <w:adjustRightInd w:val="0"/>
              <w:jc w:val="center"/>
              <w:rPr>
                <w:b/>
                <w:bCs/>
                <w:lang w:eastAsia="ru-RU"/>
              </w:rPr>
            </w:pPr>
          </w:p>
          <w:p w:rsidR="00302680" w:rsidRPr="00D3051C" w:rsidRDefault="00302680" w:rsidP="00AE4A19">
            <w:pPr>
              <w:autoSpaceDE w:val="0"/>
              <w:autoSpaceDN w:val="0"/>
              <w:adjustRightInd w:val="0"/>
              <w:jc w:val="center"/>
              <w:rPr>
                <w:b/>
                <w:lang w:eastAsia="ru-RU"/>
              </w:rPr>
            </w:pPr>
            <w:r w:rsidRPr="00D3051C">
              <w:rPr>
                <w:b/>
                <w:bCs/>
                <w:lang w:eastAsia="ru-RU"/>
              </w:rPr>
              <w:t>ORDER</w:t>
            </w:r>
          </w:p>
        </w:tc>
        <w:tc>
          <w:tcPr>
            <w:tcW w:w="1408"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INPUT</w:t>
            </w:r>
          </w:p>
        </w:tc>
        <w:tc>
          <w:tcPr>
            <w:tcW w:w="1579"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OUTPUT</w:t>
            </w:r>
          </w:p>
        </w:tc>
      </w:tr>
      <w:tr w:rsidR="00302680" w:rsidRPr="00D3051C" w:rsidTr="00AE4A19">
        <w:trPr>
          <w:trHeight w:val="336"/>
          <w:jc w:val="center"/>
        </w:trPr>
        <w:tc>
          <w:tcPr>
            <w:tcW w:w="1083" w:type="dxa"/>
            <w:vMerge/>
            <w:shd w:val="clear" w:color="auto" w:fill="auto"/>
          </w:tcPr>
          <w:p w:rsidR="00302680" w:rsidRPr="00D3051C" w:rsidRDefault="00302680" w:rsidP="00AE4A19">
            <w:pPr>
              <w:autoSpaceDE w:val="0"/>
              <w:autoSpaceDN w:val="0"/>
              <w:adjustRightInd w:val="0"/>
              <w:jc w:val="center"/>
              <w:rPr>
                <w:b/>
                <w:lang w:eastAsia="ru-RU"/>
              </w:rPr>
            </w:pPr>
          </w:p>
        </w:tc>
        <w:tc>
          <w:tcPr>
            <w:tcW w:w="640" w:type="dxa"/>
            <w:shd w:val="clear" w:color="auto" w:fill="auto"/>
          </w:tcPr>
          <w:p w:rsidR="00302680" w:rsidRPr="00D3051C" w:rsidRDefault="00302680" w:rsidP="00AE4A19">
            <w:pPr>
              <w:jc w:val="center"/>
              <w:rPr>
                <w:b/>
              </w:rPr>
            </w:pPr>
            <w:r w:rsidRPr="00D3051C">
              <w:rPr>
                <w:b/>
                <w:lang w:eastAsia="ru-RU"/>
              </w:rPr>
              <w:t>S</w:t>
            </w:r>
          </w:p>
        </w:tc>
        <w:tc>
          <w:tcPr>
            <w:tcW w:w="768" w:type="dxa"/>
            <w:shd w:val="clear" w:color="auto" w:fill="auto"/>
          </w:tcPr>
          <w:p w:rsidR="00302680" w:rsidRPr="00D3051C" w:rsidRDefault="00302680" w:rsidP="00AE4A19">
            <w:pPr>
              <w:jc w:val="center"/>
              <w:rPr>
                <w:b/>
              </w:rPr>
            </w:pPr>
            <w:r w:rsidRPr="00D3051C">
              <w:rPr>
                <w:b/>
                <w:lang w:eastAsia="ru-RU"/>
              </w:rPr>
              <w:t>R</w:t>
            </w:r>
          </w:p>
        </w:tc>
        <w:tc>
          <w:tcPr>
            <w:tcW w:w="804" w:type="dxa"/>
            <w:shd w:val="clear" w:color="auto" w:fill="auto"/>
          </w:tcPr>
          <w:p w:rsidR="00302680" w:rsidRPr="00D3051C" w:rsidRDefault="00302680" w:rsidP="00AE4A19">
            <w:pPr>
              <w:jc w:val="center"/>
              <w:rPr>
                <w:b/>
              </w:rPr>
            </w:pPr>
            <w:r w:rsidRPr="00D3051C">
              <w:rPr>
                <w:b/>
                <w:lang w:eastAsia="ru-RU"/>
              </w:rPr>
              <w:t>Q</w:t>
            </w:r>
          </w:p>
        </w:tc>
        <w:tc>
          <w:tcPr>
            <w:tcW w:w="775" w:type="dxa"/>
            <w:shd w:val="clear" w:color="auto" w:fill="auto"/>
          </w:tcPr>
          <w:p w:rsidR="00302680" w:rsidRPr="00D3051C" w:rsidRDefault="00302680" w:rsidP="00AE4A19">
            <w:pPr>
              <w:jc w:val="center"/>
              <w:rPr>
                <w:b/>
              </w:rPr>
            </w:pPr>
            <w:r w:rsidRPr="00D3051C">
              <w:rPr>
                <w:b/>
                <w:lang w:eastAsia="ru-RU"/>
              </w:rPr>
              <w:t>Q</w:t>
            </w:r>
            <w:r>
              <w:rPr>
                <w:b/>
                <w:lang w:eastAsia="ru-RU"/>
              </w:rPr>
              <w:t>’</w:t>
            </w: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2</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98"/>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3</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1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4</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5</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6</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98"/>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7</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1083"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8</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bl>
    <w:p w:rsidR="00302680" w:rsidRDefault="00E95533" w:rsidP="00302680">
      <w:pPr>
        <w:tabs>
          <w:tab w:val="left" w:pos="2970"/>
        </w:tabs>
        <w:jc w:val="center"/>
      </w:pPr>
      <w:r>
        <w:t>Table 6</w:t>
      </w:r>
      <w:r w:rsidR="00302680">
        <w:t>.7</w:t>
      </w:r>
    </w:p>
    <w:p w:rsidR="00302680" w:rsidRDefault="00302680" w:rsidP="00302680">
      <w:pPr>
        <w:tabs>
          <w:tab w:val="left" w:pos="3330"/>
        </w:tabs>
      </w:pPr>
    </w:p>
    <w:p w:rsidR="00302680" w:rsidRDefault="00302680" w:rsidP="00302680">
      <w:pPr>
        <w:tabs>
          <w:tab w:val="left" w:pos="3330"/>
        </w:tabs>
      </w:pPr>
    </w:p>
    <w:p w:rsidR="00302680" w:rsidRPr="00D3051C" w:rsidRDefault="00302680" w:rsidP="00302680">
      <w:pPr>
        <w:tabs>
          <w:tab w:val="left" w:pos="3330"/>
        </w:tabs>
      </w:pPr>
    </w:p>
    <w:p w:rsidR="00302680" w:rsidRPr="00D3051C" w:rsidRDefault="00E95533" w:rsidP="00302680">
      <w:pPr>
        <w:autoSpaceDE w:val="0"/>
        <w:autoSpaceDN w:val="0"/>
        <w:adjustRightInd w:val="0"/>
        <w:rPr>
          <w:b/>
          <w:bCs/>
          <w:lang w:eastAsia="ru-RU"/>
        </w:rPr>
      </w:pPr>
      <w:r>
        <w:rPr>
          <w:b/>
          <w:bCs/>
        </w:rPr>
        <w:t>EXPERIMENT 6</w:t>
      </w:r>
      <w:r w:rsidR="00302680" w:rsidRPr="00D3051C">
        <w:rPr>
          <w:b/>
          <w:bCs/>
        </w:rPr>
        <w:t xml:space="preserve">.8 </w:t>
      </w:r>
      <w:r w:rsidR="00302680" w:rsidRPr="00D3051C">
        <w:rPr>
          <w:b/>
          <w:bCs/>
          <w:lang w:eastAsia="ru-RU"/>
        </w:rPr>
        <w:t>R-S FLIP-FLOP WITH CLOCK</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Pr="00D3051C" w:rsidRDefault="00302680" w:rsidP="00302680">
      <w:pPr>
        <w:autoSpaceDE w:val="0"/>
        <w:autoSpaceDN w:val="0"/>
        <w:adjustRightInd w:val="0"/>
        <w:rPr>
          <w:noProof/>
          <w:lang w:eastAsia="ru-RU"/>
        </w:rPr>
      </w:pPr>
      <w:r w:rsidRPr="00D3051C">
        <w:rPr>
          <w:lang w:eastAsia="ru-RU"/>
        </w:rPr>
        <w:t xml:space="preserve">2- </w:t>
      </w:r>
      <w:r w:rsidRPr="00D3051C">
        <w:rPr>
          <w:b/>
          <w:lang w:eastAsia="ru-RU"/>
        </w:rPr>
        <w:t>Y-0016-001D</w:t>
      </w:r>
      <w:r w:rsidRPr="00D3051C">
        <w:rPr>
          <w:lang w:eastAsia="ru-RU"/>
        </w:rPr>
        <w:t xml:space="preserve"> module</w:t>
      </w:r>
      <w:r w:rsidRPr="00D3051C">
        <w:rPr>
          <w:noProof/>
          <w:lang w:eastAsia="ru-RU"/>
        </w:rPr>
        <w:t xml:space="preserve"> </w:t>
      </w:r>
    </w:p>
    <w:p w:rsidR="00302680" w:rsidRPr="00D3051C" w:rsidRDefault="00302680" w:rsidP="00302680">
      <w:pPr>
        <w:autoSpaceDE w:val="0"/>
        <w:autoSpaceDN w:val="0"/>
        <w:adjustRightInd w:val="0"/>
        <w:jc w:val="center"/>
        <w:rPr>
          <w:noProof/>
          <w:lang w:eastAsia="ru-RU"/>
        </w:rPr>
      </w:pPr>
      <w:r>
        <w:rPr>
          <w:noProof/>
          <w:lang w:eastAsia="en-US"/>
        </w:rPr>
        <w:lastRenderedPageBreak/>
        <w:drawing>
          <wp:inline distT="0" distB="0" distL="0" distR="0">
            <wp:extent cx="6258560" cy="2482215"/>
            <wp:effectExtent l="1905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1"/>
                    <a:srcRect/>
                    <a:stretch>
                      <a:fillRect/>
                    </a:stretch>
                  </pic:blipFill>
                  <pic:spPr bwMode="auto">
                    <a:xfrm>
                      <a:off x="0" y="0"/>
                      <a:ext cx="6258560" cy="2482215"/>
                    </a:xfrm>
                    <a:prstGeom prst="rect">
                      <a:avLst/>
                    </a:prstGeom>
                    <a:noFill/>
                    <a:ln w="9525">
                      <a:noFill/>
                      <a:miter lim="800000"/>
                      <a:headEnd/>
                      <a:tailEnd/>
                    </a:ln>
                  </pic:spPr>
                </pic:pic>
              </a:graphicData>
            </a:graphic>
          </wp:inline>
        </w:drawing>
      </w:r>
    </w:p>
    <w:p w:rsidR="00302680" w:rsidRPr="00D3051C" w:rsidRDefault="00E95533" w:rsidP="00302680">
      <w:pPr>
        <w:autoSpaceDE w:val="0"/>
        <w:autoSpaceDN w:val="0"/>
        <w:adjustRightInd w:val="0"/>
        <w:ind w:left="720"/>
        <w:jc w:val="center"/>
        <w:rPr>
          <w:bCs/>
        </w:rPr>
      </w:pPr>
      <w:r>
        <w:t>Figure 6</w:t>
      </w:r>
      <w:r w:rsidR="00302680" w:rsidRPr="00D3051C">
        <w:t>.8</w:t>
      </w:r>
    </w:p>
    <w:p w:rsidR="00302680" w:rsidRPr="00D3051C" w:rsidRDefault="00302680" w:rsidP="00302680">
      <w:pPr>
        <w:autoSpaceDE w:val="0"/>
        <w:autoSpaceDN w:val="0"/>
        <w:adjustRightInd w:val="0"/>
        <w:rPr>
          <w:b/>
          <w:bCs/>
          <w:lang w:eastAsia="ru-RU"/>
        </w:rPr>
      </w:pPr>
    </w:p>
    <w:p w:rsidR="00302680" w:rsidRPr="00D3051C" w:rsidRDefault="00302680" w:rsidP="00302680">
      <w:pPr>
        <w:autoSpaceDE w:val="0"/>
        <w:autoSpaceDN w:val="0"/>
        <w:adjustRightInd w:val="0"/>
        <w:rPr>
          <w:b/>
          <w:bCs/>
          <w:lang w:eastAsia="ru-RU"/>
        </w:rPr>
      </w:pPr>
      <w:r w:rsidRPr="00D3051C">
        <w:rPr>
          <w:b/>
          <w:bCs/>
          <w:lang w:eastAsia="ru-RU"/>
        </w:rPr>
        <w:t>Experimental Work:</w:t>
      </w:r>
    </w:p>
    <w:p w:rsidR="00302680" w:rsidRPr="00D3051C" w:rsidRDefault="00302680" w:rsidP="00302680">
      <w:pPr>
        <w:autoSpaceDE w:val="0"/>
        <w:autoSpaceDN w:val="0"/>
        <w:adjustRightInd w:val="0"/>
        <w:rPr>
          <w:lang w:eastAsia="ru-RU"/>
        </w:rPr>
      </w:pPr>
      <w:r w:rsidRPr="00D3051C">
        <w:rPr>
          <w:lang w:eastAsia="ru-RU"/>
        </w:rPr>
        <w:t xml:space="preserve">1. Construct the </w:t>
      </w:r>
      <w:r w:rsidR="00E95533">
        <w:rPr>
          <w:lang w:eastAsia="ru-RU"/>
        </w:rPr>
        <w:t>circuit as given in Figure 6</w:t>
      </w:r>
      <w:r>
        <w:rPr>
          <w:lang w:eastAsia="ru-RU"/>
        </w:rPr>
        <w:t>.8</w:t>
      </w:r>
      <w:r w:rsidRPr="00D3051C">
        <w:rPr>
          <w:lang w:eastAsia="ru-RU"/>
        </w:rPr>
        <w:t xml:space="preserve"> and apply the power.</w:t>
      </w:r>
    </w:p>
    <w:p w:rsidR="00302680" w:rsidRPr="00D3051C" w:rsidRDefault="00302680" w:rsidP="00302680">
      <w:pPr>
        <w:autoSpaceDE w:val="0"/>
        <w:autoSpaceDN w:val="0"/>
        <w:adjustRightInd w:val="0"/>
        <w:rPr>
          <w:lang w:eastAsia="ru-RU"/>
        </w:rPr>
      </w:pPr>
      <w:r>
        <w:rPr>
          <w:lang w:eastAsia="ru-RU"/>
        </w:rPr>
        <w:t xml:space="preserve">2. Using the switches A, </w:t>
      </w:r>
      <w:r w:rsidRPr="00D3051C">
        <w:rPr>
          <w:lang w:eastAsia="ru-RU"/>
        </w:rPr>
        <w:t>B,</w:t>
      </w:r>
      <w:r>
        <w:rPr>
          <w:lang w:eastAsia="ru-RU"/>
        </w:rPr>
        <w:t xml:space="preserve"> C</w:t>
      </w:r>
      <w:r w:rsidRPr="00D3051C">
        <w:rPr>
          <w:lang w:eastAsia="ru-RU"/>
        </w:rPr>
        <w:t xml:space="preserve"> apply the input values of S and R as given in Table</w:t>
      </w:r>
      <w:r w:rsidR="00E95533">
        <w:rPr>
          <w:lang w:eastAsia="ru-RU"/>
        </w:rPr>
        <w:t xml:space="preserve"> 6</w:t>
      </w:r>
      <w:r>
        <w:rPr>
          <w:lang w:eastAsia="ru-RU"/>
        </w:rPr>
        <w:t>.8</w:t>
      </w:r>
      <w:r w:rsidRPr="00D3051C">
        <w:rPr>
          <w:lang w:eastAsia="ru-RU"/>
        </w:rPr>
        <w:t>. Investigate the Q outputs by a LED display and take notes of them in the Table</w:t>
      </w:r>
      <w:r w:rsidR="00E95533">
        <w:rPr>
          <w:lang w:eastAsia="ru-RU"/>
        </w:rPr>
        <w:t xml:space="preserve"> 6</w:t>
      </w:r>
      <w:r>
        <w:rPr>
          <w:lang w:eastAsia="ru-RU"/>
        </w:rPr>
        <w:t>.8</w:t>
      </w:r>
      <w:r w:rsidRPr="00D3051C">
        <w:rPr>
          <w:lang w:eastAsia="ru-RU"/>
        </w:rPr>
        <w:t>.</w:t>
      </w:r>
    </w:p>
    <w:p w:rsidR="00302680" w:rsidRPr="00D3051C" w:rsidRDefault="00302680" w:rsidP="00302680">
      <w:pPr>
        <w:autoSpaceDE w:val="0"/>
        <w:autoSpaceDN w:val="0"/>
        <w:adjustRightInd w:val="0"/>
        <w:rPr>
          <w:lang w:eastAsia="ru-RU"/>
        </w:rPr>
      </w:pPr>
      <w:r w:rsidRPr="00D3051C">
        <w:rPr>
          <w:lang w:eastAsia="ru-RU"/>
        </w:rPr>
        <w:t>3. When does the change in inputs S-R affect the output? Explain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640"/>
        <w:gridCol w:w="768"/>
        <w:gridCol w:w="804"/>
        <w:gridCol w:w="775"/>
      </w:tblGrid>
      <w:tr w:rsidR="00302680" w:rsidRPr="00D3051C" w:rsidTr="00AE4A19">
        <w:trPr>
          <w:trHeight w:val="280"/>
          <w:jc w:val="center"/>
        </w:trPr>
        <w:tc>
          <w:tcPr>
            <w:tcW w:w="968" w:type="dxa"/>
            <w:vMerge w:val="restart"/>
            <w:shd w:val="clear" w:color="auto" w:fill="auto"/>
          </w:tcPr>
          <w:p w:rsidR="00302680" w:rsidRPr="00D3051C" w:rsidRDefault="00302680" w:rsidP="00AE4A19">
            <w:pPr>
              <w:autoSpaceDE w:val="0"/>
              <w:autoSpaceDN w:val="0"/>
              <w:adjustRightInd w:val="0"/>
              <w:jc w:val="center"/>
              <w:rPr>
                <w:b/>
                <w:bCs/>
                <w:lang w:eastAsia="ru-RU"/>
              </w:rPr>
            </w:pPr>
          </w:p>
          <w:p w:rsidR="00302680" w:rsidRPr="00D3051C" w:rsidRDefault="00302680" w:rsidP="00AE4A19">
            <w:pPr>
              <w:autoSpaceDE w:val="0"/>
              <w:autoSpaceDN w:val="0"/>
              <w:adjustRightInd w:val="0"/>
              <w:jc w:val="center"/>
              <w:rPr>
                <w:b/>
                <w:lang w:eastAsia="ru-RU"/>
              </w:rPr>
            </w:pPr>
            <w:r w:rsidRPr="00D3051C">
              <w:rPr>
                <w:b/>
                <w:bCs/>
                <w:lang w:eastAsia="ru-RU"/>
              </w:rPr>
              <w:t>CL</w:t>
            </w:r>
            <w:r>
              <w:rPr>
                <w:b/>
                <w:bCs/>
                <w:lang w:eastAsia="ru-RU"/>
              </w:rPr>
              <w:t>K</w:t>
            </w:r>
          </w:p>
        </w:tc>
        <w:tc>
          <w:tcPr>
            <w:tcW w:w="1408"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INPUT</w:t>
            </w:r>
          </w:p>
        </w:tc>
        <w:tc>
          <w:tcPr>
            <w:tcW w:w="1579"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OUTPUT</w:t>
            </w:r>
          </w:p>
        </w:tc>
      </w:tr>
      <w:tr w:rsidR="00302680" w:rsidRPr="00D3051C" w:rsidTr="00AE4A19">
        <w:trPr>
          <w:trHeight w:val="336"/>
          <w:jc w:val="center"/>
        </w:trPr>
        <w:tc>
          <w:tcPr>
            <w:tcW w:w="968" w:type="dxa"/>
            <w:vMerge/>
            <w:shd w:val="clear" w:color="auto" w:fill="auto"/>
          </w:tcPr>
          <w:p w:rsidR="00302680" w:rsidRPr="00D3051C" w:rsidRDefault="00302680" w:rsidP="00AE4A19">
            <w:pPr>
              <w:autoSpaceDE w:val="0"/>
              <w:autoSpaceDN w:val="0"/>
              <w:adjustRightInd w:val="0"/>
              <w:jc w:val="center"/>
              <w:rPr>
                <w:b/>
                <w:lang w:eastAsia="ru-RU"/>
              </w:rPr>
            </w:pPr>
          </w:p>
        </w:tc>
        <w:tc>
          <w:tcPr>
            <w:tcW w:w="640" w:type="dxa"/>
            <w:shd w:val="clear" w:color="auto" w:fill="auto"/>
          </w:tcPr>
          <w:p w:rsidR="00302680" w:rsidRPr="00D3051C" w:rsidRDefault="00302680" w:rsidP="00AE4A19">
            <w:pPr>
              <w:jc w:val="center"/>
              <w:rPr>
                <w:b/>
              </w:rPr>
            </w:pPr>
            <w:r w:rsidRPr="00D3051C">
              <w:rPr>
                <w:b/>
                <w:lang w:eastAsia="ru-RU"/>
              </w:rPr>
              <w:t>S</w:t>
            </w:r>
          </w:p>
        </w:tc>
        <w:tc>
          <w:tcPr>
            <w:tcW w:w="768" w:type="dxa"/>
            <w:shd w:val="clear" w:color="auto" w:fill="auto"/>
          </w:tcPr>
          <w:p w:rsidR="00302680" w:rsidRPr="00D3051C" w:rsidRDefault="00302680" w:rsidP="00AE4A19">
            <w:pPr>
              <w:jc w:val="center"/>
              <w:rPr>
                <w:b/>
              </w:rPr>
            </w:pPr>
            <w:r w:rsidRPr="00D3051C">
              <w:rPr>
                <w:b/>
                <w:lang w:eastAsia="ru-RU"/>
              </w:rPr>
              <w:t>R</w:t>
            </w:r>
          </w:p>
        </w:tc>
        <w:tc>
          <w:tcPr>
            <w:tcW w:w="804" w:type="dxa"/>
            <w:shd w:val="clear" w:color="auto" w:fill="auto"/>
          </w:tcPr>
          <w:p w:rsidR="00302680" w:rsidRPr="00D3051C" w:rsidRDefault="00302680" w:rsidP="00AE4A19">
            <w:pPr>
              <w:jc w:val="center"/>
              <w:rPr>
                <w:b/>
              </w:rPr>
            </w:pPr>
            <w:r w:rsidRPr="00D3051C">
              <w:rPr>
                <w:b/>
                <w:lang w:eastAsia="ru-RU"/>
              </w:rPr>
              <w:t>Q</w:t>
            </w:r>
          </w:p>
        </w:tc>
        <w:tc>
          <w:tcPr>
            <w:tcW w:w="775" w:type="dxa"/>
            <w:shd w:val="clear" w:color="auto" w:fill="auto"/>
          </w:tcPr>
          <w:p w:rsidR="00302680" w:rsidRPr="00D3051C" w:rsidRDefault="00302680" w:rsidP="00AE4A19">
            <w:pPr>
              <w:jc w:val="center"/>
              <w:rPr>
                <w:b/>
              </w:rPr>
            </w:pPr>
            <w:r w:rsidRPr="00D3051C">
              <w:rPr>
                <w:b/>
                <w:lang w:eastAsia="ru-RU"/>
              </w:rPr>
              <w:t>Q</w:t>
            </w:r>
            <w:r>
              <w:rPr>
                <w:b/>
                <w:lang w:eastAsia="ru-RU"/>
              </w:rPr>
              <w:t>’</w:t>
            </w: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Default="00302680" w:rsidP="00AE4A19">
            <w:pPr>
              <w:autoSpaceDE w:val="0"/>
              <w:autoSpaceDN w:val="0"/>
              <w:adjustRightInd w:val="0"/>
              <w:jc w:val="center"/>
              <w:rPr>
                <w:b/>
                <w:lang w:eastAsia="ru-RU"/>
              </w:rPr>
            </w:pPr>
            <w:r>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70"/>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sidRPr="00D3051C">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0</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107"/>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0</w:t>
            </w:r>
          </w:p>
        </w:tc>
        <w:tc>
          <w:tcPr>
            <w:tcW w:w="640"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r w:rsidR="00302680" w:rsidRPr="00D3051C" w:rsidTr="00AE4A19">
        <w:trPr>
          <w:trHeight w:val="107"/>
          <w:jc w:val="center"/>
        </w:trPr>
        <w:tc>
          <w:tcPr>
            <w:tcW w:w="968" w:type="dxa"/>
            <w:shd w:val="clear" w:color="auto" w:fill="auto"/>
          </w:tcPr>
          <w:p w:rsidR="00302680" w:rsidRPr="00D3051C" w:rsidRDefault="00302680" w:rsidP="00AE4A19">
            <w:pPr>
              <w:autoSpaceDE w:val="0"/>
              <w:autoSpaceDN w:val="0"/>
              <w:adjustRightInd w:val="0"/>
              <w:jc w:val="center"/>
              <w:rPr>
                <w:b/>
                <w:lang w:eastAsia="ru-RU"/>
              </w:rPr>
            </w:pPr>
            <w:r>
              <w:rPr>
                <w:b/>
                <w:lang w:eastAsia="ru-RU"/>
              </w:rPr>
              <w:t>1</w:t>
            </w:r>
          </w:p>
        </w:tc>
        <w:tc>
          <w:tcPr>
            <w:tcW w:w="640"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768" w:type="dxa"/>
            <w:shd w:val="clear" w:color="auto" w:fill="auto"/>
          </w:tcPr>
          <w:p w:rsidR="00302680" w:rsidRPr="00D3051C" w:rsidRDefault="00302680" w:rsidP="00AE4A19">
            <w:pPr>
              <w:autoSpaceDE w:val="0"/>
              <w:autoSpaceDN w:val="0"/>
              <w:adjustRightInd w:val="0"/>
              <w:jc w:val="center"/>
              <w:rPr>
                <w:lang w:eastAsia="ru-RU"/>
              </w:rPr>
            </w:pPr>
            <w:r w:rsidRPr="00D3051C">
              <w:rPr>
                <w:lang w:eastAsia="ru-RU"/>
              </w:rPr>
              <w:t>1</w:t>
            </w:r>
          </w:p>
        </w:tc>
        <w:tc>
          <w:tcPr>
            <w:tcW w:w="804" w:type="dxa"/>
            <w:shd w:val="clear" w:color="auto" w:fill="auto"/>
          </w:tcPr>
          <w:p w:rsidR="00302680" w:rsidRPr="00D3051C" w:rsidRDefault="00302680" w:rsidP="00AE4A19">
            <w:pPr>
              <w:autoSpaceDE w:val="0"/>
              <w:autoSpaceDN w:val="0"/>
              <w:adjustRightInd w:val="0"/>
              <w:jc w:val="center"/>
              <w:rPr>
                <w:b/>
                <w:lang w:eastAsia="ru-RU"/>
              </w:rPr>
            </w:pPr>
          </w:p>
        </w:tc>
        <w:tc>
          <w:tcPr>
            <w:tcW w:w="775" w:type="dxa"/>
            <w:shd w:val="clear" w:color="auto" w:fill="auto"/>
          </w:tcPr>
          <w:p w:rsidR="00302680" w:rsidRPr="00D3051C" w:rsidRDefault="00302680" w:rsidP="00AE4A19">
            <w:pPr>
              <w:autoSpaceDE w:val="0"/>
              <w:autoSpaceDN w:val="0"/>
              <w:adjustRightInd w:val="0"/>
              <w:jc w:val="center"/>
              <w:rPr>
                <w:b/>
                <w:lang w:eastAsia="ru-RU"/>
              </w:rPr>
            </w:pPr>
          </w:p>
        </w:tc>
      </w:tr>
    </w:tbl>
    <w:p w:rsidR="00302680" w:rsidRPr="00D3051C" w:rsidRDefault="00E95533" w:rsidP="00302680">
      <w:pPr>
        <w:autoSpaceDE w:val="0"/>
        <w:autoSpaceDN w:val="0"/>
        <w:adjustRightInd w:val="0"/>
        <w:jc w:val="center"/>
      </w:pPr>
      <w:r>
        <w:t>Table 6</w:t>
      </w:r>
      <w:r w:rsidR="00302680" w:rsidRPr="00D3051C">
        <w:t>.</w:t>
      </w:r>
      <w:r w:rsidR="00302680">
        <w:t>8</w:t>
      </w:r>
    </w:p>
    <w:p w:rsidR="00302680" w:rsidRPr="00D3051C" w:rsidRDefault="00302680" w:rsidP="00302680">
      <w:pPr>
        <w:autoSpaceDE w:val="0"/>
        <w:autoSpaceDN w:val="0"/>
        <w:adjustRightInd w:val="0"/>
      </w:pPr>
    </w:p>
    <w:p w:rsidR="00302680" w:rsidRPr="00D3051C" w:rsidRDefault="00E95533" w:rsidP="00302680">
      <w:pPr>
        <w:autoSpaceDE w:val="0"/>
        <w:autoSpaceDN w:val="0"/>
        <w:adjustRightInd w:val="0"/>
        <w:rPr>
          <w:b/>
          <w:bCs/>
          <w:lang w:eastAsia="ru-RU"/>
        </w:rPr>
      </w:pPr>
      <w:r>
        <w:rPr>
          <w:b/>
          <w:bCs/>
        </w:rPr>
        <w:t>EXPERIMENT 6</w:t>
      </w:r>
      <w:r w:rsidR="00302680" w:rsidRPr="00D3051C">
        <w:rPr>
          <w:b/>
          <w:bCs/>
        </w:rPr>
        <w:t xml:space="preserve">.9 </w:t>
      </w:r>
      <w:r w:rsidR="00302680" w:rsidRPr="00D3051C">
        <w:rPr>
          <w:b/>
          <w:bCs/>
          <w:lang w:eastAsia="ru-RU"/>
        </w:rPr>
        <w:t>R-S FLIP-FLOP WITH CLOCK</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Default="00302680" w:rsidP="00302680">
      <w:pPr>
        <w:autoSpaceDE w:val="0"/>
        <w:autoSpaceDN w:val="0"/>
        <w:adjustRightInd w:val="0"/>
        <w:rPr>
          <w:noProof/>
          <w:lang w:eastAsia="ru-RU"/>
        </w:rPr>
      </w:pPr>
      <w:r w:rsidRPr="00D3051C">
        <w:rPr>
          <w:lang w:eastAsia="ru-RU"/>
        </w:rPr>
        <w:t xml:space="preserve">2- </w:t>
      </w:r>
      <w:r>
        <w:rPr>
          <w:b/>
          <w:lang w:eastAsia="ru-RU"/>
        </w:rPr>
        <w:t>Y-0016-002</w:t>
      </w:r>
      <w:r w:rsidRPr="00D3051C">
        <w:rPr>
          <w:b/>
          <w:lang w:eastAsia="ru-RU"/>
        </w:rPr>
        <w:t>D</w:t>
      </w:r>
      <w:r w:rsidRPr="00D3051C">
        <w:rPr>
          <w:lang w:eastAsia="ru-RU"/>
        </w:rPr>
        <w:t xml:space="preserve"> module</w:t>
      </w:r>
      <w:r w:rsidRPr="00D3051C">
        <w:rPr>
          <w:noProof/>
          <w:lang w:eastAsia="ru-RU"/>
        </w:rPr>
        <w:t xml:space="preserve"> </w:t>
      </w:r>
    </w:p>
    <w:p w:rsidR="00302680" w:rsidRDefault="00302680" w:rsidP="00302680">
      <w:pPr>
        <w:autoSpaceDE w:val="0"/>
        <w:autoSpaceDN w:val="0"/>
        <w:adjustRightInd w:val="0"/>
        <w:rPr>
          <w:b/>
          <w:bCs/>
          <w:lang w:eastAsia="ru-RU"/>
        </w:rPr>
      </w:pPr>
    </w:p>
    <w:p w:rsidR="00302680" w:rsidRPr="00D3051C" w:rsidRDefault="00302680" w:rsidP="00302680">
      <w:pPr>
        <w:autoSpaceDE w:val="0"/>
        <w:autoSpaceDN w:val="0"/>
        <w:adjustRightInd w:val="0"/>
        <w:rPr>
          <w:b/>
          <w:bCs/>
          <w:lang w:eastAsia="ru-RU"/>
        </w:rPr>
      </w:pPr>
      <w:r w:rsidRPr="00D3051C">
        <w:rPr>
          <w:b/>
          <w:bCs/>
          <w:lang w:eastAsia="ru-RU"/>
        </w:rPr>
        <w:t>Experimental Work:</w:t>
      </w:r>
    </w:p>
    <w:p w:rsidR="00302680" w:rsidRPr="00D3051C" w:rsidRDefault="00302680" w:rsidP="00302680">
      <w:pPr>
        <w:autoSpaceDE w:val="0"/>
        <w:autoSpaceDN w:val="0"/>
        <w:adjustRightInd w:val="0"/>
        <w:rPr>
          <w:lang w:eastAsia="ru-RU"/>
        </w:rPr>
      </w:pPr>
      <w:r w:rsidRPr="00D3051C">
        <w:rPr>
          <w:lang w:eastAsia="ru-RU"/>
        </w:rPr>
        <w:t xml:space="preserve">1. Construct </w:t>
      </w:r>
      <w:r w:rsidR="00E95533">
        <w:rPr>
          <w:lang w:eastAsia="ru-RU"/>
        </w:rPr>
        <w:t>the circuit as given in Figure 6</w:t>
      </w:r>
      <w:r w:rsidRPr="00D3051C">
        <w:rPr>
          <w:lang w:eastAsia="ru-RU"/>
        </w:rPr>
        <w:t>.9 and apply the power.</w:t>
      </w:r>
    </w:p>
    <w:p w:rsidR="00302680" w:rsidRPr="00D3051C" w:rsidRDefault="00302680" w:rsidP="00302680">
      <w:pPr>
        <w:autoSpaceDE w:val="0"/>
        <w:autoSpaceDN w:val="0"/>
        <w:adjustRightInd w:val="0"/>
        <w:rPr>
          <w:lang w:eastAsia="ru-RU"/>
        </w:rPr>
      </w:pPr>
      <w:r w:rsidRPr="00D3051C">
        <w:rPr>
          <w:lang w:eastAsia="ru-RU"/>
        </w:rPr>
        <w:t>2. Using the switches A</w:t>
      </w:r>
      <w:r>
        <w:rPr>
          <w:lang w:eastAsia="ru-RU"/>
        </w:rPr>
        <w:t>,</w:t>
      </w:r>
      <w:r w:rsidRPr="00D3051C">
        <w:rPr>
          <w:lang w:eastAsia="ru-RU"/>
        </w:rPr>
        <w:t xml:space="preserve"> B, </w:t>
      </w:r>
      <w:r>
        <w:rPr>
          <w:lang w:eastAsia="ru-RU"/>
        </w:rPr>
        <w:t xml:space="preserve">C, D, E apply the input values of S, </w:t>
      </w:r>
      <w:r w:rsidRPr="00D3051C">
        <w:rPr>
          <w:lang w:eastAsia="ru-RU"/>
        </w:rPr>
        <w:t>R</w:t>
      </w:r>
      <w:r>
        <w:rPr>
          <w:lang w:eastAsia="ru-RU"/>
        </w:rPr>
        <w:t>, CLK, Preset, Clear</w:t>
      </w:r>
      <w:r w:rsidRPr="00D3051C">
        <w:rPr>
          <w:lang w:eastAsia="ru-RU"/>
        </w:rPr>
        <w:t xml:space="preserve"> as given in Table</w:t>
      </w:r>
      <w:r>
        <w:rPr>
          <w:lang w:eastAsia="ru-RU"/>
        </w:rPr>
        <w:t xml:space="preserve"> </w:t>
      </w:r>
      <w:r w:rsidR="00E95533">
        <w:rPr>
          <w:lang w:eastAsia="ru-RU"/>
        </w:rPr>
        <w:t>6</w:t>
      </w:r>
      <w:r w:rsidRPr="00D3051C">
        <w:rPr>
          <w:lang w:eastAsia="ru-RU"/>
        </w:rPr>
        <w:t>.9. Investigate the Q outputs by a LED display and take notes of them in the Table</w:t>
      </w:r>
      <w:r>
        <w:rPr>
          <w:lang w:eastAsia="ru-RU"/>
        </w:rPr>
        <w:t xml:space="preserve"> </w:t>
      </w:r>
      <w:r w:rsidR="00E95533">
        <w:rPr>
          <w:lang w:eastAsia="ru-RU"/>
        </w:rPr>
        <w:t>6</w:t>
      </w:r>
      <w:r w:rsidRPr="00D3051C">
        <w:rPr>
          <w:lang w:eastAsia="ru-RU"/>
        </w:rPr>
        <w:t>.9.</w:t>
      </w:r>
    </w:p>
    <w:p w:rsidR="00302680" w:rsidRPr="00D3051C" w:rsidRDefault="00302680" w:rsidP="00302680">
      <w:pPr>
        <w:autoSpaceDE w:val="0"/>
        <w:autoSpaceDN w:val="0"/>
        <w:adjustRightInd w:val="0"/>
        <w:rPr>
          <w:lang w:eastAsia="ru-RU"/>
        </w:rPr>
      </w:pPr>
      <w:r w:rsidRPr="00D3051C">
        <w:rPr>
          <w:lang w:eastAsia="ru-RU"/>
        </w:rPr>
        <w:t>3. When does the change in inputs S-R affect the output? Explain</w:t>
      </w:r>
    </w:p>
    <w:p w:rsidR="00302680" w:rsidRPr="00D3051C" w:rsidRDefault="00302680" w:rsidP="00302680">
      <w:pPr>
        <w:autoSpaceDE w:val="0"/>
        <w:autoSpaceDN w:val="0"/>
        <w:adjustRightInd w:val="0"/>
        <w:jc w:val="center"/>
        <w:rPr>
          <w:noProof/>
          <w:lang w:eastAsia="ru-RU"/>
        </w:rPr>
      </w:pPr>
      <w:r>
        <w:rPr>
          <w:noProof/>
          <w:lang w:eastAsia="en-US"/>
        </w:rPr>
        <w:lastRenderedPageBreak/>
        <w:drawing>
          <wp:inline distT="0" distB="0" distL="0" distR="0">
            <wp:extent cx="5723890" cy="2399030"/>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8"/>
                    <a:srcRect/>
                    <a:stretch>
                      <a:fillRect/>
                    </a:stretch>
                  </pic:blipFill>
                  <pic:spPr bwMode="auto">
                    <a:xfrm>
                      <a:off x="0" y="0"/>
                      <a:ext cx="5723890" cy="2399030"/>
                    </a:xfrm>
                    <a:prstGeom prst="rect">
                      <a:avLst/>
                    </a:prstGeom>
                    <a:noFill/>
                    <a:ln w="9525">
                      <a:noFill/>
                      <a:miter lim="800000"/>
                      <a:headEnd/>
                      <a:tailEnd/>
                    </a:ln>
                  </pic:spPr>
                </pic:pic>
              </a:graphicData>
            </a:graphic>
          </wp:inline>
        </w:drawing>
      </w:r>
    </w:p>
    <w:p w:rsidR="00302680" w:rsidRPr="00D3051C" w:rsidRDefault="00E95533" w:rsidP="00302680">
      <w:pPr>
        <w:autoSpaceDE w:val="0"/>
        <w:autoSpaceDN w:val="0"/>
        <w:adjustRightInd w:val="0"/>
        <w:ind w:left="720"/>
        <w:jc w:val="center"/>
        <w:rPr>
          <w:bCs/>
        </w:rPr>
      </w:pPr>
      <w:r>
        <w:t>Figure 6</w:t>
      </w:r>
      <w:r w:rsidR="00302680" w:rsidRPr="00D3051C">
        <w:t>.9</w:t>
      </w:r>
    </w:p>
    <w:p w:rsidR="00302680" w:rsidRPr="00D3051C" w:rsidRDefault="00302680" w:rsidP="00302680">
      <w:pPr>
        <w:autoSpaceDE w:val="0"/>
        <w:autoSpaceDN w:val="0"/>
        <w:adjustRightInd w:val="0"/>
        <w:rPr>
          <w:b/>
          <w:bCs/>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68"/>
        <w:gridCol w:w="968"/>
        <w:gridCol w:w="640"/>
        <w:gridCol w:w="768"/>
        <w:gridCol w:w="804"/>
        <w:gridCol w:w="775"/>
      </w:tblGrid>
      <w:tr w:rsidR="00302680" w:rsidRPr="00D3051C" w:rsidTr="00AE4A19">
        <w:trPr>
          <w:trHeight w:val="280"/>
          <w:jc w:val="center"/>
        </w:trPr>
        <w:tc>
          <w:tcPr>
            <w:tcW w:w="968" w:type="dxa"/>
            <w:vMerge w:val="restart"/>
          </w:tcPr>
          <w:p w:rsidR="00302680" w:rsidRPr="00D3051C" w:rsidRDefault="00302680" w:rsidP="00AE4A19">
            <w:pPr>
              <w:autoSpaceDE w:val="0"/>
              <w:autoSpaceDN w:val="0"/>
              <w:adjustRightInd w:val="0"/>
              <w:jc w:val="center"/>
              <w:rPr>
                <w:b/>
                <w:bCs/>
                <w:lang w:eastAsia="ru-RU"/>
              </w:rPr>
            </w:pPr>
            <w:r>
              <w:rPr>
                <w:b/>
                <w:bCs/>
                <w:lang w:eastAsia="ru-RU"/>
              </w:rPr>
              <w:t>Preset</w:t>
            </w:r>
          </w:p>
        </w:tc>
        <w:tc>
          <w:tcPr>
            <w:tcW w:w="968" w:type="dxa"/>
            <w:vMerge w:val="restart"/>
          </w:tcPr>
          <w:p w:rsidR="00302680" w:rsidRPr="00D3051C" w:rsidRDefault="00302680" w:rsidP="00AE4A19">
            <w:pPr>
              <w:autoSpaceDE w:val="0"/>
              <w:autoSpaceDN w:val="0"/>
              <w:adjustRightInd w:val="0"/>
              <w:jc w:val="center"/>
              <w:rPr>
                <w:b/>
                <w:bCs/>
                <w:lang w:eastAsia="ru-RU"/>
              </w:rPr>
            </w:pPr>
            <w:r>
              <w:rPr>
                <w:b/>
                <w:bCs/>
                <w:lang w:eastAsia="ru-RU"/>
              </w:rPr>
              <w:t>Clear</w:t>
            </w:r>
          </w:p>
        </w:tc>
        <w:tc>
          <w:tcPr>
            <w:tcW w:w="968" w:type="dxa"/>
            <w:vMerge w:val="restart"/>
            <w:shd w:val="clear" w:color="auto" w:fill="auto"/>
          </w:tcPr>
          <w:p w:rsidR="00302680" w:rsidRPr="00D3051C" w:rsidRDefault="00302680" w:rsidP="00AE4A19">
            <w:pPr>
              <w:autoSpaceDE w:val="0"/>
              <w:autoSpaceDN w:val="0"/>
              <w:adjustRightInd w:val="0"/>
              <w:jc w:val="center"/>
              <w:rPr>
                <w:b/>
                <w:bCs/>
                <w:lang w:eastAsia="ru-RU"/>
              </w:rPr>
            </w:pPr>
          </w:p>
          <w:p w:rsidR="00302680" w:rsidRPr="00D3051C" w:rsidRDefault="00302680" w:rsidP="00AE4A19">
            <w:pPr>
              <w:autoSpaceDE w:val="0"/>
              <w:autoSpaceDN w:val="0"/>
              <w:adjustRightInd w:val="0"/>
              <w:jc w:val="center"/>
              <w:rPr>
                <w:b/>
                <w:lang w:eastAsia="ru-RU"/>
              </w:rPr>
            </w:pPr>
            <w:r w:rsidRPr="00D3051C">
              <w:rPr>
                <w:b/>
                <w:bCs/>
                <w:lang w:eastAsia="ru-RU"/>
              </w:rPr>
              <w:t>CLC</w:t>
            </w:r>
          </w:p>
        </w:tc>
        <w:tc>
          <w:tcPr>
            <w:tcW w:w="1408"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INPUT</w:t>
            </w:r>
          </w:p>
        </w:tc>
        <w:tc>
          <w:tcPr>
            <w:tcW w:w="1579" w:type="dxa"/>
            <w:gridSpan w:val="2"/>
            <w:shd w:val="clear" w:color="auto" w:fill="auto"/>
          </w:tcPr>
          <w:p w:rsidR="00302680" w:rsidRPr="00D3051C" w:rsidRDefault="00302680" w:rsidP="00AE4A19">
            <w:pPr>
              <w:autoSpaceDE w:val="0"/>
              <w:autoSpaceDN w:val="0"/>
              <w:adjustRightInd w:val="0"/>
              <w:jc w:val="center"/>
              <w:rPr>
                <w:b/>
                <w:lang w:eastAsia="ru-RU"/>
              </w:rPr>
            </w:pPr>
            <w:r w:rsidRPr="00D3051C">
              <w:rPr>
                <w:b/>
                <w:bCs/>
                <w:lang w:eastAsia="ru-RU"/>
              </w:rPr>
              <w:t>OUTPUT</w:t>
            </w:r>
          </w:p>
        </w:tc>
      </w:tr>
      <w:tr w:rsidR="00302680" w:rsidRPr="00D3051C" w:rsidTr="00AE4A19">
        <w:trPr>
          <w:trHeight w:val="336"/>
          <w:jc w:val="center"/>
        </w:trPr>
        <w:tc>
          <w:tcPr>
            <w:tcW w:w="968" w:type="dxa"/>
            <w:vMerge/>
          </w:tcPr>
          <w:p w:rsidR="00302680" w:rsidRPr="00D3051C" w:rsidRDefault="00302680" w:rsidP="00AE4A19">
            <w:pPr>
              <w:autoSpaceDE w:val="0"/>
              <w:autoSpaceDN w:val="0"/>
              <w:adjustRightInd w:val="0"/>
              <w:jc w:val="center"/>
              <w:rPr>
                <w:b/>
                <w:lang w:eastAsia="ru-RU"/>
              </w:rPr>
            </w:pPr>
          </w:p>
        </w:tc>
        <w:tc>
          <w:tcPr>
            <w:tcW w:w="968" w:type="dxa"/>
            <w:vMerge/>
          </w:tcPr>
          <w:p w:rsidR="00302680" w:rsidRPr="00D3051C" w:rsidRDefault="00302680" w:rsidP="00AE4A19">
            <w:pPr>
              <w:autoSpaceDE w:val="0"/>
              <w:autoSpaceDN w:val="0"/>
              <w:adjustRightInd w:val="0"/>
              <w:jc w:val="center"/>
              <w:rPr>
                <w:b/>
                <w:lang w:eastAsia="ru-RU"/>
              </w:rPr>
            </w:pPr>
          </w:p>
        </w:tc>
        <w:tc>
          <w:tcPr>
            <w:tcW w:w="968" w:type="dxa"/>
            <w:vMerge/>
            <w:shd w:val="clear" w:color="auto" w:fill="auto"/>
          </w:tcPr>
          <w:p w:rsidR="00302680" w:rsidRPr="00D3051C" w:rsidRDefault="00302680" w:rsidP="00AE4A19">
            <w:pPr>
              <w:autoSpaceDE w:val="0"/>
              <w:autoSpaceDN w:val="0"/>
              <w:adjustRightInd w:val="0"/>
              <w:jc w:val="center"/>
              <w:rPr>
                <w:b/>
                <w:lang w:eastAsia="ru-RU"/>
              </w:rPr>
            </w:pPr>
          </w:p>
        </w:tc>
        <w:tc>
          <w:tcPr>
            <w:tcW w:w="640" w:type="dxa"/>
            <w:shd w:val="clear" w:color="auto" w:fill="auto"/>
          </w:tcPr>
          <w:p w:rsidR="00302680" w:rsidRPr="00D3051C" w:rsidRDefault="00302680" w:rsidP="00AE4A19">
            <w:pPr>
              <w:jc w:val="center"/>
              <w:rPr>
                <w:b/>
              </w:rPr>
            </w:pPr>
            <w:r>
              <w:rPr>
                <w:b/>
                <w:lang w:eastAsia="ru-RU"/>
              </w:rPr>
              <w:t>J</w:t>
            </w:r>
          </w:p>
        </w:tc>
        <w:tc>
          <w:tcPr>
            <w:tcW w:w="768" w:type="dxa"/>
            <w:shd w:val="clear" w:color="auto" w:fill="auto"/>
          </w:tcPr>
          <w:p w:rsidR="00302680" w:rsidRPr="00D3051C" w:rsidRDefault="00302680" w:rsidP="00AE4A19">
            <w:pPr>
              <w:jc w:val="center"/>
              <w:rPr>
                <w:b/>
              </w:rPr>
            </w:pPr>
            <w:r>
              <w:rPr>
                <w:b/>
                <w:lang w:eastAsia="ru-RU"/>
              </w:rPr>
              <w:t>K</w:t>
            </w:r>
          </w:p>
        </w:tc>
        <w:tc>
          <w:tcPr>
            <w:tcW w:w="804" w:type="dxa"/>
            <w:shd w:val="clear" w:color="auto" w:fill="auto"/>
          </w:tcPr>
          <w:p w:rsidR="00302680" w:rsidRPr="00D3051C" w:rsidRDefault="00302680" w:rsidP="00AE4A19">
            <w:pPr>
              <w:jc w:val="center"/>
              <w:rPr>
                <w:b/>
              </w:rPr>
            </w:pPr>
            <w:r w:rsidRPr="00D3051C">
              <w:rPr>
                <w:b/>
                <w:lang w:eastAsia="ru-RU"/>
              </w:rPr>
              <w:t>Q</w:t>
            </w:r>
          </w:p>
        </w:tc>
        <w:tc>
          <w:tcPr>
            <w:tcW w:w="775" w:type="dxa"/>
            <w:shd w:val="clear" w:color="auto" w:fill="auto"/>
          </w:tcPr>
          <w:p w:rsidR="00302680" w:rsidRPr="00D3051C" w:rsidRDefault="00302680" w:rsidP="00AE4A19">
            <w:pPr>
              <w:jc w:val="center"/>
              <w:rPr>
                <w:b/>
              </w:rPr>
            </w:pPr>
            <w:r w:rsidRPr="00D3051C">
              <w:rPr>
                <w:b/>
                <w:lang w:eastAsia="ru-RU"/>
              </w:rPr>
              <w:t>Q</w:t>
            </w:r>
            <w:r>
              <w:rPr>
                <w:b/>
                <w:lang w:eastAsia="ru-RU"/>
              </w:rPr>
              <w:t>’</w:t>
            </w:r>
          </w:p>
        </w:tc>
      </w:tr>
      <w:tr w:rsidR="00302680" w:rsidRPr="00D3051C" w:rsidTr="00AE4A19">
        <w:trPr>
          <w:trHeight w:val="170"/>
          <w:jc w:val="center"/>
        </w:trPr>
        <w:tc>
          <w:tcPr>
            <w:tcW w:w="968" w:type="dxa"/>
          </w:tcPr>
          <w:p w:rsidR="00302680" w:rsidRPr="009A57FB" w:rsidRDefault="00302680" w:rsidP="00AE4A19">
            <w:pPr>
              <w:autoSpaceDE w:val="0"/>
              <w:autoSpaceDN w:val="0"/>
              <w:adjustRightInd w:val="0"/>
              <w:jc w:val="center"/>
              <w:rPr>
                <w:lang w:eastAsia="ru-RU"/>
              </w:rPr>
            </w:pPr>
            <w:r w:rsidRPr="009A57FB">
              <w:rPr>
                <w:lang w:eastAsia="ru-RU"/>
              </w:rPr>
              <w:t>0</w:t>
            </w:r>
          </w:p>
        </w:tc>
        <w:tc>
          <w:tcPr>
            <w:tcW w:w="968" w:type="dxa"/>
          </w:tcPr>
          <w:p w:rsidR="00302680" w:rsidRPr="009A57FB" w:rsidRDefault="00302680" w:rsidP="00AE4A19">
            <w:pPr>
              <w:autoSpaceDE w:val="0"/>
              <w:autoSpaceDN w:val="0"/>
              <w:adjustRightInd w:val="0"/>
              <w:jc w:val="center"/>
              <w:rPr>
                <w:lang w:eastAsia="ru-RU"/>
              </w:rPr>
            </w:pPr>
            <w:r w:rsidRPr="009A57FB">
              <w:rPr>
                <w:lang w:eastAsia="ru-RU"/>
              </w:rPr>
              <w:t>0</w:t>
            </w:r>
          </w:p>
        </w:tc>
        <w:tc>
          <w:tcPr>
            <w:tcW w:w="968" w:type="dxa"/>
            <w:shd w:val="clear" w:color="auto" w:fill="auto"/>
          </w:tcPr>
          <w:p w:rsidR="00302680" w:rsidRPr="009A57FB" w:rsidRDefault="00302680" w:rsidP="00AE4A19">
            <w:pPr>
              <w:autoSpaceDE w:val="0"/>
              <w:autoSpaceDN w:val="0"/>
              <w:adjustRightInd w:val="0"/>
              <w:jc w:val="center"/>
              <w:rPr>
                <w:lang w:eastAsia="ru-RU"/>
              </w:rPr>
            </w:pPr>
            <w:r w:rsidRPr="009A57FB">
              <w:rPr>
                <w:lang w:eastAsia="ru-RU"/>
              </w:rPr>
              <w:t>X</w:t>
            </w:r>
          </w:p>
        </w:tc>
        <w:tc>
          <w:tcPr>
            <w:tcW w:w="640" w:type="dxa"/>
            <w:shd w:val="clear" w:color="auto" w:fill="auto"/>
          </w:tcPr>
          <w:p w:rsidR="00302680" w:rsidRPr="009A57FB" w:rsidRDefault="00302680" w:rsidP="00AE4A19">
            <w:pPr>
              <w:autoSpaceDE w:val="0"/>
              <w:autoSpaceDN w:val="0"/>
              <w:adjustRightInd w:val="0"/>
              <w:jc w:val="center"/>
              <w:rPr>
                <w:lang w:eastAsia="ru-RU"/>
              </w:rPr>
            </w:pPr>
            <w:r w:rsidRPr="009A57FB">
              <w:rPr>
                <w:lang w:eastAsia="ru-RU"/>
              </w:rPr>
              <w:t>X</w:t>
            </w:r>
          </w:p>
        </w:tc>
        <w:tc>
          <w:tcPr>
            <w:tcW w:w="768" w:type="dxa"/>
            <w:shd w:val="clear" w:color="auto" w:fill="auto"/>
          </w:tcPr>
          <w:p w:rsidR="00302680" w:rsidRPr="009A57FB" w:rsidRDefault="00302680" w:rsidP="00AE4A19">
            <w:pPr>
              <w:autoSpaceDE w:val="0"/>
              <w:autoSpaceDN w:val="0"/>
              <w:adjustRightInd w:val="0"/>
              <w:jc w:val="center"/>
              <w:rPr>
                <w:lang w:eastAsia="ru-RU"/>
              </w:rPr>
            </w:pPr>
            <w:r w:rsidRPr="009A57FB">
              <w:rPr>
                <w:lang w:eastAsia="ru-RU"/>
              </w:rPr>
              <w:t>X</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242"/>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0</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X</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X</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X</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143"/>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0</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X</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X</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X</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70"/>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98"/>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170"/>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70"/>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143"/>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215"/>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70"/>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70"/>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70"/>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70"/>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0</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r w:rsidR="00302680" w:rsidRPr="00D3051C" w:rsidTr="00AE4A19">
        <w:trPr>
          <w:trHeight w:val="107"/>
          <w:jc w:val="center"/>
        </w:trPr>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tcPr>
          <w:p w:rsidR="00302680" w:rsidRPr="009A57FB" w:rsidRDefault="00302680" w:rsidP="00AE4A19">
            <w:pPr>
              <w:autoSpaceDE w:val="0"/>
              <w:autoSpaceDN w:val="0"/>
              <w:adjustRightInd w:val="0"/>
              <w:jc w:val="center"/>
              <w:rPr>
                <w:lang w:eastAsia="ru-RU"/>
              </w:rPr>
            </w:pPr>
            <w:r>
              <w:rPr>
                <w:lang w:eastAsia="ru-RU"/>
              </w:rPr>
              <w:t>1</w:t>
            </w:r>
          </w:p>
        </w:tc>
        <w:tc>
          <w:tcPr>
            <w:tcW w:w="9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640"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768" w:type="dxa"/>
            <w:shd w:val="clear" w:color="auto" w:fill="auto"/>
          </w:tcPr>
          <w:p w:rsidR="00302680" w:rsidRPr="009A57FB" w:rsidRDefault="00302680" w:rsidP="00AE4A19">
            <w:pPr>
              <w:autoSpaceDE w:val="0"/>
              <w:autoSpaceDN w:val="0"/>
              <w:adjustRightInd w:val="0"/>
              <w:jc w:val="center"/>
              <w:rPr>
                <w:lang w:eastAsia="ru-RU"/>
              </w:rPr>
            </w:pPr>
            <w:r>
              <w:rPr>
                <w:lang w:eastAsia="ru-RU"/>
              </w:rPr>
              <w:t>1</w:t>
            </w:r>
          </w:p>
        </w:tc>
        <w:tc>
          <w:tcPr>
            <w:tcW w:w="804" w:type="dxa"/>
            <w:shd w:val="clear" w:color="auto" w:fill="auto"/>
          </w:tcPr>
          <w:p w:rsidR="00302680" w:rsidRPr="009A57FB" w:rsidRDefault="00302680" w:rsidP="00AE4A19">
            <w:pPr>
              <w:autoSpaceDE w:val="0"/>
              <w:autoSpaceDN w:val="0"/>
              <w:adjustRightInd w:val="0"/>
              <w:jc w:val="center"/>
              <w:rPr>
                <w:lang w:eastAsia="ru-RU"/>
              </w:rPr>
            </w:pPr>
          </w:p>
        </w:tc>
        <w:tc>
          <w:tcPr>
            <w:tcW w:w="775" w:type="dxa"/>
            <w:shd w:val="clear" w:color="auto" w:fill="auto"/>
          </w:tcPr>
          <w:p w:rsidR="00302680" w:rsidRPr="009A57FB" w:rsidRDefault="00302680" w:rsidP="00AE4A19">
            <w:pPr>
              <w:autoSpaceDE w:val="0"/>
              <w:autoSpaceDN w:val="0"/>
              <w:adjustRightInd w:val="0"/>
              <w:jc w:val="center"/>
              <w:rPr>
                <w:lang w:eastAsia="ru-RU"/>
              </w:rPr>
            </w:pPr>
          </w:p>
        </w:tc>
      </w:tr>
    </w:tbl>
    <w:p w:rsidR="00302680" w:rsidRPr="00D3051C" w:rsidRDefault="00302680" w:rsidP="00302680">
      <w:pPr>
        <w:autoSpaceDE w:val="0"/>
        <w:autoSpaceDN w:val="0"/>
        <w:adjustRightInd w:val="0"/>
        <w:jc w:val="center"/>
      </w:pPr>
      <w:r w:rsidRPr="00D3051C">
        <w:t>Table 9.9</w:t>
      </w:r>
    </w:p>
    <w:p w:rsidR="00302680" w:rsidRPr="00D3051C" w:rsidRDefault="00302680" w:rsidP="00302680">
      <w:pPr>
        <w:tabs>
          <w:tab w:val="left" w:pos="2970"/>
        </w:tabs>
      </w:pPr>
    </w:p>
    <w:p w:rsidR="00302680" w:rsidRPr="00D3051C" w:rsidRDefault="00E95533" w:rsidP="00302680">
      <w:pPr>
        <w:autoSpaceDE w:val="0"/>
        <w:autoSpaceDN w:val="0"/>
        <w:adjustRightInd w:val="0"/>
        <w:rPr>
          <w:b/>
          <w:bCs/>
          <w:lang w:eastAsia="ru-RU"/>
        </w:rPr>
      </w:pPr>
      <w:r>
        <w:rPr>
          <w:b/>
          <w:bCs/>
        </w:rPr>
        <w:t>EXPERIMENT 6</w:t>
      </w:r>
      <w:r w:rsidR="00302680" w:rsidRPr="00D3051C">
        <w:rPr>
          <w:b/>
          <w:bCs/>
        </w:rPr>
        <w:t xml:space="preserve">.9 </w:t>
      </w:r>
      <w:r w:rsidR="00302680">
        <w:rPr>
          <w:b/>
          <w:bCs/>
          <w:lang w:eastAsia="ru-RU"/>
        </w:rPr>
        <w:t>D</w:t>
      </w:r>
      <w:r w:rsidR="00302680" w:rsidRPr="00D3051C">
        <w:rPr>
          <w:b/>
          <w:bCs/>
          <w:lang w:eastAsia="ru-RU"/>
        </w:rPr>
        <w:t xml:space="preserve"> FLIP-FLOP WITH CLOCK</w:t>
      </w:r>
    </w:p>
    <w:p w:rsidR="00302680" w:rsidRPr="00D3051C" w:rsidRDefault="00302680" w:rsidP="00302680">
      <w:pPr>
        <w:autoSpaceDE w:val="0"/>
        <w:autoSpaceDN w:val="0"/>
        <w:adjustRightInd w:val="0"/>
        <w:rPr>
          <w:b/>
          <w:bCs/>
          <w:lang w:eastAsia="ru-RU"/>
        </w:rPr>
      </w:pPr>
      <w:proofErr w:type="spellStart"/>
      <w:r w:rsidRPr="00D3051C">
        <w:rPr>
          <w:b/>
          <w:bCs/>
          <w:lang w:eastAsia="ru-RU"/>
        </w:rPr>
        <w:t>Equipments</w:t>
      </w:r>
      <w:proofErr w:type="spellEnd"/>
      <w:r w:rsidRPr="00D3051C">
        <w:rPr>
          <w:b/>
          <w:bCs/>
          <w:lang w:eastAsia="ru-RU"/>
        </w:rPr>
        <w:t xml:space="preserve"> Used in the Experiment:</w:t>
      </w:r>
    </w:p>
    <w:p w:rsidR="00302680" w:rsidRPr="00D3051C" w:rsidRDefault="00302680" w:rsidP="00302680">
      <w:pPr>
        <w:autoSpaceDE w:val="0"/>
        <w:autoSpaceDN w:val="0"/>
        <w:adjustRightInd w:val="0"/>
        <w:rPr>
          <w:lang w:eastAsia="ru-RU"/>
        </w:rPr>
      </w:pPr>
      <w:r w:rsidRPr="00D3051C">
        <w:rPr>
          <w:lang w:eastAsia="ru-RU"/>
        </w:rPr>
        <w:t xml:space="preserve">1- </w:t>
      </w:r>
      <w:r w:rsidRPr="00D3051C">
        <w:rPr>
          <w:b/>
          <w:lang w:eastAsia="ru-RU"/>
        </w:rPr>
        <w:t>Y-0016</w:t>
      </w:r>
      <w:r w:rsidRPr="00D3051C">
        <w:rPr>
          <w:lang w:eastAsia="ru-RU"/>
        </w:rPr>
        <w:t xml:space="preserve"> main unit</w:t>
      </w:r>
    </w:p>
    <w:p w:rsidR="00302680" w:rsidRDefault="00302680" w:rsidP="00302680">
      <w:pPr>
        <w:autoSpaceDE w:val="0"/>
        <w:autoSpaceDN w:val="0"/>
        <w:adjustRightInd w:val="0"/>
        <w:rPr>
          <w:noProof/>
          <w:lang w:eastAsia="ru-RU"/>
        </w:rPr>
      </w:pPr>
      <w:r w:rsidRPr="00D3051C">
        <w:rPr>
          <w:lang w:eastAsia="ru-RU"/>
        </w:rPr>
        <w:t xml:space="preserve">2- </w:t>
      </w:r>
      <w:r>
        <w:rPr>
          <w:b/>
          <w:lang w:eastAsia="ru-RU"/>
        </w:rPr>
        <w:t>Bread Board</w:t>
      </w:r>
      <w:r w:rsidRPr="00D3051C">
        <w:rPr>
          <w:noProof/>
          <w:lang w:eastAsia="ru-RU"/>
        </w:rPr>
        <w:t xml:space="preserve"> </w:t>
      </w:r>
    </w:p>
    <w:p w:rsidR="00302680" w:rsidRDefault="00302680" w:rsidP="00302680">
      <w:pPr>
        <w:autoSpaceDE w:val="0"/>
        <w:autoSpaceDN w:val="0"/>
        <w:adjustRightInd w:val="0"/>
        <w:rPr>
          <w:b/>
          <w:bCs/>
          <w:lang w:eastAsia="ru-RU"/>
        </w:rPr>
      </w:pPr>
    </w:p>
    <w:p w:rsidR="00302680" w:rsidRPr="00D3051C" w:rsidRDefault="00302680" w:rsidP="00302680">
      <w:pPr>
        <w:autoSpaceDE w:val="0"/>
        <w:autoSpaceDN w:val="0"/>
        <w:adjustRightInd w:val="0"/>
        <w:rPr>
          <w:b/>
          <w:bCs/>
          <w:lang w:eastAsia="ru-RU"/>
        </w:rPr>
      </w:pPr>
      <w:r w:rsidRPr="00D3051C">
        <w:rPr>
          <w:b/>
          <w:bCs/>
          <w:lang w:eastAsia="ru-RU"/>
        </w:rPr>
        <w:t>Experimental Work:</w:t>
      </w:r>
    </w:p>
    <w:p w:rsidR="00302680" w:rsidRDefault="00302680" w:rsidP="00302680">
      <w:pPr>
        <w:jc w:val="both"/>
      </w:pPr>
      <w:r>
        <w:t xml:space="preserve">Realize the following circuit </w:t>
      </w:r>
      <w:r w:rsidR="00E95533">
        <w:t>shown in figure 6</w:t>
      </w:r>
      <w:r>
        <w:t>.10 on a breadboard. Connecting D, CLK, CD, and SD inputs to either GND or VCC based on the table</w:t>
      </w:r>
      <w:r w:rsidR="00E95533">
        <w:t xml:space="preserve"> 6</w:t>
      </w:r>
      <w:r>
        <w:t>.10, fill in the blanks. Don’t forget to connect 7</w:t>
      </w:r>
      <w:r w:rsidRPr="00907EE4">
        <w:rPr>
          <w:vertAlign w:val="superscript"/>
        </w:rPr>
        <w:t>th</w:t>
      </w:r>
      <w:r>
        <w:t xml:space="preserve"> pin of 7474 chip to GND and 14</w:t>
      </w:r>
      <w:r w:rsidRPr="00907EE4">
        <w:rPr>
          <w:vertAlign w:val="superscript"/>
        </w:rPr>
        <w:t>th</w:t>
      </w:r>
      <w:r>
        <w:t xml:space="preserve"> pin to VCC. Write ON or OFF for LEDs</w:t>
      </w:r>
      <w:r w:rsidR="00E95533">
        <w:t xml:space="preserve"> in Table 6</w:t>
      </w:r>
      <w:r>
        <w:t>.10.</w:t>
      </w:r>
    </w:p>
    <w:p w:rsidR="00302680" w:rsidRDefault="00302680" w:rsidP="00302680">
      <w:pPr>
        <w:jc w:val="center"/>
      </w:pPr>
      <w:r>
        <w:rPr>
          <w:noProof/>
          <w:lang w:eastAsia="en-US"/>
        </w:rPr>
        <w:drawing>
          <wp:inline distT="0" distB="0" distL="0" distR="0">
            <wp:extent cx="4584065" cy="1626870"/>
            <wp:effectExtent l="19050" t="0" r="698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9"/>
                    <a:srcRect/>
                    <a:stretch>
                      <a:fillRect/>
                    </a:stretch>
                  </pic:blipFill>
                  <pic:spPr bwMode="auto">
                    <a:xfrm>
                      <a:off x="0" y="0"/>
                      <a:ext cx="4584065" cy="1626870"/>
                    </a:xfrm>
                    <a:prstGeom prst="rect">
                      <a:avLst/>
                    </a:prstGeom>
                    <a:solidFill>
                      <a:srgbClr val="FFFFFF"/>
                    </a:solidFill>
                    <a:ln w="9525">
                      <a:noFill/>
                      <a:miter lim="800000"/>
                      <a:headEnd/>
                      <a:tailEnd/>
                    </a:ln>
                  </pic:spPr>
                </pic:pic>
              </a:graphicData>
            </a:graphic>
          </wp:inline>
        </w:drawing>
      </w:r>
    </w:p>
    <w:p w:rsidR="00302680" w:rsidRDefault="00E95533" w:rsidP="00302680">
      <w:pPr>
        <w:jc w:val="center"/>
      </w:pPr>
      <w:r>
        <w:t>Figure 6</w:t>
      </w:r>
      <w:r w:rsidR="00302680">
        <w:t>.10</w:t>
      </w:r>
    </w:p>
    <w:p w:rsidR="00302680" w:rsidRDefault="00302680" w:rsidP="00302680">
      <w:pPr>
        <w:jc w:val="center"/>
      </w:pPr>
    </w:p>
    <w:tbl>
      <w:tblPr>
        <w:tblW w:w="9406" w:type="dxa"/>
        <w:jc w:val="center"/>
        <w:tblLayout w:type="fixed"/>
        <w:tblLook w:val="0000" w:firstRow="0" w:lastRow="0" w:firstColumn="0" w:lastColumn="0" w:noHBand="0" w:noVBand="0"/>
      </w:tblPr>
      <w:tblGrid>
        <w:gridCol w:w="776"/>
        <w:gridCol w:w="792"/>
        <w:gridCol w:w="864"/>
        <w:gridCol w:w="809"/>
        <w:gridCol w:w="797"/>
        <w:gridCol w:w="893"/>
        <w:gridCol w:w="893"/>
        <w:gridCol w:w="893"/>
        <w:gridCol w:w="893"/>
        <w:gridCol w:w="893"/>
        <w:gridCol w:w="903"/>
      </w:tblGrid>
      <w:tr w:rsidR="00302680" w:rsidTr="00AE4A19">
        <w:trPr>
          <w:cantSplit/>
          <w:jc w:val="center"/>
        </w:trPr>
        <w:tc>
          <w:tcPr>
            <w:tcW w:w="4038" w:type="dxa"/>
            <w:gridSpan w:val="5"/>
            <w:tcBorders>
              <w:bottom w:val="single" w:sz="4" w:space="0" w:color="000000"/>
            </w:tcBorders>
          </w:tcPr>
          <w:p w:rsidR="00302680" w:rsidRDefault="00302680" w:rsidP="00AE4A19">
            <w:pPr>
              <w:snapToGrid w:val="0"/>
              <w:jc w:val="center"/>
              <w:rPr>
                <w:b/>
                <w:bCs/>
              </w:rPr>
            </w:pPr>
          </w:p>
        </w:tc>
        <w:tc>
          <w:tcPr>
            <w:tcW w:w="3572" w:type="dxa"/>
            <w:gridSpan w:val="4"/>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INPUTS</w:t>
            </w:r>
          </w:p>
        </w:tc>
        <w:tc>
          <w:tcPr>
            <w:tcW w:w="1796" w:type="dxa"/>
            <w:gridSpan w:val="2"/>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rPr>
                <w:b/>
                <w:bCs/>
              </w:rPr>
            </w:pPr>
            <w:r>
              <w:rPr>
                <w:b/>
                <w:bCs/>
              </w:rPr>
              <w:t>OUTPUTS</w:t>
            </w: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D</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CLK</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CD</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SD</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LED1</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LED2</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LED3</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LED4</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LED5</w:t>
            </w: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rPr>
                <w:b/>
                <w:bCs/>
              </w:rPr>
            </w:pPr>
            <w:r>
              <w:rPr>
                <w:b/>
                <w:bCs/>
              </w:rPr>
              <w:t>LED6</w:t>
            </w: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2</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3</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4</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5</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6</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7</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8</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9</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10</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11</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12</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13</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14</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15</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16</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17</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18</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19</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20</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21</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22</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23 *</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24</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r w:rsidR="00302680" w:rsidTr="00AE4A19">
        <w:trPr>
          <w:jc w:val="center"/>
        </w:trPr>
        <w:tc>
          <w:tcPr>
            <w:tcW w:w="776"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25</w:t>
            </w:r>
          </w:p>
        </w:tc>
        <w:tc>
          <w:tcPr>
            <w:tcW w:w="792"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64" w:type="dxa"/>
            <w:tcBorders>
              <w:top w:val="single" w:sz="4" w:space="0" w:color="000000"/>
              <w:left w:val="single" w:sz="4" w:space="0" w:color="000000"/>
              <w:bottom w:val="single" w:sz="4" w:space="0" w:color="000000"/>
            </w:tcBorders>
          </w:tcPr>
          <w:p w:rsidR="00302680" w:rsidRDefault="00302680" w:rsidP="00AE4A19">
            <w:pPr>
              <w:snapToGrid w:val="0"/>
              <w:jc w:val="center"/>
            </w:pPr>
            <w:r>
              <w:t>0V</w:t>
            </w:r>
          </w:p>
        </w:tc>
        <w:tc>
          <w:tcPr>
            <w:tcW w:w="809"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797" w:type="dxa"/>
            <w:tcBorders>
              <w:top w:val="single" w:sz="4" w:space="0" w:color="000000"/>
              <w:left w:val="single" w:sz="4" w:space="0" w:color="000000"/>
              <w:bottom w:val="single" w:sz="4" w:space="0" w:color="000000"/>
            </w:tcBorders>
          </w:tcPr>
          <w:p w:rsidR="00302680" w:rsidRDefault="00302680" w:rsidP="00AE4A19">
            <w:pPr>
              <w:snapToGrid w:val="0"/>
              <w:jc w:val="center"/>
            </w:pPr>
            <w:r>
              <w:t>5V</w:t>
            </w: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893" w:type="dxa"/>
            <w:tcBorders>
              <w:top w:val="single" w:sz="4" w:space="0" w:color="000000"/>
              <w:left w:val="single" w:sz="4" w:space="0" w:color="000000"/>
              <w:bottom w:val="single" w:sz="4" w:space="0" w:color="000000"/>
            </w:tcBorders>
          </w:tcPr>
          <w:p w:rsidR="00302680" w:rsidRDefault="00302680" w:rsidP="00AE4A19">
            <w:pPr>
              <w:snapToGrid w:val="0"/>
              <w:jc w:val="center"/>
            </w:pPr>
          </w:p>
        </w:tc>
        <w:tc>
          <w:tcPr>
            <w:tcW w:w="903" w:type="dxa"/>
            <w:tcBorders>
              <w:top w:val="single" w:sz="4" w:space="0" w:color="000000"/>
              <w:left w:val="single" w:sz="4" w:space="0" w:color="000000"/>
              <w:bottom w:val="single" w:sz="4" w:space="0" w:color="000000"/>
              <w:right w:val="single" w:sz="4" w:space="0" w:color="000000"/>
            </w:tcBorders>
          </w:tcPr>
          <w:p w:rsidR="00302680" w:rsidRDefault="00302680" w:rsidP="00AE4A19">
            <w:pPr>
              <w:snapToGrid w:val="0"/>
              <w:jc w:val="center"/>
            </w:pPr>
          </w:p>
        </w:tc>
      </w:tr>
    </w:tbl>
    <w:p w:rsidR="00302680" w:rsidRDefault="00E95533" w:rsidP="00302680">
      <w:pPr>
        <w:pStyle w:val="BodyText"/>
        <w:spacing w:before="120"/>
        <w:jc w:val="center"/>
        <w:rPr>
          <w:sz w:val="24"/>
        </w:rPr>
      </w:pPr>
      <w:r>
        <w:rPr>
          <w:sz w:val="24"/>
        </w:rPr>
        <w:t>Table 6</w:t>
      </w:r>
      <w:r w:rsidR="00302680">
        <w:rPr>
          <w:sz w:val="24"/>
        </w:rPr>
        <w:t>.10</w:t>
      </w:r>
    </w:p>
    <w:p w:rsidR="00302680" w:rsidRDefault="00302680" w:rsidP="00302680">
      <w:pPr>
        <w:pStyle w:val="BodyText"/>
        <w:spacing w:before="120"/>
        <w:rPr>
          <w:sz w:val="24"/>
        </w:rPr>
      </w:pPr>
      <w:r>
        <w:rPr>
          <w:sz w:val="24"/>
        </w:rPr>
        <w:t>* be careful at that stage!</w:t>
      </w:r>
    </w:p>
    <w:p w:rsidR="00302680" w:rsidRDefault="00302680" w:rsidP="00302680">
      <w:pPr>
        <w:spacing w:before="120"/>
      </w:pPr>
      <w:r>
        <w:t>Based on the above truth table, it is a ………. type flip flop, with ……… is the input, …….. is the clock input, ……….. is the output, and ……… is the inverting output. SD is ………………………… and CD is …………………………</w:t>
      </w:r>
    </w:p>
    <w:p w:rsidR="00302680" w:rsidRPr="0076635D" w:rsidRDefault="00302680" w:rsidP="00302680">
      <w:pPr>
        <w:jc w:val="center"/>
        <w:rPr>
          <w:b/>
        </w:rPr>
      </w:pPr>
      <w:r>
        <w:rPr>
          <w:sz w:val="20"/>
        </w:rPr>
        <w:br w:type="page"/>
      </w:r>
      <w:r w:rsidRPr="0076635D">
        <w:rPr>
          <w:b/>
        </w:rPr>
        <w:lastRenderedPageBreak/>
        <w:t>TEST QUESTIONS</w:t>
      </w:r>
    </w:p>
    <w:p w:rsidR="00302680" w:rsidRPr="00CD449D" w:rsidRDefault="00302680" w:rsidP="00302680"/>
    <w:p w:rsidR="00302680" w:rsidRPr="00C56811" w:rsidRDefault="00302680" w:rsidP="00302680">
      <w:pPr>
        <w:rPr>
          <w:sz w:val="20"/>
          <w:szCs w:val="20"/>
        </w:rPr>
      </w:pPr>
      <w:r w:rsidRPr="00C56811">
        <w:rPr>
          <w:sz w:val="20"/>
          <w:szCs w:val="20"/>
        </w:rPr>
        <w:t>1. ________ flip-flop gives us uncertainty if set and reset inputs have value 1 at the same time.</w:t>
      </w:r>
    </w:p>
    <w:p w:rsidR="00302680" w:rsidRPr="00C56811" w:rsidRDefault="00302680" w:rsidP="00302680">
      <w:pPr>
        <w:pStyle w:val="Heading2"/>
        <w:spacing w:before="0"/>
        <w:rPr>
          <w:rFonts w:ascii="Times New Roman" w:hAnsi="Times New Roman"/>
          <w:color w:val="auto"/>
          <w:sz w:val="20"/>
          <w:szCs w:val="20"/>
        </w:rPr>
      </w:pPr>
      <w:r w:rsidRPr="00C56811">
        <w:rPr>
          <w:rFonts w:ascii="Times New Roman" w:hAnsi="Times New Roman"/>
          <w:color w:val="auto"/>
          <w:sz w:val="20"/>
          <w:szCs w:val="20"/>
        </w:rPr>
        <w:t>A. RS and clocked RS</w:t>
      </w:r>
      <w:r w:rsidRPr="00C56811">
        <w:rPr>
          <w:rFonts w:ascii="Times New Roman" w:hAnsi="Times New Roman"/>
          <w:color w:val="auto"/>
          <w:sz w:val="20"/>
          <w:szCs w:val="20"/>
        </w:rPr>
        <w:tab/>
      </w:r>
      <w:r w:rsidRPr="00C56811">
        <w:rPr>
          <w:rFonts w:ascii="Times New Roman" w:hAnsi="Times New Roman"/>
          <w:color w:val="auto"/>
          <w:sz w:val="20"/>
          <w:szCs w:val="20"/>
        </w:rPr>
        <w:tab/>
        <w:t>B.RS or clocked RS</w:t>
      </w:r>
      <w:r w:rsidRPr="00C56811">
        <w:rPr>
          <w:rFonts w:ascii="Times New Roman" w:hAnsi="Times New Roman"/>
          <w:color w:val="auto"/>
          <w:sz w:val="20"/>
          <w:szCs w:val="20"/>
        </w:rPr>
        <w:tab/>
      </w:r>
      <w:r w:rsidRPr="00C56811">
        <w:rPr>
          <w:rFonts w:ascii="Times New Roman" w:hAnsi="Times New Roman"/>
          <w:color w:val="auto"/>
          <w:sz w:val="20"/>
          <w:szCs w:val="20"/>
        </w:rPr>
        <w:tab/>
        <w:t>C. D</w:t>
      </w:r>
      <w:r w:rsidRPr="00C56811">
        <w:rPr>
          <w:rFonts w:ascii="Times New Roman" w:hAnsi="Times New Roman"/>
          <w:color w:val="auto"/>
          <w:sz w:val="20"/>
          <w:szCs w:val="20"/>
        </w:rPr>
        <w:tab/>
      </w:r>
      <w:r w:rsidRPr="00C56811">
        <w:rPr>
          <w:rFonts w:ascii="Times New Roman" w:hAnsi="Times New Roman"/>
          <w:color w:val="auto"/>
          <w:sz w:val="20"/>
          <w:szCs w:val="20"/>
        </w:rPr>
        <w:tab/>
      </w:r>
      <w:proofErr w:type="spellStart"/>
      <w:r w:rsidRPr="00C56811">
        <w:rPr>
          <w:rFonts w:ascii="Times New Roman" w:hAnsi="Times New Roman"/>
          <w:color w:val="auto"/>
          <w:sz w:val="20"/>
          <w:szCs w:val="20"/>
        </w:rPr>
        <w:t>D</w:t>
      </w:r>
      <w:proofErr w:type="spellEnd"/>
      <w:r w:rsidRPr="00C56811">
        <w:rPr>
          <w:rFonts w:ascii="Times New Roman" w:hAnsi="Times New Roman"/>
          <w:color w:val="auto"/>
          <w:sz w:val="20"/>
          <w:szCs w:val="20"/>
        </w:rPr>
        <w:t>. JK</w:t>
      </w:r>
      <w:r w:rsidRPr="00C56811">
        <w:rPr>
          <w:rFonts w:ascii="Times New Roman" w:hAnsi="Times New Roman"/>
          <w:color w:val="auto"/>
          <w:sz w:val="20"/>
          <w:szCs w:val="20"/>
        </w:rPr>
        <w:tab/>
      </w:r>
      <w:r w:rsidRPr="00C56811">
        <w:rPr>
          <w:rFonts w:ascii="Times New Roman" w:hAnsi="Times New Roman"/>
          <w:color w:val="auto"/>
          <w:sz w:val="20"/>
          <w:szCs w:val="20"/>
        </w:rPr>
        <w:tab/>
        <w:t xml:space="preserve">E. T </w:t>
      </w:r>
    </w:p>
    <w:p w:rsidR="00302680" w:rsidRPr="00C56811" w:rsidRDefault="00302680" w:rsidP="00302680">
      <w:pPr>
        <w:pStyle w:val="Title"/>
        <w:jc w:val="left"/>
        <w:rPr>
          <w:sz w:val="20"/>
        </w:rPr>
      </w:pPr>
    </w:p>
    <w:p w:rsidR="00302680" w:rsidRPr="00C56811" w:rsidRDefault="00302680" w:rsidP="00302680">
      <w:pPr>
        <w:pStyle w:val="BodyText"/>
        <w:rPr>
          <w:sz w:val="20"/>
        </w:rPr>
      </w:pPr>
      <w:r w:rsidRPr="00C56811">
        <w:rPr>
          <w:sz w:val="20"/>
        </w:rPr>
        <w:t>2. This is characteristic table of _____ flip-flop.</w:t>
      </w:r>
    </w:p>
    <w:tbl>
      <w:tblPr>
        <w:tblW w:w="0" w:type="auto"/>
        <w:tblInd w:w="108" w:type="dxa"/>
        <w:tblLayout w:type="fixed"/>
        <w:tblLook w:val="0000" w:firstRow="0" w:lastRow="0" w:firstColumn="0" w:lastColumn="0" w:noHBand="0" w:noVBand="0"/>
      </w:tblPr>
      <w:tblGrid>
        <w:gridCol w:w="851"/>
        <w:gridCol w:w="1110"/>
      </w:tblGrid>
      <w:tr w:rsidR="00302680" w:rsidRPr="00C56811" w:rsidTr="00AE4A19">
        <w:tc>
          <w:tcPr>
            <w:tcW w:w="85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p>
        </w:tc>
        <w:tc>
          <w:tcPr>
            <w:tcW w:w="1110" w:type="dxa"/>
            <w:tcBorders>
              <w:top w:val="single" w:sz="4" w:space="0" w:color="000000"/>
              <w:left w:val="single" w:sz="4" w:space="0" w:color="000000"/>
              <w:bottom w:val="single" w:sz="4" w:space="0" w:color="000000"/>
              <w:right w:val="single" w:sz="4" w:space="0" w:color="000000"/>
            </w:tcBorders>
          </w:tcPr>
          <w:p w:rsidR="00302680" w:rsidRPr="00C56811" w:rsidRDefault="00DE722B" w:rsidP="00AE4A19">
            <w:pPr>
              <w:pStyle w:val="BodyText"/>
              <w:snapToGrid w:val="0"/>
              <w:jc w:val="center"/>
              <w:rPr>
                <w:sz w:val="20"/>
              </w:rPr>
            </w:pPr>
            <w:r>
              <w:rPr>
                <w:sz w:val="20"/>
              </w:rPr>
              <w:pict>
                <v:group id="_x0000_s1074" style="position:absolute;left:0;text-align:left;margin-left:189.65pt;margin-top:3.3pt;width:4in;height:170.7pt;z-index:251674624;mso-wrap-distance-left:0;mso-wrap-distance-right:0;mso-position-horizontal-relative:text;mso-position-vertical-relative:text" coordorigin="46,202" coordsize="7500,4202">
                  <o:lock v:ext="edit" text="t"/>
                  <v:rect id="_x0000_s1075" style="position:absolute;left:46;top:203;width:7500;height:4201;mso-wrap-style:none;v-text-anchor:middle" filled="f" stroked="f">
                    <v:stroke joinstyle="round"/>
                  </v:rect>
                  <v:group id="_x0000_s1076" style="position:absolute;left:46;top:202;width:7500;height:4202;mso-wrap-distance-left:0;mso-wrap-distance-right:0" coordorigin="46,202" coordsize="7500,4202">
                    <o:lock v:ext="edit" text="t"/>
                    <v:rect id="_x0000_s1077" style="position:absolute;left:46;top:203;width:7484;height:4185;mso-wrap-style:none;v-text-anchor:middle" fillcolor="#ffffe8" stroked="f">
                      <v:fill color2="#000017"/>
                      <v:stroke joinstyle="round"/>
                    </v:rect>
                    <v:line id="_x0000_s1078" style="position:absolute;flip:y" from="46,202" to="46,4402" stroked="f"/>
                    <v:line id="_x0000_s1079" style="position:absolute;flip:y" from="196,202" to="196,4402" stroked="f"/>
                    <v:line id="_x0000_s1080" style="position:absolute;flip:y" from="346,202" to="346,4402" stroked="f"/>
                    <v:line id="_x0000_s1081" style="position:absolute;flip:y" from="496,202" to="496,4402" stroked="f"/>
                    <v:line id="_x0000_s1082" style="position:absolute;flip:y" from="646,202" to="646,4402" stroked="f"/>
                    <v:line id="_x0000_s1083" style="position:absolute;flip:y" from="796,202" to="796,4402" stroked="f"/>
                    <v:line id="_x0000_s1084" style="position:absolute;flip:y" from="946,202" to="946,4402" stroked="f"/>
                    <v:line id="_x0000_s1085" style="position:absolute;flip:y" from="1096,202" to="1096,4402" stroked="f"/>
                    <v:line id="_x0000_s1086" style="position:absolute;flip:y" from="1246,202" to="1246,4402" stroked="f"/>
                    <v:line id="_x0000_s1087" style="position:absolute;flip:y" from="1396,202" to="1396,4402" stroked="f"/>
                    <v:line id="_x0000_s1088" style="position:absolute;flip:y" from="1546,202" to="1546,4402" stroked="f"/>
                    <v:line id="_x0000_s1089" style="position:absolute;flip:y" from="1696,202" to="1696,4402" stroked="f"/>
                    <v:line id="_x0000_s1090" style="position:absolute;flip:y" from="1846,202" to="1846,4402" stroked="f"/>
                    <v:line id="_x0000_s1091" style="position:absolute;flip:y" from="1996,202" to="1996,4402" stroked="f"/>
                    <v:line id="_x0000_s1092" style="position:absolute;flip:y" from="2146,202" to="2146,4402" stroked="f"/>
                    <v:line id="_x0000_s1093" style="position:absolute;flip:y" from="2296,202" to="2296,4402" stroked="f"/>
                    <v:line id="_x0000_s1094" style="position:absolute;flip:y" from="2446,202" to="2446,4402" stroked="f"/>
                    <v:line id="_x0000_s1095" style="position:absolute;flip:y" from="2596,202" to="2596,4402" stroked="f"/>
                    <v:line id="_x0000_s1096" style="position:absolute;flip:y" from="2746,202" to="2746,4402" stroked="f"/>
                    <v:line id="_x0000_s1097" style="position:absolute;flip:y" from="2896,202" to="2896,4402" stroked="f"/>
                    <v:line id="_x0000_s1098" style="position:absolute;flip:y" from="3046,202" to="3046,4402" stroked="f"/>
                    <v:line id="_x0000_s1099" style="position:absolute;flip:y" from="3196,202" to="3196,4402" stroked="f"/>
                    <v:line id="_x0000_s1100" style="position:absolute;flip:y" from="3346,202" to="3346,4402" stroked="f"/>
                    <v:line id="_x0000_s1101" style="position:absolute;flip:y" from="3496,202" to="3496,4402" stroked="f"/>
                    <v:line id="_x0000_s1102" style="position:absolute;flip:y" from="3646,202" to="3646,4402" stroked="f"/>
                    <v:line id="_x0000_s1103" style="position:absolute;flip:y" from="3796,202" to="3796,4402" stroked="f"/>
                    <v:line id="_x0000_s1104" style="position:absolute;flip:y" from="3946,202" to="3946,4402" stroked="f"/>
                    <v:line id="_x0000_s1105" style="position:absolute;flip:y" from="4096,202" to="4096,4402" stroked="f"/>
                    <v:line id="_x0000_s1106" style="position:absolute;flip:y" from="4246,202" to="4246,4402" stroked="f"/>
                    <v:line id="_x0000_s1107" style="position:absolute;flip:y" from="4396,202" to="4396,4402" stroked="f"/>
                    <v:line id="_x0000_s1108" style="position:absolute;flip:y" from="4546,202" to="4546,4402" stroked="f"/>
                    <v:line id="_x0000_s1109" style="position:absolute;flip:y" from="4696,202" to="4696,4402" stroked="f"/>
                    <v:line id="_x0000_s1110" style="position:absolute;flip:y" from="4846,202" to="4846,4402" stroked="f"/>
                    <v:line id="_x0000_s1111" style="position:absolute;flip:y" from="4996,202" to="4996,4402" stroked="f"/>
                    <v:line id="_x0000_s1112" style="position:absolute;flip:y" from="5146,202" to="5146,4402" stroked="f"/>
                    <v:line id="_x0000_s1113" style="position:absolute;flip:y" from="5296,202" to="5296,4402" stroked="f"/>
                    <v:line id="_x0000_s1114" style="position:absolute;flip:y" from="5446,202" to="5446,4402" stroked="f"/>
                    <v:line id="_x0000_s1115" style="position:absolute;flip:y" from="5596,202" to="5596,4402" stroked="f"/>
                    <v:line id="_x0000_s1116" style="position:absolute;flip:y" from="5746,202" to="5746,4402" stroked="f"/>
                    <v:line id="_x0000_s1117" style="position:absolute;flip:y" from="5896,202" to="5896,4402" stroked="f"/>
                    <v:line id="_x0000_s1118" style="position:absolute;flip:y" from="6046,202" to="6046,4402" stroked="f"/>
                    <v:line id="_x0000_s1119" style="position:absolute;flip:y" from="6196,202" to="6196,4402" stroked="f"/>
                    <v:line id="_x0000_s1120" style="position:absolute;flip:y" from="6346,202" to="6346,4402" stroked="f"/>
                    <v:line id="_x0000_s1121" style="position:absolute;flip:y" from="6496,202" to="6496,4402" stroked="f"/>
                    <v:line id="_x0000_s1122" style="position:absolute;flip:y" from="6646,202" to="6646,4402" stroked="f"/>
                    <v:line id="_x0000_s1123" style="position:absolute;flip:y" from="6796,202" to="6796,4402" stroked="f"/>
                    <v:line id="_x0000_s1124" style="position:absolute;flip:y" from="6946,202" to="6946,4402" stroked="f"/>
                    <v:line id="_x0000_s1125" style="position:absolute;flip:y" from="7096,202" to="7096,4402" stroked="f"/>
                    <v:line id="_x0000_s1126" style="position:absolute;flip:y" from="7246,202" to="7246,4402" stroked="f"/>
                    <v:line id="_x0000_s1127" style="position:absolute;flip:y" from="7396,202" to="7396,4402" stroked="f"/>
                    <v:line id="_x0000_s1128" style="position:absolute;flip:y" from="7546,202" to="7546,4402" stroked="f"/>
                    <v:line id="_x0000_s1129" style="position:absolute" from="46,4404" to="7545,4404" stroked="f"/>
                    <v:line id="_x0000_s1130" style="position:absolute" from="46,4254" to="7545,4254" stroked="f"/>
                    <v:line id="_x0000_s1131" style="position:absolute" from="46,4104" to="7545,4104" stroked="f"/>
                    <v:line id="_x0000_s1132" style="position:absolute" from="46,3954" to="7545,3954" stroked="f"/>
                    <v:line id="_x0000_s1133" style="position:absolute" from="46,3804" to="7545,3804" stroked="f"/>
                    <v:line id="_x0000_s1134" style="position:absolute" from="46,3654" to="7545,3654" stroked="f"/>
                    <v:line id="_x0000_s1135" style="position:absolute" from="46,3504" to="7545,3504" stroked="f"/>
                    <v:line id="_x0000_s1136" style="position:absolute" from="46,3354" to="7545,3354" stroked="f"/>
                    <v:line id="_x0000_s1137" style="position:absolute" from="46,3204" to="7545,3204" stroked="f"/>
                    <v:line id="_x0000_s1138" style="position:absolute" from="46,3054" to="7545,3054" stroked="f"/>
                    <v:line id="_x0000_s1139" style="position:absolute" from="46,2904" to="7545,2904" stroked="f"/>
                    <v:line id="_x0000_s1140" style="position:absolute" from="46,2753" to="7545,2753" stroked="f"/>
                    <v:line id="_x0000_s1141" style="position:absolute" from="46,2603" to="7545,2603" stroked="f"/>
                    <v:line id="_x0000_s1142" style="position:absolute" from="46,2453" to="7545,2453" stroked="f"/>
                    <v:line id="_x0000_s1143" style="position:absolute" from="46,2303" to="7545,2303" stroked="f"/>
                    <v:line id="_x0000_s1144" style="position:absolute" from="46,2153" to="7545,2153" stroked="f"/>
                    <v:line id="_x0000_s1145" style="position:absolute" from="46,2003" to="7545,2003" stroked="f"/>
                    <v:line id="_x0000_s1146" style="position:absolute" from="46,1853" to="7545,1853" stroked="f"/>
                    <v:line id="_x0000_s1147" style="position:absolute" from="46,1703" to="7545,1703" stroked="f"/>
                    <v:line id="_x0000_s1148" style="position:absolute" from="46,1553" to="7545,1553" stroked="f"/>
                    <v:line id="_x0000_s1149" style="position:absolute" from="46,1403" to="7545,1403" stroked="f"/>
                    <v:line id="_x0000_s1150" style="position:absolute" from="46,1253" to="7545,1253" stroked="f"/>
                    <v:line id="_x0000_s1151" style="position:absolute" from="46,1103" to="7545,1103" stroked="f"/>
                    <v:line id="_x0000_s1152" style="position:absolute" from="46,953" to="7545,953" stroked="f"/>
                    <v:line id="_x0000_s1153" style="position:absolute" from="46,803" to="7545,803" stroked="f"/>
                    <v:line id="_x0000_s1154" style="position:absolute" from="46,653" to="7545,653" stroked="f"/>
                    <v:line id="_x0000_s1155" style="position:absolute" from="46,503" to="7545,503" stroked="f"/>
                    <v:line id="_x0000_s1156" style="position:absolute" from="46,353" to="7545,353" stroked="f"/>
                    <v:line id="_x0000_s1157" style="position:absolute" from="46,203" to="7545,203" stroked="f"/>
                    <v:rect id="_x0000_s1158" style="position:absolute;left:46;top:203;width:7484;height:4185;mso-wrap-style:none;v-text-anchor:middle" filled="f"/>
                    <v:line id="_x0000_s1159" style="position:absolute;flip:x" from="1996,1103" to="2145,1103" strokeweight=".26mm">
                      <v:stroke joinstyle="miter"/>
                    </v:line>
                    <v:line id="_x0000_s1160" style="position:absolute;flip:x" from="1996,803" to="2145,803" strokeweight=".26mm">
                      <v:stroke joinstyle="miter"/>
                    </v:line>
                    <v:line id="_x0000_s1161" style="position:absolute" from="2896,953" to="3045,953" strokeweight=".26mm">
                      <v:stroke joinstyle="miter"/>
                    </v:line>
                    <v:line id="_x0000_s1162" style="position:absolute" from="2236,653" to="2236,1252" strokecolor="blue" strokeweight=".26mm">
                      <v:stroke color2="yellow" joinstyle="miter"/>
                    </v:line>
                    <v:line id="_x0000_s1163" style="position:absolute;flip:x" from="2146,1103" to="2235,1103" strokecolor="blue" strokeweight=".26mm">
                      <v:stroke color2="yellow" joinstyle="miter"/>
                    </v:line>
                    <v:line id="_x0000_s1164" style="position:absolute" from="2146,803" to="2235,803" strokecolor="blue" strokeweight=".26mm">
                      <v:stroke color2="yellow" joinstyle="miter"/>
                    </v:line>
                    <v:line id="_x0000_s1165" style="position:absolute;flip:x" from="2806,953" to="2895,953" strokecolor="blue" strokeweight=".26mm">
                      <v:stroke color2="yellow" joinstyle="miter"/>
                    </v:line>
                    <v:line id="_x0000_s1166" style="position:absolute" from="2236,653" to="2505,653" strokecolor="blue" strokeweight=".26mm">
                      <v:stroke color2="yellow" joinstyle="miter"/>
                    </v:line>
                    <v:line id="_x0000_s1167" style="position:absolute;flip:x" from="2236,1253" to="2505,1253" strokecolor="blue" strokeweight=".26mm">
                      <v:stroke color2="yellow" joinstyle="miter"/>
                    </v:line>
                    <v:shape id="_x0000_s1168" style="position:absolute;left:2205;top:653;width:585;height:587;mso-wrap-style:none;v-text-anchor:middle" coordsize="21600,21600" o:spt="100" adj="17784411,85603,5400,21594"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21599,10997"/>
                      <v:handles>
                        <v:h position="center,#0" polar="10800,10800" radiusrange="10800,10800"/>
                        <v:h position="center,#1" polar="10800,10800" radiusrange="10800,10800"/>
                      </v:handles>
                    </v:shape>
                    <v:shape id="_x0000_s1169" style="position:absolute;left:2206;top:653;width:584;height:584;mso-wrap-style:none;v-text-anchor:middle" coordsize="21600,21600" o:spt="100" adj="85603,5812637,5400"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0799,21597,21592"/>
                      <v:handles>
                        <v:h position="center,#0" polar="10800,10800" radiusrange="10800,10800"/>
                        <v:h position="center,#1" polar="10800,10800" radiusrange="10800,10800"/>
                      </v:handles>
                    </v:shape>
                    <v:shape id="_x0000_s1170" type="#_x0000_t202" style="position:absolute;left:480;top:488;width:202;height:321;v-text-anchor:middle" filled="f" stroked="f">
                      <v:stroke joinstyle="round"/>
                      <v:textbox style="mso-next-textbox:#_x0000_s1170;mso-rotate-with-shape:t" inset="0,0,0,0">
                        <w:txbxContent>
                          <w:p w:rsidR="00AE4A19" w:rsidRPr="00C56811" w:rsidRDefault="00AE4A19" w:rsidP="00302680">
                            <w:pPr>
                              <w:rPr>
                                <w:b/>
                                <w:bCs/>
                                <w:color w:val="000080"/>
                                <w:sz w:val="20"/>
                                <w:szCs w:val="20"/>
                              </w:rPr>
                            </w:pPr>
                            <w:r w:rsidRPr="00C56811">
                              <w:rPr>
                                <w:b/>
                                <w:bCs/>
                                <w:color w:val="000080"/>
                                <w:sz w:val="20"/>
                                <w:szCs w:val="20"/>
                              </w:rPr>
                              <w:t>X</w:t>
                            </w:r>
                          </w:p>
                        </w:txbxContent>
                      </v:textbox>
                    </v:shape>
                    <v:shape id="_x0000_s1171" type="#_x0000_t202" style="position:absolute;left:480;top:818;width:186;height:321;v-text-anchor:middle" filled="f" stroked="f">
                      <v:stroke joinstyle="round"/>
                      <v:textbox style="mso-next-textbox:#_x0000_s1171;mso-rotate-with-shape:t" inset="0,0,0,0">
                        <w:txbxContent>
                          <w:p w:rsidR="00AE4A19" w:rsidRPr="00C56811" w:rsidRDefault="00AE4A19" w:rsidP="00302680">
                            <w:pPr>
                              <w:rPr>
                                <w:b/>
                                <w:bCs/>
                                <w:color w:val="000080"/>
                                <w:sz w:val="20"/>
                                <w:szCs w:val="20"/>
                              </w:rPr>
                            </w:pPr>
                            <w:r w:rsidRPr="00C56811">
                              <w:rPr>
                                <w:b/>
                                <w:bCs/>
                                <w:color w:val="000080"/>
                                <w:sz w:val="20"/>
                                <w:szCs w:val="20"/>
                              </w:rPr>
                              <w:t>B</w:t>
                            </w:r>
                          </w:p>
                        </w:txbxContent>
                      </v:textbox>
                    </v:shape>
                    <v:line id="_x0000_s1172" style="position:absolute;flip:x" from="1996,2153" to="2145,2153" strokeweight=".26mm">
                      <v:stroke joinstyle="miter"/>
                    </v:line>
                    <v:line id="_x0000_s1173" style="position:absolute;flip:x" from="1996,1853" to="2145,1853" strokeweight=".26mm">
                      <v:stroke joinstyle="miter"/>
                    </v:line>
                    <v:line id="_x0000_s1174" style="position:absolute" from="2896,2003" to="3045,2003" strokeweight=".26mm">
                      <v:stroke joinstyle="miter"/>
                    </v:line>
                    <v:line id="_x0000_s1175" style="position:absolute" from="2236,1703" to="2236,2302" strokecolor="blue" strokeweight=".26mm">
                      <v:stroke color2="yellow" joinstyle="miter"/>
                    </v:line>
                    <v:line id="_x0000_s1176" style="position:absolute;flip:x" from="2146,2153" to="2235,2153" strokecolor="blue" strokeweight=".26mm">
                      <v:stroke color2="yellow" joinstyle="miter"/>
                    </v:line>
                    <v:line id="_x0000_s1177" style="position:absolute" from="2146,1853" to="2235,1853" strokecolor="blue" strokeweight=".26mm">
                      <v:stroke color2="yellow" joinstyle="miter"/>
                    </v:line>
                    <v:line id="_x0000_s1178" style="position:absolute;flip:x" from="2806,2003" to="2895,2003" strokecolor="blue" strokeweight=".26mm">
                      <v:stroke color2="yellow" joinstyle="miter"/>
                    </v:line>
                    <v:line id="_x0000_s1179" style="position:absolute" from="2236,1703" to="2505,1703" strokecolor="blue" strokeweight=".26mm">
                      <v:stroke color2="yellow" joinstyle="miter"/>
                    </v:line>
                    <v:line id="_x0000_s1180" style="position:absolute;flip:x" from="2236,2303" to="2505,2303" strokecolor="blue" strokeweight=".26mm">
                      <v:stroke color2="yellow" joinstyle="miter"/>
                    </v:line>
                    <v:shape id="_x0000_s1181" style="position:absolute;left:2205;top:1703;width:585;height:587;mso-wrap-style:none;v-text-anchor:middle" coordsize="21600,21600" o:spt="100" adj="17784411,85603,5400,21594"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21599,10997"/>
                      <v:handles>
                        <v:h position="center,#0" polar="10800,10800" radiusrange="10800,10800"/>
                        <v:h position="center,#1" polar="10800,10800" radiusrange="10800,10800"/>
                      </v:handles>
                    </v:shape>
                    <v:shape id="_x0000_s1182" style="position:absolute;left:2206;top:1703;width:584;height:584;mso-wrap-style:none;v-text-anchor:middle" coordsize="21600,21600" o:spt="100" adj="85603,5812637,5400"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0799,21597,21592"/>
                      <v:handles>
                        <v:h position="center,#0" polar="10800,10800" radiusrange="10800,10800"/>
                        <v:h position="center,#1" polar="10800,10800" radiusrange="10800,10800"/>
                      </v:handles>
                    </v:shape>
                    <v:shape id="_x0000_s1183" type="#_x0000_t202" style="position:absolute;left:480;top:2739;width:202;height:321;v-text-anchor:middle" filled="f" stroked="f">
                      <v:stroke joinstyle="round"/>
                      <v:textbox style="mso-next-textbox:#_x0000_s1183;mso-rotate-with-shape:t" inset="0,0,0,0">
                        <w:txbxContent>
                          <w:p w:rsidR="00AE4A19" w:rsidRPr="00C56811" w:rsidRDefault="00AE4A19" w:rsidP="00302680">
                            <w:pPr>
                              <w:rPr>
                                <w:b/>
                                <w:bCs/>
                                <w:color w:val="000080"/>
                                <w:sz w:val="20"/>
                                <w:szCs w:val="20"/>
                              </w:rPr>
                            </w:pPr>
                            <w:r w:rsidRPr="00C56811">
                              <w:rPr>
                                <w:b/>
                                <w:bCs/>
                                <w:color w:val="000080"/>
                                <w:sz w:val="20"/>
                                <w:szCs w:val="20"/>
                              </w:rPr>
                              <w:t>C</w:t>
                            </w:r>
                          </w:p>
                        </w:txbxContent>
                      </v:textbox>
                    </v:shape>
                    <v:shape id="_x0000_s1184" type="#_x0000_t202" style="position:absolute;left:2130;top:2303;width:108;height:275;mso-wrap-style:none;v-text-anchor:middle" filled="f" stroked="f">
                      <v:stroke joinstyle="round"/>
                    </v:shape>
                    <v:line id="_x0000_s1185" style="position:absolute;flip:x" from="1996,3954" to="2145,3954" strokeweight=".26mm">
                      <v:stroke joinstyle="miter"/>
                    </v:line>
                    <v:line id="_x0000_s1186" style="position:absolute;flip:x" from="1996,3654" to="2145,3654" strokeweight=".26mm">
                      <v:stroke joinstyle="miter"/>
                    </v:line>
                    <v:line id="_x0000_s1187" style="position:absolute" from="2896,3804" to="3045,3804" strokeweight=".26mm">
                      <v:stroke joinstyle="miter"/>
                    </v:line>
                    <v:line id="_x0000_s1188" style="position:absolute" from="2236,3504" to="2236,4103" strokecolor="blue" strokeweight=".26mm">
                      <v:stroke color2="yellow" joinstyle="miter"/>
                    </v:line>
                    <v:line id="_x0000_s1189" style="position:absolute;flip:x" from="2146,3954" to="2235,3954" strokecolor="blue" strokeweight=".26mm">
                      <v:stroke color2="yellow" joinstyle="miter"/>
                    </v:line>
                    <v:line id="_x0000_s1190" style="position:absolute" from="2146,3654" to="2235,3654" strokecolor="blue" strokeweight=".26mm">
                      <v:stroke color2="yellow" joinstyle="miter"/>
                    </v:line>
                    <v:line id="_x0000_s1191" style="position:absolute;flip:x" from="2806,3804" to="2895,3804" strokecolor="blue" strokeweight=".26mm">
                      <v:stroke color2="yellow" joinstyle="miter"/>
                    </v:line>
                    <v:line id="_x0000_s1192" style="position:absolute" from="2236,3504" to="2505,3504" strokecolor="blue" strokeweight=".26mm">
                      <v:stroke color2="yellow" joinstyle="miter"/>
                    </v:line>
                    <v:line id="_x0000_s1193" style="position:absolute;flip:x" from="2236,4104" to="2505,4104" strokecolor="blue" strokeweight=".26mm">
                      <v:stroke color2="yellow" joinstyle="miter"/>
                    </v:line>
                    <v:shape id="_x0000_s1194" style="position:absolute;left:2205;top:3504;width:585;height:587;mso-wrap-style:none;v-text-anchor:middle" coordsize="21600,21600" o:spt="100" adj="17784411,85603,5400,21594"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21599,10997"/>
                      <v:handles>
                        <v:h position="center,#0" polar="10800,10800" radiusrange="10800,10800"/>
                        <v:h position="center,#1" polar="10800,10800" radiusrange="10800,10800"/>
                      </v:handles>
                    </v:shape>
                    <v:shape id="_x0000_s1195" style="position:absolute;left:2206;top:3504;width:584;height:584;mso-wrap-style:none;v-text-anchor:middle" coordsize="21600,21600" o:spt="100" adj="85603,5812637,5400"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0799,21597,21592"/>
                      <v:handles>
                        <v:h position="center,#0" polar="10800,10800" radiusrange="10800,10800"/>
                        <v:h position="center,#1" polar="10800,10800" radiusrange="10800,10800"/>
                      </v:handles>
                    </v:shape>
                    <v:shape id="_x0000_s1196" type="#_x0000_t202" style="position:absolute;left:2130;top:3339;width:108;height:275;mso-wrap-style:none;v-text-anchor:middle" filled="f" stroked="f">
                      <v:stroke joinstyle="round"/>
                    </v:shape>
                    <v:shape id="_x0000_s1197" type="#_x0000_t202" style="position:absolute;left:2130;top:4104;width:108;height:275;mso-wrap-style:none;v-text-anchor:middle" filled="f" stroked="f">
                      <v:stroke joinstyle="round"/>
                    </v:shape>
                    <v:line id="_x0000_s1198" style="position:absolute;flip:y" from="6346,2153" to="6346,2302" strokecolor="blue" strokeweight=".26mm">
                      <v:stroke color2="yellow" joinstyle="miter"/>
                    </v:line>
                    <v:rect id="_x0000_s1199" style="position:absolute;left:5986;top:1403;width:704;height:734;mso-wrap-style:none;v-text-anchor:middle" fillcolor="#ffffb0" strokecolor="maroon">
                      <v:fill color2="#00004f"/>
                      <v:stroke color2="#7fffff"/>
                    </v:rect>
                    <v:line id="_x0000_s1200" style="position:absolute;flip:x" from="5746,1553" to="5985,1553" strokeweight=".26mm">
                      <v:stroke joinstyle="miter"/>
                    </v:line>
                    <v:shape id="_x0000_s1201" type="#_x0000_t202" style="position:absolute;left:6075;top:1478;width:62;height:183;v-text-anchor:middle" filled="f" stroked="f">
                      <v:stroke joinstyle="round"/>
                      <v:textbox style="mso-next-textbox:#_x0000_s1201;mso-rotate-with-shape:t" inset="0,0,0,0">
                        <w:txbxContent>
                          <w:p w:rsidR="00AE4A19" w:rsidRPr="00C56811" w:rsidRDefault="00AE4A19" w:rsidP="00302680">
                            <w:pPr>
                              <w:rPr>
                                <w:color w:val="000000"/>
                                <w:sz w:val="14"/>
                                <w:szCs w:val="14"/>
                              </w:rPr>
                            </w:pPr>
                            <w:r w:rsidRPr="00C56811">
                              <w:rPr>
                                <w:color w:val="000000"/>
                                <w:sz w:val="14"/>
                                <w:szCs w:val="14"/>
                              </w:rPr>
                              <w:t>J</w:t>
                            </w:r>
                          </w:p>
                        </w:txbxContent>
                      </v:textbox>
                    </v:shape>
                    <v:line id="_x0000_s1202" style="position:absolute" from="5986,1958" to="6030,2002">
                      <v:stroke joinstyle="miter"/>
                    </v:line>
                    <v:line id="_x0000_s1203" style="position:absolute;flip:x" from="5985,2003" to="6029,2047">
                      <v:stroke joinstyle="miter"/>
                    </v:line>
                    <v:line id="_x0000_s1204" style="position:absolute;flip:x" from="5746,2003" to="5985,2003" strokeweight=".26mm">
                      <v:stroke joinstyle="miter"/>
                    </v:line>
                    <v:line id="_x0000_s1205" style="position:absolute;flip:x" from="5746,2303" to="5895,2303" strokeweight=".26mm">
                      <v:stroke joinstyle="miter"/>
                    </v:line>
                    <v:line id="_x0000_s1206" style="position:absolute" from="6706,1553" to="6945,1553" strokeweight=".26mm">
                      <v:stroke joinstyle="miter"/>
                    </v:line>
                    <v:shape id="_x0000_s1207" type="#_x0000_t202" style="position:absolute;left:6451;top:1478;width:115;height:183;v-text-anchor:middle" filled="f" stroked="f">
                      <v:stroke joinstyle="round"/>
                      <v:textbox style="mso-next-textbox:#_x0000_s1207;mso-rotate-with-shape:t" inset="0,0,0,0">
                        <w:txbxContent>
                          <w:p w:rsidR="00AE4A19" w:rsidRPr="00C56811" w:rsidRDefault="00AE4A19" w:rsidP="00302680">
                            <w:pPr>
                              <w:rPr>
                                <w:color w:val="000000"/>
                                <w:sz w:val="14"/>
                                <w:szCs w:val="14"/>
                              </w:rPr>
                            </w:pPr>
                            <w:r w:rsidRPr="00C56811">
                              <w:rPr>
                                <w:color w:val="000000"/>
                                <w:sz w:val="14"/>
                                <w:szCs w:val="14"/>
                              </w:rPr>
                              <w:t>Q</w:t>
                            </w:r>
                          </w:p>
                        </w:txbxContent>
                      </v:textbox>
                    </v:shape>
                    <v:line id="_x0000_s1208" style="position:absolute;flip:x" from="5746,1703" to="5985,1703" strokeweight=".26mm">
                      <v:stroke joinstyle="miter"/>
                    </v:line>
                    <v:shape id="_x0000_s1209" type="#_x0000_t202" style="position:absolute;left:6076;top:1628;width:115;height:183;v-text-anchor:middle" filled="f" stroked="f">
                      <v:stroke joinstyle="round"/>
                      <v:textbox style="mso-next-textbox:#_x0000_s1209;mso-rotate-with-shape:t" inset="0,0,0,0">
                        <w:txbxContent>
                          <w:p w:rsidR="00AE4A19" w:rsidRPr="00C56811" w:rsidRDefault="00AE4A19" w:rsidP="00302680">
                            <w:pPr>
                              <w:rPr>
                                <w:color w:val="000000"/>
                                <w:sz w:val="14"/>
                                <w:szCs w:val="14"/>
                              </w:rPr>
                            </w:pPr>
                            <w:r w:rsidRPr="00C56811">
                              <w:rPr>
                                <w:color w:val="000000"/>
                                <w:sz w:val="14"/>
                                <w:szCs w:val="14"/>
                              </w:rPr>
                              <w:t>K</w:t>
                            </w:r>
                          </w:p>
                        </w:txbxContent>
                      </v:textbox>
                    </v:shape>
                    <v:line id="_x0000_s1210" style="position:absolute" from="5896,2303" to="6345,2303" strokecolor="blue" strokeweight=".26mm">
                      <v:stroke color2="yellow" joinstyle="miter"/>
                    </v:line>
                    <v:shape id="_x0000_s1211" type="#_x0000_t202" style="position:absolute;left:6241;top:2003;width:311;height:367;v-text-anchor:middle" filled="f" stroked="f">
                      <v:stroke joinstyle="round"/>
                      <v:textbox style="layout-flow:vertical;mso-next-textbox:#_x0000_s1211;mso-rotate-with-shape:t" inset="0,0,0,0">
                        <w:txbxContent>
                          <w:p w:rsidR="00AE4A19" w:rsidRPr="00C56811" w:rsidRDefault="00AE4A19" w:rsidP="00302680">
                            <w:pPr>
                              <w:rPr>
                                <w:color w:val="000000"/>
                                <w:sz w:val="14"/>
                                <w:szCs w:val="14"/>
                              </w:rPr>
                            </w:pPr>
                            <w:r w:rsidRPr="00C56811">
                              <w:rPr>
                                <w:color w:val="000000"/>
                                <w:sz w:val="14"/>
                                <w:szCs w:val="14"/>
                              </w:rPr>
                              <w:t>CLR</w:t>
                            </w:r>
                          </w:p>
                        </w:txbxContent>
                      </v:textbox>
                    </v:shape>
                    <v:shape id="_x0000_s1212" type="#_x0000_t202" style="position:absolute;left:6930;top:1103;width:202;height:321;v-text-anchor:middle" filled="f" stroked="f">
                      <v:stroke joinstyle="round"/>
                      <v:textbox style="mso-next-textbox:#_x0000_s1212;mso-rotate-with-shape:t" inset="0,0,0,0">
                        <w:txbxContent>
                          <w:p w:rsidR="00AE4A19" w:rsidRPr="00C56811" w:rsidRDefault="00AE4A19" w:rsidP="00302680">
                            <w:pPr>
                              <w:rPr>
                                <w:b/>
                                <w:bCs/>
                                <w:color w:val="000080"/>
                                <w:sz w:val="20"/>
                                <w:szCs w:val="20"/>
                              </w:rPr>
                            </w:pPr>
                            <w:r w:rsidRPr="00C56811">
                              <w:rPr>
                                <w:b/>
                                <w:bCs/>
                                <w:color w:val="000080"/>
                                <w:sz w:val="20"/>
                                <w:szCs w:val="20"/>
                              </w:rPr>
                              <w:t>A</w:t>
                            </w:r>
                          </w:p>
                        </w:txbxContent>
                      </v:textbox>
                    </v:shape>
                    <v:shape id="_x0000_s1213" type="#_x0000_t202" style="position:absolute;left:5881;top:2303;width:373;height:367;v-text-anchor:middle" filled="f" stroked="f">
                      <v:stroke joinstyle="round"/>
                      <v:textbox style="mso-next-textbox:#_x0000_s1213;mso-rotate-with-shape:t" inset="0,0,0,0">
                        <w:txbxContent>
                          <w:p w:rsidR="00AE4A19" w:rsidRPr="00C56811" w:rsidRDefault="00AE4A19" w:rsidP="00302680">
                            <w:pPr>
                              <w:rPr>
                                <w:color w:val="000080"/>
                                <w:sz w:val="14"/>
                                <w:szCs w:val="14"/>
                              </w:rPr>
                            </w:pPr>
                            <w:r w:rsidRPr="00C56811">
                              <w:rPr>
                                <w:color w:val="000080"/>
                                <w:sz w:val="14"/>
                                <w:szCs w:val="14"/>
                              </w:rPr>
                              <w:t>FJKC</w:t>
                            </w:r>
                          </w:p>
                        </w:txbxContent>
                      </v:textbox>
                    </v:shape>
                    <v:oval id="_x0000_s1214" style="position:absolute;left:1756;top:1808;width:74;height:74;mso-wrap-style:none;v-text-anchor:middle" filled="f">
                      <v:stroke joinstyle="miter"/>
                    </v:oval>
                    <v:line id="_x0000_s1215" style="position:absolute" from="1846,1853" to="1995,1853" strokeweight=".26mm">
                      <v:stroke joinstyle="miter"/>
                    </v:line>
                    <v:line id="_x0000_s1216" style="position:absolute;flip:x" from="1246,1853" to="1395,1853" strokeweight=".26mm">
                      <v:stroke joinstyle="miter"/>
                    </v:line>
                    <v:line id="_x0000_s1217" style="position:absolute" from="1396,1853" to="1470,1853" strokecolor="blue" strokeweight=".26mm">
                      <v:stroke color2="yellow" joinstyle="miter"/>
                    </v:line>
                    <v:line id="_x0000_s1218" style="position:absolute" from="1471,1703" to="1471,2002" strokecolor="blue" strokeweight=".26mm">
                      <v:stroke color2="yellow" joinstyle="miter"/>
                    </v:line>
                    <v:line id="_x0000_s1219" style="position:absolute" from="1471,1703" to="1755,1852" strokecolor="blue" strokeweight=".26mm">
                      <v:stroke color2="yellow" joinstyle="miter"/>
                    </v:line>
                    <v:line id="_x0000_s1220" style="position:absolute;flip:x" from="1470,1853" to="1754,2002" strokecolor="blue" strokeweight=".26mm">
                      <v:stroke color2="yellow" joinstyle="miter"/>
                    </v:line>
                    <v:shape id="_x0000_s1221" type="#_x0000_t202" style="position:absolute;left:1380;top:1538;width:108;height:275;mso-wrap-style:none;v-text-anchor:middle" filled="f" stroked="f">
                      <v:stroke joinstyle="round"/>
                    </v:shape>
                    <v:shape id="_x0000_s1222" type="#_x0000_t202" style="position:absolute;left:1380;top:2003;width:108;height:275;mso-wrap-style:none;v-text-anchor:middle" filled="f" stroked="f">
                      <v:stroke joinstyle="round"/>
                    </v:shape>
                    <v:oval id="_x0000_s1223" style="position:absolute;left:1756;top:3609;width:74;height:74;mso-wrap-style:none;v-text-anchor:middle" filled="f">
                      <v:stroke joinstyle="miter"/>
                    </v:oval>
                    <v:line id="_x0000_s1224" style="position:absolute" from="1846,3654" to="1995,3654" strokeweight=".26mm">
                      <v:stroke joinstyle="miter"/>
                    </v:line>
                    <v:line id="_x0000_s1225" style="position:absolute;flip:x" from="1246,3654" to="1395,3654" strokeweight=".26mm">
                      <v:stroke joinstyle="miter"/>
                    </v:line>
                    <v:line id="_x0000_s1226" style="position:absolute" from="1396,3654" to="1470,3654" strokecolor="blue" strokeweight=".26mm">
                      <v:stroke color2="yellow" joinstyle="miter"/>
                    </v:line>
                    <v:line id="_x0000_s1227" style="position:absolute" from="1471,3504" to="1471,3803" strokecolor="blue" strokeweight=".26mm">
                      <v:stroke color2="yellow" joinstyle="miter"/>
                    </v:line>
                    <v:line id="_x0000_s1228" style="position:absolute" from="1471,3504" to="1755,3653" strokecolor="blue" strokeweight=".26mm">
                      <v:stroke color2="yellow" joinstyle="miter"/>
                    </v:line>
                    <v:line id="_x0000_s1229" style="position:absolute;flip:x" from="1470,3654" to="1754,3803" strokecolor="blue" strokeweight=".26mm">
                      <v:stroke color2="yellow" joinstyle="miter"/>
                    </v:line>
                    <v:shape id="_x0000_s1230" type="#_x0000_t202" style="position:absolute;left:1380;top:3339;width:108;height:275;mso-wrap-style:none;v-text-anchor:middle" filled="f" stroked="f">
                      <v:stroke joinstyle="round"/>
                    </v:shape>
                    <v:shape id="_x0000_s1231" type="#_x0000_t202" style="position:absolute;left:1380;top:3804;width:108;height:275;mso-wrap-style:none;v-text-anchor:middle" filled="f" stroked="f">
                      <v:stroke joinstyle="round"/>
                    </v:shape>
                    <v:line id="_x0000_s1232" style="position:absolute;flip:x" from="3796,2003" to="3945,2003" strokeweight=".26mm">
                      <v:stroke joinstyle="miter"/>
                    </v:line>
                    <v:line id="_x0000_s1233" style="position:absolute;flip:x" from="3796,2303" to="3945,2303" strokeweight=".26mm">
                      <v:stroke joinstyle="miter"/>
                    </v:line>
                    <v:line id="_x0000_s1234" style="position:absolute" from="4696,2153" to="4845,2153" strokeweight=".26mm">
                      <v:stroke joinstyle="miter"/>
                    </v:line>
                    <v:line id="_x0000_s1235" style="position:absolute;flip:x" from="4606,2153" to="4695,2153" strokecolor="blue" strokeweight=".26mm">
                      <v:stroke color2="yellow" joinstyle="miter"/>
                    </v:line>
                    <v:line id="_x0000_s1236" style="position:absolute" from="4051,2453" to="4185,2453" strokecolor="blue" strokeweight=".26mm">
                      <v:stroke color2="yellow" joinstyle="miter"/>
                    </v:line>
                    <v:line id="_x0000_s1237" style="position:absolute;flip:x" from="4050,1853" to="4184,1853" strokecolor="blue" strokeweight=".26mm">
                      <v:stroke color2="yellow" joinstyle="miter"/>
                    </v:line>
                    <v:line id="_x0000_s1238" style="position:absolute" from="3946,2303" to="4125,2303" strokecolor="blue" strokeweight=".26mm">
                      <v:stroke color2="yellow" joinstyle="miter"/>
                    </v:line>
                    <v:line id="_x0000_s1239" style="position:absolute" from="3946,2003" to="4125,2003" strokecolor="blue" strokeweight=".26mm">
                      <v:stroke color2="yellow" joinstyle="miter"/>
                    </v:line>
                    <v:shape id="_x0000_s1240" style="position:absolute;left:3166;top:1661;width:975;height:980;mso-wrap-style:none;v-text-anchor:middle" coordsize="21600,21600" o:spt="100" adj="21271733,52356,5400,12518"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4421,21599,10799"/>
                      <v:handles>
                        <v:h position="center,#0" polar="10800,10800" radiusrange="10800,10800"/>
                        <v:h position="center,#1" polar="10800,10800" radiusrange="10800,10800"/>
                      </v:handles>
                    </v:shape>
                    <v:shape id="_x0000_s1241" style="position:absolute;left:3166;top:1651;width:973;height:986;mso-wrap-style:none;v-text-anchor:middle" coordsize="21600,21600" o:spt="100" adj="52356,2404613,5400"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0799,21599,17177"/>
                      <v:handles>
                        <v:h position="center,#0" polar="10800,10800" radiusrange="10800,10800"/>
                        <v:h position="center,#1" polar="10800,10800" radiusrange="10800,10800"/>
                      </v:handles>
                    </v:shape>
                    <v:shape id="_x0000_s1242" style="position:absolute;left:3735;top:1553;width:885;height:884;mso-wrap-style:none;v-text-anchor:middle" coordsize="21600,21600" o:spt="100" adj="1323011,5840729,5400"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0799,20923,21597"/>
                      <v:handles>
                        <v:h position="center,#0" polar="10800,10800" radiusrange="10800,10800"/>
                        <v:h position="center,#1" polar="10800,10800" radiusrange="10800,10800"/>
                      </v:handles>
                    </v:shape>
                    <v:shape id="_x0000_s1243" style="position:absolute;left:3733;top:1854;width:890;height:883;mso-wrap-style:none;v-text-anchor:middle" coordsize="21600,21600" o:spt="100" adj="17754048,22379533,5400,21597"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0,20987,10799"/>
                      <v:handles>
                        <v:h position="center,#0" polar="10800,10800" radiusrange="10800,10800"/>
                        <v:h position="center,#1" polar="10800,10800" radiusrange="10800,10800"/>
                      </v:handles>
                    </v:shape>
                    <v:shape id="_x0000_s1244" type="#_x0000_t202" style="position:absolute;left:4830;top:1688;width:186;height:321;v-text-anchor:middle" filled="f" stroked="f">
                      <v:stroke joinstyle="round"/>
                      <v:textbox style="mso-next-textbox:#_x0000_s1244;mso-rotate-with-shape:t" inset="0,0,0,0">
                        <w:txbxContent>
                          <w:p w:rsidR="00AE4A19" w:rsidRPr="00C56811" w:rsidRDefault="00AE4A19" w:rsidP="00302680">
                            <w:pPr>
                              <w:rPr>
                                <w:b/>
                                <w:bCs/>
                                <w:color w:val="000080"/>
                                <w:sz w:val="20"/>
                                <w:szCs w:val="20"/>
                              </w:rPr>
                            </w:pPr>
                            <w:r w:rsidRPr="00C56811">
                              <w:rPr>
                                <w:b/>
                                <w:bCs/>
                                <w:color w:val="000080"/>
                                <w:sz w:val="20"/>
                                <w:szCs w:val="20"/>
                              </w:rPr>
                              <w:t>Z</w:t>
                            </w:r>
                          </w:p>
                        </w:txbxContent>
                      </v:textbox>
                    </v:shape>
                    <v:shape id="_x0000_s1245" type="#_x0000_t202" style="position:absolute;left:5731;top:1853;width:213;height:367;v-text-anchor:middle" filled="f" stroked="f">
                      <v:stroke joinstyle="round"/>
                      <v:textbox style="layout-flow:vertical;mso-next-textbox:#_x0000_s1245;mso-rotate-with-shape:t" inset="0,0,0,0">
                        <w:txbxContent>
                          <w:p w:rsidR="00AE4A19" w:rsidRPr="00C56811" w:rsidRDefault="00AE4A19" w:rsidP="00302680">
                            <w:pPr>
                              <w:rPr>
                                <w:b/>
                                <w:bCs/>
                                <w:color w:val="000080"/>
                                <w:sz w:val="14"/>
                                <w:szCs w:val="14"/>
                              </w:rPr>
                            </w:pPr>
                            <w:r w:rsidRPr="00C56811">
                              <w:rPr>
                                <w:b/>
                                <w:bCs/>
                                <w:color w:val="000080"/>
                                <w:sz w:val="14"/>
                                <w:szCs w:val="14"/>
                              </w:rPr>
                              <w:t>CP</w:t>
                            </w:r>
                          </w:p>
                        </w:txbxContent>
                      </v:textbox>
                    </v:shape>
                    <v:line id="_x0000_s1246" style="position:absolute;flip:x" from="3796,3054" to="3945,3054" strokeweight=".26mm">
                      <v:stroke joinstyle="miter"/>
                    </v:line>
                    <v:line id="_x0000_s1247" style="position:absolute;flip:x" from="3796,3354" to="3945,3354" strokeweight=".26mm">
                      <v:stroke joinstyle="miter"/>
                    </v:line>
                    <v:line id="_x0000_s1248" style="position:absolute" from="4696,3204" to="4845,3204" strokeweight=".26mm">
                      <v:stroke joinstyle="miter"/>
                    </v:line>
                    <v:line id="_x0000_s1249" style="position:absolute;flip:x" from="4606,3204" to="4695,3204" strokecolor="blue" strokeweight=".26mm">
                      <v:stroke color2="yellow" joinstyle="miter"/>
                    </v:line>
                    <v:line id="_x0000_s1250" style="position:absolute" from="4051,3504" to="4185,3504" strokecolor="blue" strokeweight=".26mm">
                      <v:stroke color2="yellow" joinstyle="miter"/>
                    </v:line>
                    <v:line id="_x0000_s1251" style="position:absolute;flip:x" from="4050,2904" to="4184,2904" strokecolor="blue" strokeweight=".26mm">
                      <v:stroke color2="yellow" joinstyle="miter"/>
                    </v:line>
                    <v:line id="_x0000_s1252" style="position:absolute" from="3946,3354" to="4125,3354" strokecolor="blue" strokeweight=".26mm">
                      <v:stroke color2="yellow" joinstyle="miter"/>
                    </v:line>
                    <v:line id="_x0000_s1253" style="position:absolute" from="3946,3054" to="4125,3054" strokecolor="blue" strokeweight=".26mm">
                      <v:stroke color2="yellow" joinstyle="miter"/>
                    </v:line>
                    <v:shape id="_x0000_s1254" style="position:absolute;left:3166;top:2713;width:975;height:983;mso-wrap-style:none;v-text-anchor:middle" coordsize="21600,21600" o:spt="100" adj="21279609,59773,5400,12481"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4421,21599,10799"/>
                      <v:handles>
                        <v:h position="center,#0" polar="10800,10800" radiusrange="10800,10800"/>
                        <v:h position="center,#1" polar="10800,10800" radiusrange="10800,10800"/>
                      </v:handles>
                    </v:shape>
                    <v:shape id="_x0000_s1255" style="position:absolute;left:3166;top:2700;width:973;height:990;mso-wrap-style:none;v-text-anchor:middle" coordsize="21600,21600" o:spt="100" adj="59773,2408620,5400"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0799,21599,17177"/>
                      <v:handles>
                        <v:h position="center,#0" polar="10800,10800" radiusrange="10800,10800"/>
                        <v:h position="center,#1" polar="10800,10800" radiusrange="10800,10800"/>
                      </v:handles>
                    </v:shape>
                    <v:shape id="_x0000_s1256" style="position:absolute;left:3735;top:2601;width:885;height:886;mso-wrap-style:none;v-text-anchor:middle" coordsize="21600,21600" o:spt="100" adj="1329372,5840790,5400"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0799,20923,21597"/>
                      <v:handles>
                        <v:h position="center,#0" polar="10800,10800" radiusrange="10800,10800"/>
                        <v:h position="center,#1" polar="10800,10800" radiusrange="10800,10800"/>
                      </v:handles>
                    </v:shape>
                    <v:shape id="_x0000_s1257" style="position:absolute;left:3733;top:2905;width:890;height:883;mso-wrap-style:none;v-text-anchor:middle" coordsize="21600,21600" o:spt="100" adj="17754048,22379533,5400,21597"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0,20987,10799"/>
                      <v:handles>
                        <v:h position="center,#0" polar="10800,10800" radiusrange="10800,10800"/>
                        <v:h position="center,#1" polar="10800,10800" radiusrange="10800,10800"/>
                      </v:handles>
                    </v:shape>
                    <v:shape id="_x0000_s1258" type="#_x0000_t202" style="position:absolute;left:3930;top:2739;width:108;height:275;mso-wrap-style:none;v-text-anchor:middle" filled="f" stroked="f">
                      <v:stroke joinstyle="round"/>
                    </v:shape>
                    <v:shape id="_x0000_s1259" type="#_x0000_t202" style="position:absolute;left:3930;top:3504;width:108;height:275;mso-wrap-style:none;v-text-anchor:middle" filled="f" stroked="f">
                      <v:stroke joinstyle="round"/>
                    </v:shape>
                    <v:line id="_x0000_s1260" style="position:absolute;flip:x" from="3796,953" to="3945,953" strokeweight=".26mm">
                      <v:stroke joinstyle="miter"/>
                    </v:line>
                    <v:line id="_x0000_s1261" style="position:absolute;flip:x" from="3796,1253" to="3945,1253" strokeweight=".26mm">
                      <v:stroke joinstyle="miter"/>
                    </v:line>
                    <v:line id="_x0000_s1262" style="position:absolute" from="4696,1103" to="4845,1103" strokeweight=".26mm">
                      <v:stroke joinstyle="miter"/>
                    </v:line>
                    <v:line id="_x0000_s1263" style="position:absolute;flip:x" from="4606,1103" to="4695,1103" strokecolor="blue" strokeweight=".26mm">
                      <v:stroke color2="yellow" joinstyle="miter"/>
                    </v:line>
                    <v:line id="_x0000_s1264" style="position:absolute" from="4051,1403" to="4185,1403" strokecolor="blue" strokeweight=".26mm">
                      <v:stroke color2="yellow" joinstyle="miter"/>
                    </v:line>
                    <v:line id="_x0000_s1265" style="position:absolute;flip:x" from="4050,803" to="4184,803" strokecolor="blue" strokeweight=".26mm">
                      <v:stroke color2="yellow" joinstyle="miter"/>
                    </v:line>
                    <v:line id="_x0000_s1266" style="position:absolute" from="3946,1253" to="4125,1253" strokecolor="blue" strokeweight=".26mm">
                      <v:stroke color2="yellow" joinstyle="miter"/>
                    </v:line>
                    <v:line id="_x0000_s1267" style="position:absolute" from="3946,953" to="4125,953" strokecolor="blue" strokeweight=".26mm">
                      <v:stroke color2="yellow" joinstyle="miter"/>
                    </v:line>
                    <v:shape id="_x0000_s1268" style="position:absolute;left:3166;top:611;width:975;height:980;mso-wrap-style:none;v-text-anchor:middle" coordsize="21600,21600" o:spt="100" adj="21271733,52356,5400,12518"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4421,21599,10799"/>
                      <v:handles>
                        <v:h position="center,#0" polar="10800,10800" radiusrange="10800,10800"/>
                        <v:h position="center,#1" polar="10800,10800" radiusrange="10800,10800"/>
                      </v:handles>
                    </v:shape>
                    <v:shape id="_x0000_s1269" style="position:absolute;left:3166;top:601;width:973;height:986;mso-wrap-style:none;v-text-anchor:middle" coordsize="21600,21600" o:spt="100" adj="52356,2404613,5400"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0799,21599,17177"/>
                      <v:handles>
                        <v:h position="center,#0" polar="10800,10800" radiusrange="10800,10800"/>
                        <v:h position="center,#1" polar="10800,10800" radiusrange="10800,10800"/>
                      </v:handles>
                    </v:shape>
                    <v:shape id="_x0000_s1270" style="position:absolute;left:3735;top:503;width:885;height:884;mso-wrap-style:none;v-text-anchor:middle" coordsize="21600,21600" o:spt="100" adj="1323011,5840729,5400"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10799,20923,21597"/>
                      <v:handles>
                        <v:h position="center,#0" polar="10800,10800" radiusrange="10800,10800"/>
                        <v:h position="center,#1" polar="10800,10800" radiusrange="10800,10800"/>
                      </v:handles>
                    </v:shape>
                    <v:shape id="_x0000_s1271" style="position:absolute;left:3733;top:804;width:890;height:883;mso-wrap-style:none;v-text-anchor:middle" coordsize="21600,21600" o:spt="100" adj="17754048,22379533,5400,21597" path="wr,,21600,21600@3@1@7@5nsl10800,10800xewr,,21600,21600@3@1@7@5nfe" filled="f" strokecolor="blue" strokeweight=".26mm">
                      <v:stroke color2="yellow" joinstyle="miter"/>
                      <v:formulas>
                        <v:f eqn="sin 10800 #0"/>
                        <v:f eqn="sum @0 10800 0"/>
                        <v:f eqn="cos 10800 #0"/>
                        <v:f eqn="sum @2 10800 0"/>
                        <v:f eqn="sin 10800 #1"/>
                        <v:f eqn="sum @4 10800 0"/>
                        <v:f eqn="cos 10800 #1"/>
                        <v:f eqn="sum @6 10800 0"/>
                      </v:formulas>
                      <v:path o:connecttype="segments" textboxrect="10799,0,20987,10799"/>
                      <v:handles>
                        <v:h position="center,#0" polar="10800,10800" radiusrange="10800,10800"/>
                        <v:h position="center,#1" polar="10800,10800" radiusrange="10800,10800"/>
                      </v:handles>
                    </v:shape>
                    <v:shape id="_x0000_s1272" type="#_x0000_t202" style="position:absolute;left:480;top:1538;width:202;height:321;v-text-anchor:middle" filled="f" stroked="f">
                      <v:stroke joinstyle="round"/>
                      <v:textbox style="mso-next-textbox:#_x0000_s1272;mso-rotate-with-shape:t" inset="0,0,0,0">
                        <w:txbxContent>
                          <w:p w:rsidR="00AE4A19" w:rsidRPr="00C56811" w:rsidRDefault="00AE4A19" w:rsidP="00302680">
                            <w:pPr>
                              <w:rPr>
                                <w:b/>
                                <w:bCs/>
                                <w:color w:val="000080"/>
                                <w:sz w:val="20"/>
                                <w:szCs w:val="20"/>
                              </w:rPr>
                            </w:pPr>
                            <w:r w:rsidRPr="00C56811">
                              <w:rPr>
                                <w:b/>
                                <w:bCs/>
                                <w:color w:val="000080"/>
                                <w:sz w:val="20"/>
                                <w:szCs w:val="20"/>
                              </w:rPr>
                              <w:t>Y</w:t>
                            </w:r>
                          </w:p>
                        </w:txbxContent>
                      </v:textbox>
                    </v:shape>
                    <v:shape id="_x0000_s1273" type="#_x0000_t202" style="position:absolute;left:3930;top:1403;width:108;height:275;mso-wrap-style:none;v-text-anchor:middle" filled="f" stroked="f">
                      <v:stroke joinstyle="round"/>
                    </v:shape>
                    <v:line id="_x0000_s1274" style="position:absolute" from="646,803" to="1995,803" strokecolor="blue" strokeweight=".26mm">
                      <v:stroke color2="yellow" joinstyle="miter"/>
                    </v:line>
                    <v:line id="_x0000_s1275" style="position:absolute" from="646,1103" to="1995,1103" strokecolor="blue" strokeweight=".26mm">
                      <v:stroke color2="yellow" joinstyle="miter"/>
                    </v:line>
                    <v:line id="_x0000_s1276" style="position:absolute" from="3046,953" to="3795,953" strokecolor="blue" strokeweight=".26mm">
                      <v:stroke color2="yellow" joinstyle="miter"/>
                    </v:line>
                  </v:group>
                  <v:shape id="_x0000_s1277" style="position:absolute;left:3046;top:1253;width:749;height:749;mso-wrap-style:none;v-text-anchor:middle" coordsize="750,750" path="m,750l,,750,e" filled="f" strokecolor="blue" strokeweight=".26mm">
                    <v:stroke color2="yellow"/>
                  </v:shape>
                  <v:shape id="_x0000_s1278" style="position:absolute;left:4846;top:1103;width:899;height:449;mso-wrap-style:none;v-text-anchor:middle" coordsize="900,450" path="m,l900,r,450e" filled="f" strokecolor="blue" strokeweight=".26mm">
                    <v:stroke color2="yellow"/>
                  </v:shape>
                  <v:line id="_x0000_s1279" style="position:absolute" from="646,1853" to="1245,1853" strokecolor="blue" strokeweight=".26mm">
                    <v:stroke color2="yellow" joinstyle="miter"/>
                  </v:line>
                  <v:line id="_x0000_s1280" style="position:absolute" from="646,3054" to="3795,3054" strokecolor="blue" strokeweight=".26mm">
                    <v:stroke color2="yellow" joinstyle="miter"/>
                  </v:line>
                  <v:shape id="_x0000_s1281" style="position:absolute;left:3046;top:3354;width:749;height:449;mso-wrap-style:none;v-text-anchor:middle" coordsize="750,450" path="m,450l,,750,e" filled="f" strokecolor="blue" strokeweight=".26mm">
                    <v:stroke color2="yellow"/>
                  </v:shape>
                  <v:line id="_x0000_s1282" style="position:absolute;flip:y" from="1246,1102" to="1246,3652" strokecolor="blue" strokeweight=".26mm">
                    <v:stroke color2="yellow" joinstyle="miter"/>
                  </v:line>
                  <v:shape id="_x0000_s1283" style="position:absolute;left:946;top:1853;width:1049;height:2100;mso-wrap-style:none;v-text-anchor:middle" coordsize="1050,2101" path="m,l,2101r1050,e" filled="f" strokecolor="blue" strokeweight=".26mm">
                    <v:stroke color2="yellow"/>
                  </v:shape>
                  <v:line id="_x0000_s1284" style="position:absolute;flip:y" from="1996,2152" to="1996,3052" strokecolor="blue" strokeweight=".26mm">
                    <v:stroke color2="yellow" joinstyle="miter"/>
                  </v:line>
                  <v:line id="_x0000_s1285" style="position:absolute;flip:y" from="3796,2302" to="3796,3052" strokecolor="blue" strokeweight=".26mm">
                    <v:stroke color2="yellow" joinstyle="miter"/>
                  </v:line>
                  <v:line id="_x0000_s1286" style="position:absolute" from="3046,2003" to="3945,2003" strokecolor="blue" strokeweight=".26mm">
                    <v:stroke color2="yellow" joinstyle="miter"/>
                  </v:line>
                  <v:shape id="_x0000_s1287" style="position:absolute;left:4846;top:1703;width:899;height:1500;mso-wrap-style:none;v-text-anchor:middle" coordsize="900,1501" path="m,1501r750,l750,,900,e" filled="f" strokecolor="blue" strokeweight=".26mm">
                    <v:stroke color2="yellow"/>
                  </v:shape>
                  <v:oval id="_x0000_s1288" style="position:absolute;left:916;top:1823;width:44;height:44;mso-wrap-style:none;v-text-anchor:middle" fillcolor="maroon" strokecolor="maroon">
                    <v:fill color2="#7fffff"/>
                    <v:stroke color2="#7fffff" joinstyle="miter"/>
                  </v:oval>
                  <v:oval id="_x0000_s1289" style="position:absolute;left:1216;top:1073;width:44;height:44;mso-wrap-style:none;v-text-anchor:middle" fillcolor="maroon" strokecolor="maroon">
                    <v:fill color2="#7fffff"/>
                    <v:stroke color2="#7fffff" joinstyle="miter"/>
                  </v:oval>
                  <v:oval id="_x0000_s1290" style="position:absolute;left:1966;top:3024;width:44;height:44;mso-wrap-style:none;v-text-anchor:middle" fillcolor="maroon" strokecolor="maroon">
                    <v:fill color2="#7fffff"/>
                    <v:stroke color2="#7fffff" joinstyle="miter"/>
                  </v:oval>
                  <v:oval id="_x0000_s1291" style="position:absolute;left:3016;top:1973;width:44;height:44;mso-wrap-style:none;v-text-anchor:middle" fillcolor="maroon" strokecolor="maroon">
                    <v:fill color2="#7fffff"/>
                    <v:stroke color2="#7fffff" joinstyle="miter"/>
                  </v:oval>
                  <v:oval id="_x0000_s1292" style="position:absolute;left:3766;top:3024;width:44;height:44;mso-wrap-style:none;v-text-anchor:middle" fillcolor="maroon" strokecolor="maroon">
                    <v:fill color2="#7fffff"/>
                    <v:stroke color2="#7fffff" joinstyle="miter"/>
                  </v:oval>
                </v:group>
              </w:pict>
            </w:r>
            <w:r w:rsidR="00302680" w:rsidRPr="00C56811">
              <w:rPr>
                <w:sz w:val="20"/>
              </w:rPr>
              <w:t>Q (t+1)</w:t>
            </w:r>
          </w:p>
        </w:tc>
      </w:tr>
      <w:tr w:rsidR="00302680" w:rsidRPr="00C56811" w:rsidTr="00AE4A19">
        <w:tc>
          <w:tcPr>
            <w:tcW w:w="85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110"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r w:rsidRPr="00C56811">
              <w:rPr>
                <w:sz w:val="20"/>
              </w:rPr>
              <w:t>0</w:t>
            </w:r>
          </w:p>
        </w:tc>
      </w:tr>
      <w:tr w:rsidR="00302680" w:rsidRPr="00C56811" w:rsidTr="00AE4A19">
        <w:tc>
          <w:tcPr>
            <w:tcW w:w="85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110"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r w:rsidRPr="00C56811">
              <w:rPr>
                <w:sz w:val="20"/>
              </w:rPr>
              <w:t>1</w:t>
            </w:r>
          </w:p>
        </w:tc>
      </w:tr>
    </w:tbl>
    <w:p w:rsidR="00302680" w:rsidRPr="00C56811" w:rsidRDefault="00302680" w:rsidP="00302680">
      <w:pPr>
        <w:pStyle w:val="BodyText"/>
        <w:rPr>
          <w:sz w:val="20"/>
        </w:rPr>
      </w:pPr>
      <w:r w:rsidRPr="00C56811">
        <w:rPr>
          <w:sz w:val="20"/>
        </w:rPr>
        <w:t xml:space="preserve">A. RS      B. Clocked RS      C. D          </w:t>
      </w:r>
      <w:proofErr w:type="spellStart"/>
      <w:r w:rsidRPr="00C56811">
        <w:rPr>
          <w:sz w:val="20"/>
        </w:rPr>
        <w:t>D</w:t>
      </w:r>
      <w:proofErr w:type="spellEnd"/>
      <w:r w:rsidRPr="00C56811">
        <w:rPr>
          <w:sz w:val="20"/>
        </w:rPr>
        <w:t xml:space="preserve">. JK            E. T     </w:t>
      </w:r>
    </w:p>
    <w:p w:rsidR="00302680" w:rsidRPr="00C56811" w:rsidRDefault="00302680" w:rsidP="00302680">
      <w:pPr>
        <w:pStyle w:val="BodyText"/>
        <w:rPr>
          <w:sz w:val="20"/>
        </w:rPr>
      </w:pPr>
    </w:p>
    <w:p w:rsidR="00302680" w:rsidRPr="00C56811" w:rsidRDefault="00302680" w:rsidP="00302680">
      <w:pPr>
        <w:pStyle w:val="BodyText"/>
        <w:rPr>
          <w:sz w:val="20"/>
        </w:rPr>
      </w:pPr>
      <w:r w:rsidRPr="00C56811">
        <w:rPr>
          <w:sz w:val="20"/>
        </w:rPr>
        <w:t>3. This is excitation table of _______ flip-flop.</w:t>
      </w:r>
    </w:p>
    <w:tbl>
      <w:tblPr>
        <w:tblW w:w="0" w:type="auto"/>
        <w:tblInd w:w="108" w:type="dxa"/>
        <w:tblLayout w:type="fixed"/>
        <w:tblLook w:val="0000" w:firstRow="0" w:lastRow="0" w:firstColumn="0" w:lastColumn="0" w:noHBand="0" w:noVBand="0"/>
      </w:tblPr>
      <w:tblGrid>
        <w:gridCol w:w="1021"/>
        <w:gridCol w:w="1021"/>
        <w:gridCol w:w="1021"/>
        <w:gridCol w:w="1031"/>
      </w:tblGrid>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Q(t)</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Q (t+1)</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p>
        </w:tc>
      </w:tr>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r w:rsidRPr="00C56811">
              <w:rPr>
                <w:sz w:val="20"/>
              </w:rPr>
              <w:t>X</w:t>
            </w:r>
          </w:p>
        </w:tc>
      </w:tr>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r w:rsidRPr="00C56811">
              <w:rPr>
                <w:sz w:val="20"/>
              </w:rPr>
              <w:t>X</w:t>
            </w:r>
          </w:p>
        </w:tc>
      </w:tr>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X</w:t>
            </w: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r w:rsidRPr="00C56811">
              <w:rPr>
                <w:sz w:val="20"/>
              </w:rPr>
              <w:t>1</w:t>
            </w:r>
          </w:p>
        </w:tc>
      </w:tr>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X</w:t>
            </w: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r w:rsidRPr="00C56811">
              <w:rPr>
                <w:sz w:val="20"/>
              </w:rPr>
              <w:t>0</w:t>
            </w:r>
          </w:p>
        </w:tc>
      </w:tr>
    </w:tbl>
    <w:p w:rsidR="00302680" w:rsidRPr="00C56811" w:rsidRDefault="00302680" w:rsidP="00302680">
      <w:pPr>
        <w:pStyle w:val="Heading1"/>
        <w:spacing w:before="0" w:after="0"/>
        <w:rPr>
          <w:rFonts w:ascii="Times New Roman" w:hAnsi="Times New Roman" w:cs="Times New Roman"/>
          <w:b w:val="0"/>
          <w:bCs w:val="0"/>
          <w:sz w:val="20"/>
          <w:szCs w:val="20"/>
        </w:rPr>
      </w:pPr>
      <w:r w:rsidRPr="00C56811">
        <w:rPr>
          <w:rFonts w:ascii="Times New Roman" w:hAnsi="Times New Roman" w:cs="Times New Roman"/>
          <w:b w:val="0"/>
          <w:bCs w:val="0"/>
          <w:sz w:val="20"/>
          <w:szCs w:val="20"/>
        </w:rPr>
        <w:t xml:space="preserve">A. RS      B. Clocked RS      C. D          </w:t>
      </w:r>
      <w:proofErr w:type="spellStart"/>
      <w:r w:rsidRPr="00C56811">
        <w:rPr>
          <w:rFonts w:ascii="Times New Roman" w:hAnsi="Times New Roman" w:cs="Times New Roman"/>
          <w:b w:val="0"/>
          <w:bCs w:val="0"/>
          <w:sz w:val="20"/>
          <w:szCs w:val="20"/>
        </w:rPr>
        <w:t>D</w:t>
      </w:r>
      <w:proofErr w:type="spellEnd"/>
      <w:r w:rsidRPr="00C56811">
        <w:rPr>
          <w:rFonts w:ascii="Times New Roman" w:hAnsi="Times New Roman" w:cs="Times New Roman"/>
          <w:b w:val="0"/>
          <w:bCs w:val="0"/>
          <w:sz w:val="20"/>
          <w:szCs w:val="20"/>
        </w:rPr>
        <w:t>. JK            E. T</w:t>
      </w:r>
    </w:p>
    <w:p w:rsidR="00302680" w:rsidRPr="00C56811" w:rsidRDefault="00302680" w:rsidP="00302680">
      <w:pPr>
        <w:rPr>
          <w:sz w:val="20"/>
          <w:szCs w:val="20"/>
        </w:rPr>
      </w:pPr>
    </w:p>
    <w:p w:rsidR="00302680" w:rsidRPr="00C56811" w:rsidRDefault="00302680" w:rsidP="00302680">
      <w:pPr>
        <w:rPr>
          <w:sz w:val="20"/>
          <w:szCs w:val="20"/>
        </w:rPr>
      </w:pPr>
      <w:r w:rsidRPr="00C56811">
        <w:rPr>
          <w:sz w:val="20"/>
          <w:szCs w:val="20"/>
        </w:rPr>
        <w:t>4.  What state sequence for Q(t+1) is correct?</w:t>
      </w:r>
    </w:p>
    <w:tbl>
      <w:tblPr>
        <w:tblW w:w="0" w:type="auto"/>
        <w:tblInd w:w="108" w:type="dxa"/>
        <w:tblLayout w:type="fixed"/>
        <w:tblLook w:val="0000" w:firstRow="0" w:lastRow="0" w:firstColumn="0" w:lastColumn="0" w:noHBand="0" w:noVBand="0"/>
      </w:tblPr>
      <w:tblGrid>
        <w:gridCol w:w="1021"/>
        <w:gridCol w:w="1021"/>
        <w:gridCol w:w="1031"/>
      </w:tblGrid>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J</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K</w:t>
            </w: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DE722B" w:rsidP="00AE4A19">
            <w:pPr>
              <w:pStyle w:val="BodyText"/>
              <w:snapToGrid w:val="0"/>
              <w:jc w:val="center"/>
              <w:rPr>
                <w:sz w:val="20"/>
              </w:rPr>
            </w:pPr>
            <w:r>
              <w:rPr>
                <w:noProof/>
                <w:sz w:val="20"/>
                <w:lang w:eastAsia="en-US"/>
              </w:rPr>
              <w:pict>
                <v:line id="_x0000_s1295" style="position:absolute;left:0;text-align:left;flip:y;z-index:251677696;mso-position-horizontal-relative:text;mso-position-vertical-relative:text" from="373.1pt,-.7pt" to="373.1pt,449.3pt">
                  <v:stroke endarrow="block"/>
                </v:line>
              </w:pict>
            </w:r>
            <w:r w:rsidR="00302680" w:rsidRPr="00C56811">
              <w:rPr>
                <w:sz w:val="20"/>
              </w:rPr>
              <w:t>Q (t+1)</w:t>
            </w:r>
          </w:p>
        </w:tc>
      </w:tr>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p>
        </w:tc>
      </w:tr>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p>
        </w:tc>
      </w:tr>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0</w:t>
            </w: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p>
        </w:tc>
      </w:tr>
      <w:tr w:rsidR="00302680" w:rsidRPr="00C56811" w:rsidTr="00AE4A19">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021" w:type="dxa"/>
            <w:tcBorders>
              <w:top w:val="single" w:sz="4" w:space="0" w:color="000000"/>
              <w:left w:val="single" w:sz="4" w:space="0" w:color="000000"/>
              <w:bottom w:val="single" w:sz="4" w:space="0" w:color="000000"/>
            </w:tcBorders>
          </w:tcPr>
          <w:p w:rsidR="00302680" w:rsidRPr="00C56811" w:rsidRDefault="00302680" w:rsidP="00AE4A19">
            <w:pPr>
              <w:pStyle w:val="BodyText"/>
              <w:snapToGrid w:val="0"/>
              <w:jc w:val="center"/>
              <w:rPr>
                <w:sz w:val="20"/>
              </w:rPr>
            </w:pPr>
            <w:r w:rsidRPr="00C56811">
              <w:rPr>
                <w:sz w:val="20"/>
              </w:rPr>
              <w:t>1</w:t>
            </w:r>
          </w:p>
        </w:tc>
        <w:tc>
          <w:tcPr>
            <w:tcW w:w="1031"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pStyle w:val="BodyText"/>
              <w:snapToGrid w:val="0"/>
              <w:jc w:val="center"/>
              <w:rPr>
                <w:sz w:val="20"/>
              </w:rPr>
            </w:pPr>
          </w:p>
        </w:tc>
      </w:tr>
    </w:tbl>
    <w:p w:rsidR="00302680" w:rsidRPr="00C56811" w:rsidRDefault="00302680" w:rsidP="00302680">
      <w:pPr>
        <w:rPr>
          <w:sz w:val="20"/>
          <w:szCs w:val="20"/>
        </w:rPr>
      </w:pPr>
      <w:r w:rsidRPr="00C56811">
        <w:rPr>
          <w:sz w:val="20"/>
          <w:szCs w:val="20"/>
        </w:rPr>
        <w:t>A. 1, 0, Q(t), ?    B. 1, 0,?, Q(t)        C.  Q(t), 0,1,Q´(t)  D. Q(t), 0,1, 1   E. Q(t), 0,1, 0</w:t>
      </w:r>
    </w:p>
    <w:p w:rsidR="00302680" w:rsidRPr="00C56811" w:rsidRDefault="00302680" w:rsidP="00302680">
      <w:pPr>
        <w:rPr>
          <w:sz w:val="20"/>
          <w:szCs w:val="20"/>
        </w:rPr>
      </w:pPr>
    </w:p>
    <w:p w:rsidR="00302680" w:rsidRPr="00C56811" w:rsidRDefault="00302680" w:rsidP="00302680">
      <w:pPr>
        <w:pStyle w:val="BodyText"/>
        <w:rPr>
          <w:sz w:val="20"/>
        </w:rPr>
      </w:pPr>
      <w:r w:rsidRPr="00C56811">
        <w:rPr>
          <w:sz w:val="20"/>
        </w:rPr>
        <w:t>5.  Set-dominate flip-flop has got ______ input(s).   A. 1        B. 2         C. 1 or 2       D. 3        E. 2 or 3</w:t>
      </w:r>
    </w:p>
    <w:p w:rsidR="00302680" w:rsidRPr="00C56811" w:rsidRDefault="00302680" w:rsidP="00302680">
      <w:pPr>
        <w:pStyle w:val="BodyText"/>
        <w:rPr>
          <w:sz w:val="20"/>
        </w:rPr>
      </w:pPr>
    </w:p>
    <w:p w:rsidR="00302680" w:rsidRPr="00C56811" w:rsidRDefault="00302680" w:rsidP="00302680">
      <w:pPr>
        <w:rPr>
          <w:sz w:val="20"/>
          <w:szCs w:val="20"/>
        </w:rPr>
      </w:pPr>
      <w:r w:rsidRPr="00C56811">
        <w:rPr>
          <w:sz w:val="20"/>
          <w:szCs w:val="20"/>
        </w:rPr>
        <w:t>6.  D flip-flop characteristic equation is _____</w:t>
      </w:r>
    </w:p>
    <w:p w:rsidR="00302680" w:rsidRPr="00C56811" w:rsidRDefault="00302680" w:rsidP="00302680">
      <w:pPr>
        <w:rPr>
          <w:sz w:val="20"/>
          <w:szCs w:val="20"/>
        </w:rPr>
      </w:pPr>
      <w:r w:rsidRPr="00C56811">
        <w:rPr>
          <w:sz w:val="20"/>
          <w:szCs w:val="20"/>
        </w:rPr>
        <w:t xml:space="preserve">A. Q(t+1)=DQ   </w:t>
      </w:r>
      <w:r w:rsidRPr="00C56811">
        <w:rPr>
          <w:sz w:val="20"/>
          <w:szCs w:val="20"/>
        </w:rPr>
        <w:tab/>
        <w:t xml:space="preserve">B. Q(t+1)=D+Q  </w:t>
      </w:r>
      <w:r w:rsidRPr="00C56811">
        <w:rPr>
          <w:sz w:val="20"/>
          <w:szCs w:val="20"/>
        </w:rPr>
        <w:tab/>
        <w:t xml:space="preserve">C. Q(t+1)=D         </w:t>
      </w:r>
      <w:proofErr w:type="spellStart"/>
      <w:r w:rsidRPr="00C56811">
        <w:rPr>
          <w:sz w:val="20"/>
          <w:szCs w:val="20"/>
        </w:rPr>
        <w:t>D</w:t>
      </w:r>
      <w:proofErr w:type="spellEnd"/>
      <w:r w:rsidRPr="00C56811">
        <w:rPr>
          <w:sz w:val="20"/>
          <w:szCs w:val="20"/>
        </w:rPr>
        <w:t>. Q(t+1)=D´Q            E. Q(t+1)=D´</w:t>
      </w:r>
    </w:p>
    <w:p w:rsidR="00302680" w:rsidRPr="00C56811" w:rsidRDefault="00302680" w:rsidP="00302680">
      <w:pPr>
        <w:pStyle w:val="BodyText"/>
        <w:rPr>
          <w:sz w:val="20"/>
        </w:rPr>
      </w:pPr>
    </w:p>
    <w:p w:rsidR="00302680" w:rsidRPr="00C56811" w:rsidRDefault="00302680" w:rsidP="00302680">
      <w:pPr>
        <w:rPr>
          <w:sz w:val="20"/>
          <w:szCs w:val="20"/>
        </w:rPr>
      </w:pPr>
      <w:r w:rsidRPr="00C56811">
        <w:rPr>
          <w:sz w:val="20"/>
          <w:szCs w:val="20"/>
        </w:rPr>
        <w:t xml:space="preserve">7.  A state equation of the sequential circuit is </w:t>
      </w:r>
    </w:p>
    <w:p w:rsidR="00302680" w:rsidRPr="00C56811" w:rsidRDefault="00302680" w:rsidP="00302680">
      <w:pPr>
        <w:pStyle w:val="Heading1"/>
        <w:spacing w:before="0" w:after="0"/>
        <w:ind w:left="284" w:hanging="284"/>
        <w:rPr>
          <w:rFonts w:ascii="Times New Roman" w:hAnsi="Times New Roman" w:cs="Times New Roman"/>
          <w:b w:val="0"/>
          <w:bCs w:val="0"/>
          <w:sz w:val="20"/>
          <w:szCs w:val="20"/>
        </w:rPr>
      </w:pPr>
      <w:r w:rsidRPr="00C56811">
        <w:rPr>
          <w:rFonts w:ascii="Times New Roman" w:hAnsi="Times New Roman" w:cs="Times New Roman"/>
          <w:b w:val="0"/>
          <w:bCs w:val="0"/>
          <w:sz w:val="20"/>
          <w:szCs w:val="20"/>
        </w:rPr>
        <w:t xml:space="preserve">A. an expression to describe next state of the circuit </w:t>
      </w:r>
    </w:p>
    <w:p w:rsidR="00302680" w:rsidRPr="00C56811" w:rsidRDefault="00302680" w:rsidP="00302680">
      <w:pPr>
        <w:ind w:left="284" w:hanging="284"/>
        <w:rPr>
          <w:sz w:val="20"/>
          <w:szCs w:val="20"/>
        </w:rPr>
      </w:pPr>
      <w:r w:rsidRPr="00C56811">
        <w:rPr>
          <w:sz w:val="20"/>
          <w:szCs w:val="20"/>
        </w:rPr>
        <w:t xml:space="preserve">B. an expression to describe present state of the circuit </w:t>
      </w:r>
    </w:p>
    <w:p w:rsidR="00302680" w:rsidRPr="00C56811" w:rsidRDefault="00302680" w:rsidP="00302680">
      <w:pPr>
        <w:ind w:left="284" w:hanging="284"/>
        <w:rPr>
          <w:sz w:val="20"/>
          <w:szCs w:val="20"/>
        </w:rPr>
      </w:pPr>
      <w:r w:rsidRPr="00C56811">
        <w:rPr>
          <w:sz w:val="20"/>
          <w:szCs w:val="20"/>
        </w:rPr>
        <w:t>C. a Boolean function that specifies the present state conditions</w:t>
      </w:r>
    </w:p>
    <w:p w:rsidR="00302680" w:rsidRPr="00C56811" w:rsidRDefault="00302680" w:rsidP="00302680">
      <w:pPr>
        <w:ind w:left="284" w:right="-185" w:hanging="284"/>
        <w:rPr>
          <w:sz w:val="20"/>
          <w:szCs w:val="20"/>
        </w:rPr>
      </w:pPr>
      <w:r w:rsidRPr="00C56811">
        <w:rPr>
          <w:sz w:val="20"/>
          <w:szCs w:val="20"/>
        </w:rPr>
        <w:t>D. a Boolean function that specifies the present state conditions that make the next state equal to 1</w:t>
      </w:r>
    </w:p>
    <w:p w:rsidR="00302680" w:rsidRPr="00C56811" w:rsidRDefault="00302680" w:rsidP="00302680">
      <w:pPr>
        <w:ind w:left="284" w:right="-185" w:hanging="284"/>
        <w:rPr>
          <w:sz w:val="20"/>
          <w:szCs w:val="20"/>
        </w:rPr>
      </w:pPr>
      <w:r w:rsidRPr="00C56811">
        <w:rPr>
          <w:sz w:val="20"/>
          <w:szCs w:val="20"/>
        </w:rPr>
        <w:t>E. a Boolean function that specifies the next state conditions that make the present state equal to 1</w:t>
      </w:r>
    </w:p>
    <w:p w:rsidR="00302680" w:rsidRPr="00C56811" w:rsidRDefault="00302680" w:rsidP="00302680">
      <w:pPr>
        <w:ind w:left="284" w:hanging="284"/>
        <w:rPr>
          <w:sz w:val="20"/>
          <w:szCs w:val="20"/>
        </w:rPr>
      </w:pPr>
    </w:p>
    <w:p w:rsidR="00302680" w:rsidRPr="00C56811" w:rsidRDefault="00302680" w:rsidP="00302680">
      <w:pPr>
        <w:rPr>
          <w:sz w:val="20"/>
          <w:szCs w:val="20"/>
        </w:rPr>
      </w:pPr>
      <w:r w:rsidRPr="00C56811">
        <w:rPr>
          <w:sz w:val="20"/>
          <w:szCs w:val="20"/>
        </w:rPr>
        <w:t>8.  How many options to gain state 10 will the circuit with the state table below have?</w:t>
      </w:r>
    </w:p>
    <w:tbl>
      <w:tblPr>
        <w:tblW w:w="0" w:type="auto"/>
        <w:tblInd w:w="-5" w:type="dxa"/>
        <w:tblLayout w:type="fixed"/>
        <w:tblLook w:val="0000" w:firstRow="0" w:lastRow="0" w:firstColumn="0" w:lastColumn="0" w:noHBand="0" w:noVBand="0"/>
      </w:tblPr>
      <w:tblGrid>
        <w:gridCol w:w="2130"/>
        <w:gridCol w:w="2130"/>
        <w:gridCol w:w="1065"/>
        <w:gridCol w:w="1065"/>
        <w:gridCol w:w="1065"/>
        <w:gridCol w:w="1075"/>
      </w:tblGrid>
      <w:tr w:rsidR="00302680" w:rsidRPr="00C56811" w:rsidTr="00AE4A19">
        <w:trPr>
          <w:cantSplit/>
        </w:trPr>
        <w:tc>
          <w:tcPr>
            <w:tcW w:w="4260" w:type="dxa"/>
            <w:gridSpan w:val="2"/>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Present state</w:t>
            </w:r>
          </w:p>
        </w:tc>
        <w:tc>
          <w:tcPr>
            <w:tcW w:w="4270" w:type="dxa"/>
            <w:gridSpan w:val="4"/>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snapToGrid w:val="0"/>
              <w:jc w:val="center"/>
              <w:rPr>
                <w:sz w:val="20"/>
                <w:szCs w:val="20"/>
              </w:rPr>
            </w:pPr>
            <w:r w:rsidRPr="00C56811">
              <w:rPr>
                <w:sz w:val="20"/>
                <w:szCs w:val="20"/>
              </w:rPr>
              <w:t>Next state</w:t>
            </w:r>
          </w:p>
        </w:tc>
      </w:tr>
      <w:tr w:rsidR="00302680" w:rsidRPr="00C56811" w:rsidTr="00AE4A19">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p>
        </w:tc>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p>
        </w:tc>
        <w:tc>
          <w:tcPr>
            <w:tcW w:w="2130" w:type="dxa"/>
            <w:gridSpan w:val="2"/>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X=0</w:t>
            </w:r>
          </w:p>
        </w:tc>
        <w:tc>
          <w:tcPr>
            <w:tcW w:w="2140" w:type="dxa"/>
            <w:gridSpan w:val="2"/>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snapToGrid w:val="0"/>
              <w:jc w:val="center"/>
              <w:rPr>
                <w:sz w:val="20"/>
                <w:szCs w:val="20"/>
              </w:rPr>
            </w:pPr>
            <w:r w:rsidRPr="00C56811">
              <w:rPr>
                <w:sz w:val="20"/>
                <w:szCs w:val="20"/>
              </w:rPr>
              <w:t>X=1</w:t>
            </w:r>
          </w:p>
        </w:tc>
      </w:tr>
      <w:tr w:rsidR="00302680" w:rsidRPr="00C56811" w:rsidTr="00AE4A19">
        <w:trPr>
          <w:cantSplit/>
        </w:trPr>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A</w:t>
            </w:r>
          </w:p>
        </w:tc>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B</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A</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B</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A</w:t>
            </w:r>
          </w:p>
        </w:tc>
        <w:tc>
          <w:tcPr>
            <w:tcW w:w="1075"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snapToGrid w:val="0"/>
              <w:jc w:val="center"/>
              <w:rPr>
                <w:sz w:val="20"/>
                <w:szCs w:val="20"/>
              </w:rPr>
            </w:pPr>
            <w:r w:rsidRPr="00C56811">
              <w:rPr>
                <w:sz w:val="20"/>
                <w:szCs w:val="20"/>
              </w:rPr>
              <w:t>B</w:t>
            </w:r>
          </w:p>
        </w:tc>
      </w:tr>
      <w:tr w:rsidR="00302680" w:rsidRPr="00C56811" w:rsidTr="00AE4A19">
        <w:trPr>
          <w:cantSplit/>
        </w:trPr>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1</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1</w:t>
            </w:r>
          </w:p>
        </w:tc>
        <w:tc>
          <w:tcPr>
            <w:tcW w:w="1075"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snapToGrid w:val="0"/>
              <w:jc w:val="center"/>
              <w:rPr>
                <w:sz w:val="20"/>
                <w:szCs w:val="20"/>
              </w:rPr>
            </w:pPr>
            <w:r w:rsidRPr="00C56811">
              <w:rPr>
                <w:sz w:val="20"/>
                <w:szCs w:val="20"/>
              </w:rPr>
              <w:t>1</w:t>
            </w:r>
          </w:p>
        </w:tc>
      </w:tr>
      <w:tr w:rsidR="00302680" w:rsidRPr="00C56811" w:rsidTr="00AE4A19">
        <w:trPr>
          <w:cantSplit/>
        </w:trPr>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1</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1</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1075"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snapToGrid w:val="0"/>
              <w:jc w:val="center"/>
              <w:rPr>
                <w:sz w:val="20"/>
                <w:szCs w:val="20"/>
              </w:rPr>
            </w:pPr>
            <w:r w:rsidRPr="00C56811">
              <w:rPr>
                <w:sz w:val="20"/>
                <w:szCs w:val="20"/>
              </w:rPr>
              <w:t>0</w:t>
            </w:r>
          </w:p>
        </w:tc>
      </w:tr>
      <w:tr w:rsidR="00302680" w:rsidRPr="00C56811" w:rsidTr="00AE4A19">
        <w:trPr>
          <w:cantSplit/>
        </w:trPr>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1</w:t>
            </w:r>
          </w:p>
        </w:tc>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1075"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snapToGrid w:val="0"/>
              <w:jc w:val="center"/>
              <w:rPr>
                <w:sz w:val="20"/>
                <w:szCs w:val="20"/>
              </w:rPr>
            </w:pPr>
            <w:r w:rsidRPr="00C56811">
              <w:rPr>
                <w:sz w:val="20"/>
                <w:szCs w:val="20"/>
              </w:rPr>
              <w:t>0</w:t>
            </w:r>
          </w:p>
        </w:tc>
      </w:tr>
      <w:tr w:rsidR="00302680" w:rsidRPr="00C56811" w:rsidTr="00AE4A19">
        <w:trPr>
          <w:cantSplit/>
        </w:trPr>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1</w:t>
            </w:r>
          </w:p>
        </w:tc>
        <w:tc>
          <w:tcPr>
            <w:tcW w:w="2130"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1</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0</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1</w:t>
            </w:r>
          </w:p>
        </w:tc>
        <w:tc>
          <w:tcPr>
            <w:tcW w:w="1065" w:type="dxa"/>
            <w:tcBorders>
              <w:top w:val="single" w:sz="4" w:space="0" w:color="000000"/>
              <w:left w:val="single" w:sz="4" w:space="0" w:color="000000"/>
              <w:bottom w:val="single" w:sz="4" w:space="0" w:color="000000"/>
            </w:tcBorders>
          </w:tcPr>
          <w:p w:rsidR="00302680" w:rsidRPr="00C56811" w:rsidRDefault="00302680" w:rsidP="00AE4A19">
            <w:pPr>
              <w:snapToGrid w:val="0"/>
              <w:jc w:val="center"/>
              <w:rPr>
                <w:sz w:val="20"/>
                <w:szCs w:val="20"/>
              </w:rPr>
            </w:pPr>
            <w:r w:rsidRPr="00C56811">
              <w:rPr>
                <w:sz w:val="20"/>
                <w:szCs w:val="20"/>
              </w:rPr>
              <w:t>1</w:t>
            </w:r>
          </w:p>
        </w:tc>
        <w:tc>
          <w:tcPr>
            <w:tcW w:w="1075" w:type="dxa"/>
            <w:tcBorders>
              <w:top w:val="single" w:sz="4" w:space="0" w:color="000000"/>
              <w:left w:val="single" w:sz="4" w:space="0" w:color="000000"/>
              <w:bottom w:val="single" w:sz="4" w:space="0" w:color="000000"/>
              <w:right w:val="single" w:sz="4" w:space="0" w:color="000000"/>
            </w:tcBorders>
          </w:tcPr>
          <w:p w:rsidR="00302680" w:rsidRPr="00C56811" w:rsidRDefault="00302680" w:rsidP="00AE4A19">
            <w:pPr>
              <w:snapToGrid w:val="0"/>
              <w:jc w:val="center"/>
              <w:rPr>
                <w:sz w:val="20"/>
                <w:szCs w:val="20"/>
              </w:rPr>
            </w:pPr>
            <w:r w:rsidRPr="00C56811">
              <w:rPr>
                <w:sz w:val="20"/>
                <w:szCs w:val="20"/>
              </w:rPr>
              <w:t>0</w:t>
            </w:r>
          </w:p>
        </w:tc>
      </w:tr>
    </w:tbl>
    <w:p w:rsidR="00302680" w:rsidRPr="00C56811" w:rsidRDefault="00302680" w:rsidP="00302680">
      <w:pPr>
        <w:pStyle w:val="Heading1"/>
        <w:spacing w:before="0" w:after="0"/>
        <w:rPr>
          <w:rFonts w:ascii="Times New Roman" w:hAnsi="Times New Roman" w:cs="Times New Roman"/>
          <w:b w:val="0"/>
          <w:bCs w:val="0"/>
          <w:sz w:val="20"/>
          <w:szCs w:val="20"/>
        </w:rPr>
      </w:pPr>
      <w:r w:rsidRPr="00C56811">
        <w:rPr>
          <w:rFonts w:ascii="Times New Roman" w:hAnsi="Times New Roman" w:cs="Times New Roman"/>
          <w:b w:val="0"/>
          <w:bCs w:val="0"/>
          <w:sz w:val="20"/>
          <w:szCs w:val="20"/>
        </w:rPr>
        <w:t>A. 1           B. 2                 C. 3               D. 4              E. 5</w:t>
      </w:r>
    </w:p>
    <w:p w:rsidR="00302680" w:rsidRPr="00C56811" w:rsidRDefault="00302680" w:rsidP="00302680">
      <w:pPr>
        <w:rPr>
          <w:sz w:val="20"/>
          <w:szCs w:val="20"/>
        </w:rPr>
      </w:pPr>
    </w:p>
    <w:p w:rsidR="00302680" w:rsidRPr="00C56811" w:rsidRDefault="00DE722B" w:rsidP="00302680">
      <w:pPr>
        <w:rPr>
          <w:sz w:val="20"/>
          <w:szCs w:val="20"/>
        </w:rPr>
      </w:pPr>
      <w:r>
        <w:rPr>
          <w:sz w:val="20"/>
          <w:szCs w:val="20"/>
        </w:rPr>
        <w:object w:dxaOrig="1440" w:dyaOrig="1440">
          <v:shape id="_x0000_s1293" type="#_x0000_t75" style="position:absolute;margin-left:2.3pt;margin-top:9.75pt;width:262.45pt;height:74.95pt;z-index:251675648;mso-wrap-distance-left:9.05pt;mso-wrap-distance-right:9.05pt" filled="t">
            <v:fill color2="black"/>
            <v:imagedata r:id="rId80" o:title=""/>
          </v:shape>
          <o:OLEObject Type="Embed" ProgID="Word.Picture.8" ShapeID="_x0000_s1293" DrawAspect="Content" ObjectID="_1609522442" r:id="rId81"/>
        </w:object>
      </w:r>
      <w:r w:rsidR="00302680" w:rsidRPr="00C56811">
        <w:rPr>
          <w:sz w:val="20"/>
          <w:szCs w:val="20"/>
        </w:rPr>
        <w:t>9.  What is the input equation for D flip-flop for the circuit below?</w:t>
      </w:r>
    </w:p>
    <w:p w:rsidR="00302680" w:rsidRPr="00C56811" w:rsidRDefault="00302680" w:rsidP="00302680">
      <w:pPr>
        <w:pStyle w:val="Heading2"/>
        <w:spacing w:before="0"/>
        <w:ind w:left="6480"/>
        <w:rPr>
          <w:color w:val="auto"/>
          <w:sz w:val="20"/>
          <w:szCs w:val="20"/>
        </w:rPr>
      </w:pPr>
      <w:r w:rsidRPr="00C56811">
        <w:rPr>
          <w:color w:val="auto"/>
          <w:sz w:val="20"/>
          <w:szCs w:val="20"/>
        </w:rPr>
        <w:t>A. A+X</w:t>
      </w:r>
    </w:p>
    <w:p w:rsidR="00302680" w:rsidRPr="00C56811" w:rsidRDefault="00302680" w:rsidP="00302680">
      <w:pPr>
        <w:pStyle w:val="Heading2"/>
        <w:spacing w:before="0"/>
        <w:ind w:left="6480"/>
        <w:rPr>
          <w:color w:val="auto"/>
          <w:sz w:val="20"/>
          <w:szCs w:val="20"/>
        </w:rPr>
      </w:pPr>
      <w:r w:rsidRPr="00C56811">
        <w:rPr>
          <w:color w:val="auto"/>
          <w:sz w:val="20"/>
          <w:szCs w:val="20"/>
        </w:rPr>
        <w:t>B. A</w:t>
      </w:r>
      <w:r w:rsidRPr="00C56811">
        <w:rPr>
          <w:rFonts w:ascii="Symbol" w:hAnsi="Symbol"/>
          <w:color w:val="auto"/>
          <w:sz w:val="20"/>
          <w:szCs w:val="20"/>
        </w:rPr>
        <w:t></w:t>
      </w:r>
      <w:r w:rsidRPr="00C56811">
        <w:rPr>
          <w:color w:val="auto"/>
          <w:sz w:val="20"/>
          <w:szCs w:val="20"/>
        </w:rPr>
        <w:t>X</w:t>
      </w:r>
    </w:p>
    <w:p w:rsidR="00302680" w:rsidRPr="00C56811" w:rsidRDefault="00302680" w:rsidP="00302680">
      <w:pPr>
        <w:pStyle w:val="Heading2"/>
        <w:spacing w:before="0"/>
        <w:ind w:left="6480"/>
        <w:rPr>
          <w:color w:val="auto"/>
          <w:sz w:val="20"/>
          <w:szCs w:val="20"/>
        </w:rPr>
      </w:pPr>
      <w:r w:rsidRPr="00C56811">
        <w:rPr>
          <w:color w:val="auto"/>
          <w:sz w:val="20"/>
          <w:szCs w:val="20"/>
        </w:rPr>
        <w:t>C. A</w:t>
      </w:r>
      <w:r w:rsidRPr="00C56811">
        <w:rPr>
          <w:rFonts w:ascii="Symbol" w:hAnsi="Symbol"/>
          <w:color w:val="auto"/>
          <w:sz w:val="20"/>
          <w:szCs w:val="20"/>
        </w:rPr>
        <w:t></w:t>
      </w:r>
      <w:r w:rsidRPr="00C56811">
        <w:rPr>
          <w:color w:val="auto"/>
          <w:sz w:val="20"/>
          <w:szCs w:val="20"/>
        </w:rPr>
        <w:t>X</w:t>
      </w:r>
      <w:r w:rsidRPr="00C56811">
        <w:rPr>
          <w:rFonts w:ascii="Symbol" w:hAnsi="Symbol"/>
          <w:color w:val="auto"/>
          <w:sz w:val="20"/>
          <w:szCs w:val="20"/>
        </w:rPr>
        <w:t></w:t>
      </w:r>
      <w:r w:rsidRPr="00C56811">
        <w:rPr>
          <w:color w:val="auto"/>
          <w:sz w:val="20"/>
          <w:szCs w:val="20"/>
        </w:rPr>
        <w:t>Y</w:t>
      </w:r>
    </w:p>
    <w:p w:rsidR="00302680" w:rsidRPr="00C56811" w:rsidRDefault="00302680" w:rsidP="00302680">
      <w:pPr>
        <w:pStyle w:val="Heading2"/>
        <w:spacing w:before="0"/>
        <w:ind w:left="6480"/>
        <w:rPr>
          <w:color w:val="auto"/>
          <w:sz w:val="20"/>
          <w:szCs w:val="20"/>
        </w:rPr>
      </w:pPr>
      <w:r w:rsidRPr="00C56811">
        <w:rPr>
          <w:color w:val="auto"/>
          <w:sz w:val="20"/>
          <w:szCs w:val="20"/>
        </w:rPr>
        <w:t>D. X</w:t>
      </w:r>
      <w:r w:rsidRPr="00C56811">
        <w:rPr>
          <w:rFonts w:ascii="Symbol" w:hAnsi="Symbol"/>
          <w:color w:val="auto"/>
          <w:sz w:val="20"/>
          <w:szCs w:val="20"/>
        </w:rPr>
        <w:t></w:t>
      </w:r>
      <w:r w:rsidRPr="00C56811">
        <w:rPr>
          <w:color w:val="auto"/>
          <w:sz w:val="20"/>
          <w:szCs w:val="20"/>
        </w:rPr>
        <w:t>Y</w:t>
      </w:r>
    </w:p>
    <w:p w:rsidR="00302680" w:rsidRPr="00C56811" w:rsidRDefault="00302680" w:rsidP="00302680">
      <w:pPr>
        <w:pStyle w:val="Heading2"/>
        <w:spacing w:before="0"/>
        <w:ind w:left="6480"/>
        <w:rPr>
          <w:color w:val="auto"/>
          <w:sz w:val="20"/>
          <w:szCs w:val="20"/>
        </w:rPr>
      </w:pPr>
      <w:r w:rsidRPr="00C56811">
        <w:rPr>
          <w:color w:val="auto"/>
          <w:sz w:val="20"/>
          <w:szCs w:val="20"/>
        </w:rPr>
        <w:t>E. X</w:t>
      </w:r>
      <w:r w:rsidRPr="00C56811">
        <w:rPr>
          <w:rFonts w:ascii="Symbol" w:hAnsi="Symbol"/>
          <w:color w:val="auto"/>
          <w:sz w:val="20"/>
          <w:szCs w:val="20"/>
        </w:rPr>
        <w:t></w:t>
      </w:r>
      <w:r w:rsidRPr="00C56811">
        <w:rPr>
          <w:color w:val="auto"/>
          <w:sz w:val="20"/>
          <w:szCs w:val="20"/>
        </w:rPr>
        <w:t>Y</w:t>
      </w:r>
      <w:r w:rsidRPr="00C56811">
        <w:rPr>
          <w:rFonts w:ascii="Wingdings" w:hAnsi="Wingdings"/>
          <w:color w:val="auto"/>
          <w:sz w:val="20"/>
          <w:szCs w:val="20"/>
        </w:rPr>
        <w:t></w:t>
      </w:r>
      <w:r w:rsidRPr="00C56811">
        <w:rPr>
          <w:color w:val="auto"/>
          <w:sz w:val="20"/>
          <w:szCs w:val="20"/>
        </w:rPr>
        <w:t>A</w:t>
      </w:r>
    </w:p>
    <w:p w:rsidR="00302680" w:rsidRPr="00C56811" w:rsidRDefault="00302680" w:rsidP="00302680">
      <w:pPr>
        <w:ind w:left="6480"/>
        <w:rPr>
          <w:sz w:val="20"/>
          <w:szCs w:val="20"/>
        </w:rPr>
      </w:pPr>
    </w:p>
    <w:p w:rsidR="00302680" w:rsidRPr="00C56811" w:rsidRDefault="00302680" w:rsidP="00302680">
      <w:pPr>
        <w:rPr>
          <w:sz w:val="20"/>
          <w:szCs w:val="20"/>
        </w:rPr>
      </w:pPr>
      <w:r w:rsidRPr="00C56811">
        <w:rPr>
          <w:sz w:val="20"/>
          <w:szCs w:val="20"/>
        </w:rPr>
        <w:t xml:space="preserve">10.  For the circuit below X=1,B=1,Y=1,C=1. What will be the next state for the flip-flop? </w:t>
      </w:r>
    </w:p>
    <w:p w:rsidR="00302680" w:rsidRPr="00C56811" w:rsidRDefault="00DE722B" w:rsidP="00302680">
      <w:pPr>
        <w:rPr>
          <w:sz w:val="20"/>
          <w:szCs w:val="20"/>
        </w:rPr>
      </w:pPr>
      <w:r>
        <w:rPr>
          <w:noProof/>
          <w:sz w:val="20"/>
          <w:szCs w:val="20"/>
          <w:lang w:eastAsia="en-US"/>
        </w:rPr>
        <w:pict>
          <v:line id="_x0000_s1294" style="position:absolute;z-index:251676672" from="354.6pt,8.35pt" to="480.6pt,8.35pt"/>
        </w:pict>
      </w:r>
      <w:r w:rsidR="00302680" w:rsidRPr="00C56811">
        <w:rPr>
          <w:sz w:val="20"/>
          <w:szCs w:val="20"/>
        </w:rPr>
        <w:t>A. set            B. reset          C. complement       D. No change         E. none</w:t>
      </w:r>
    </w:p>
    <w:p w:rsidR="00302680" w:rsidRDefault="00302680" w:rsidP="00302680">
      <w:pPr>
        <w:rPr>
          <w:sz w:val="20"/>
          <w:szCs w:val="20"/>
        </w:rPr>
      </w:pPr>
    </w:p>
    <w:p w:rsidR="00302680" w:rsidRPr="00BE1672" w:rsidRDefault="00302680" w:rsidP="00302680">
      <w:pPr>
        <w:jc w:val="center"/>
        <w:rPr>
          <w:b/>
        </w:rPr>
      </w:pPr>
      <w:r>
        <w:rPr>
          <w:sz w:val="20"/>
          <w:szCs w:val="20"/>
        </w:rPr>
        <w:br w:type="page"/>
      </w:r>
      <w:r w:rsidR="00E95533">
        <w:rPr>
          <w:b/>
        </w:rPr>
        <w:lastRenderedPageBreak/>
        <w:t>LABORATORY WORK # 7</w:t>
      </w:r>
    </w:p>
    <w:p w:rsidR="00302680" w:rsidRPr="00BD40A4" w:rsidRDefault="00302680" w:rsidP="00302680">
      <w:pPr>
        <w:jc w:val="center"/>
        <w:rPr>
          <w:b/>
        </w:rPr>
      </w:pPr>
    </w:p>
    <w:p w:rsidR="00302680" w:rsidRPr="00BD40A4" w:rsidRDefault="00302680" w:rsidP="00302680">
      <w:pPr>
        <w:jc w:val="center"/>
        <w:rPr>
          <w:b/>
        </w:rPr>
      </w:pPr>
      <w:r>
        <w:rPr>
          <w:b/>
        </w:rPr>
        <w:t>COUNTERS AND REGISTERS</w:t>
      </w:r>
    </w:p>
    <w:p w:rsidR="00302680" w:rsidRPr="00BD40A4" w:rsidRDefault="00302680" w:rsidP="00302680">
      <w:pPr>
        <w:jc w:val="center"/>
      </w:pPr>
    </w:p>
    <w:p w:rsidR="00302680" w:rsidRPr="00BD40A4" w:rsidRDefault="00302680" w:rsidP="00302680">
      <w:pPr>
        <w:jc w:val="both"/>
      </w:pPr>
      <w:r w:rsidRPr="00BD40A4">
        <w:rPr>
          <w:b/>
        </w:rPr>
        <w:t>Aims</w:t>
      </w:r>
      <w:r w:rsidRPr="00BD40A4">
        <w:t>: investigate operation</w:t>
      </w:r>
      <w:r>
        <w:t xml:space="preserve"> of different types of counters and registers</w:t>
      </w:r>
      <w:r w:rsidRPr="00BD40A4">
        <w:t xml:space="preserve">; make </w:t>
      </w:r>
      <w:r>
        <w:t>experiments of setting and resetting a data on a registers, and investigate a data storage property of a register</w:t>
      </w:r>
      <w:r w:rsidRPr="00BD40A4">
        <w:t xml:space="preserve">. </w:t>
      </w:r>
      <w:r>
        <w:t xml:space="preserve">Investigate up and down counter. </w:t>
      </w:r>
      <w:r w:rsidRPr="00BD40A4">
        <w:t xml:space="preserve">Compare the results with ones, made by theoretical way.  </w:t>
      </w:r>
    </w:p>
    <w:p w:rsidR="00302680" w:rsidRPr="00BD40A4" w:rsidRDefault="00302680" w:rsidP="00302680">
      <w:pPr>
        <w:jc w:val="both"/>
      </w:pPr>
    </w:p>
    <w:p w:rsidR="00302680" w:rsidRPr="00BD40A4" w:rsidRDefault="00302680" w:rsidP="00302680">
      <w:pPr>
        <w:jc w:val="center"/>
        <w:rPr>
          <w:b/>
        </w:rPr>
      </w:pPr>
      <w:r>
        <w:rPr>
          <w:b/>
        </w:rPr>
        <w:t>PREPARATION TO LAB WORK</w:t>
      </w:r>
    </w:p>
    <w:p w:rsidR="00302680" w:rsidRDefault="00302680" w:rsidP="00302680">
      <w:pPr>
        <w:pStyle w:val="BodyText"/>
        <w:numPr>
          <w:ilvl w:val="0"/>
          <w:numId w:val="30"/>
        </w:numPr>
        <w:rPr>
          <w:sz w:val="24"/>
          <w:szCs w:val="24"/>
        </w:rPr>
      </w:pPr>
      <w:r w:rsidRPr="00BD40A4">
        <w:rPr>
          <w:sz w:val="24"/>
          <w:szCs w:val="24"/>
        </w:rPr>
        <w:t xml:space="preserve">Learn the information about </w:t>
      </w:r>
      <w:r>
        <w:rPr>
          <w:sz w:val="24"/>
          <w:szCs w:val="24"/>
        </w:rPr>
        <w:t>counters, registers and sequential circuits.</w:t>
      </w:r>
    </w:p>
    <w:p w:rsidR="00302680" w:rsidRDefault="00302680" w:rsidP="00302680">
      <w:pPr>
        <w:pStyle w:val="BodyText"/>
        <w:numPr>
          <w:ilvl w:val="0"/>
          <w:numId w:val="30"/>
        </w:numPr>
        <w:rPr>
          <w:sz w:val="24"/>
        </w:rPr>
      </w:pPr>
      <w:r>
        <w:rPr>
          <w:sz w:val="24"/>
        </w:rPr>
        <w:t xml:space="preserve">Consider experiment’s schemes and analyze their operation. Draw them using Scheme Design System. </w:t>
      </w:r>
    </w:p>
    <w:p w:rsidR="00302680" w:rsidRDefault="00302680" w:rsidP="00302680">
      <w:pPr>
        <w:pStyle w:val="BodyText"/>
        <w:numPr>
          <w:ilvl w:val="0"/>
          <w:numId w:val="30"/>
        </w:numPr>
        <w:rPr>
          <w:sz w:val="24"/>
        </w:rPr>
      </w:pPr>
      <w:r>
        <w:rPr>
          <w:sz w:val="24"/>
        </w:rPr>
        <w:t>Fill in the tables theoretically.</w:t>
      </w:r>
    </w:p>
    <w:p w:rsidR="00302680" w:rsidRPr="00BD40A4" w:rsidRDefault="00302680" w:rsidP="00302680">
      <w:pPr>
        <w:pStyle w:val="BodyText"/>
        <w:numPr>
          <w:ilvl w:val="0"/>
          <w:numId w:val="30"/>
        </w:numPr>
        <w:rPr>
          <w:sz w:val="24"/>
          <w:szCs w:val="24"/>
        </w:rPr>
      </w:pPr>
      <w:r w:rsidRPr="00BD40A4">
        <w:rPr>
          <w:sz w:val="24"/>
          <w:szCs w:val="24"/>
        </w:rPr>
        <w:t xml:space="preserve">Answer the questions below in written form. </w:t>
      </w:r>
    </w:p>
    <w:p w:rsidR="00302680" w:rsidRDefault="00302680" w:rsidP="00302680">
      <w:pPr>
        <w:numPr>
          <w:ilvl w:val="1"/>
          <w:numId w:val="30"/>
        </w:numPr>
      </w:pPr>
      <w:r>
        <w:t xml:space="preserve">What is a word-time signal? </w:t>
      </w:r>
    </w:p>
    <w:p w:rsidR="00302680" w:rsidRDefault="00302680" w:rsidP="00302680">
      <w:pPr>
        <w:numPr>
          <w:ilvl w:val="1"/>
          <w:numId w:val="30"/>
        </w:numPr>
      </w:pPr>
      <w:r>
        <w:t>What is a ring counter?</w:t>
      </w:r>
    </w:p>
    <w:p w:rsidR="00302680" w:rsidRDefault="00302680" w:rsidP="00302680">
      <w:pPr>
        <w:numPr>
          <w:ilvl w:val="1"/>
          <w:numId w:val="30"/>
        </w:numPr>
      </w:pPr>
      <w:r>
        <w:t>What is switch tail ring counter?</w:t>
      </w:r>
    </w:p>
    <w:p w:rsidR="00302680" w:rsidRDefault="00302680" w:rsidP="00302680">
      <w:pPr>
        <w:numPr>
          <w:ilvl w:val="1"/>
          <w:numId w:val="30"/>
        </w:numPr>
      </w:pPr>
      <w:r>
        <w:t>What is ripple counter?</w:t>
      </w:r>
    </w:p>
    <w:p w:rsidR="00302680" w:rsidRDefault="00302680" w:rsidP="00302680">
      <w:pPr>
        <w:numPr>
          <w:ilvl w:val="1"/>
          <w:numId w:val="30"/>
        </w:numPr>
      </w:pPr>
      <w:r>
        <w:t>What is BCD counter?</w:t>
      </w:r>
    </w:p>
    <w:p w:rsidR="00302680" w:rsidRDefault="00302680" w:rsidP="00302680">
      <w:pPr>
        <w:numPr>
          <w:ilvl w:val="1"/>
          <w:numId w:val="30"/>
        </w:numPr>
      </w:pPr>
      <w:r>
        <w:t>What is the difference between synchronous and asynchronous counters?</w:t>
      </w:r>
    </w:p>
    <w:p w:rsidR="00302680" w:rsidRDefault="00302680" w:rsidP="00302680">
      <w:pPr>
        <w:numPr>
          <w:ilvl w:val="1"/>
          <w:numId w:val="30"/>
        </w:numPr>
      </w:pPr>
      <w:r>
        <w:t>What is register?</w:t>
      </w:r>
    </w:p>
    <w:p w:rsidR="00302680" w:rsidRDefault="00302680" w:rsidP="00302680">
      <w:pPr>
        <w:numPr>
          <w:ilvl w:val="1"/>
          <w:numId w:val="30"/>
        </w:numPr>
      </w:pPr>
      <w:r>
        <w:t>What types of registers do you know?</w:t>
      </w:r>
    </w:p>
    <w:p w:rsidR="00302680" w:rsidRDefault="00302680" w:rsidP="00302680">
      <w:pPr>
        <w:numPr>
          <w:ilvl w:val="1"/>
          <w:numId w:val="30"/>
        </w:numPr>
      </w:pPr>
      <w:r>
        <w:t>Explain parallel-in serial-out register.</w:t>
      </w:r>
    </w:p>
    <w:p w:rsidR="00302680" w:rsidRDefault="00302680" w:rsidP="00302680">
      <w:pPr>
        <w:pStyle w:val="BodyText"/>
        <w:numPr>
          <w:ilvl w:val="1"/>
          <w:numId w:val="30"/>
        </w:numPr>
        <w:rPr>
          <w:sz w:val="24"/>
          <w:szCs w:val="24"/>
        </w:rPr>
      </w:pPr>
      <w:r>
        <w:rPr>
          <w:sz w:val="24"/>
          <w:szCs w:val="24"/>
        </w:rPr>
        <w:t>What is seven-segment-display driver?</w:t>
      </w:r>
    </w:p>
    <w:p w:rsidR="00302680" w:rsidRPr="00C455BF" w:rsidRDefault="00302680" w:rsidP="00302680"/>
    <w:p w:rsidR="00302680" w:rsidRPr="00BD40A4" w:rsidRDefault="00302680" w:rsidP="00302680">
      <w:pPr>
        <w:pStyle w:val="BodyText"/>
        <w:jc w:val="center"/>
        <w:rPr>
          <w:sz w:val="24"/>
          <w:szCs w:val="24"/>
        </w:rPr>
      </w:pPr>
    </w:p>
    <w:p w:rsidR="00302680" w:rsidRPr="00BD40A4" w:rsidRDefault="00302680" w:rsidP="00302680">
      <w:pPr>
        <w:pStyle w:val="BodyText"/>
        <w:jc w:val="center"/>
        <w:rPr>
          <w:b/>
          <w:sz w:val="24"/>
          <w:szCs w:val="24"/>
        </w:rPr>
      </w:pPr>
      <w:r>
        <w:rPr>
          <w:b/>
          <w:sz w:val="24"/>
          <w:szCs w:val="24"/>
        </w:rPr>
        <w:t>LAB WORK PERFORMANCE</w:t>
      </w:r>
    </w:p>
    <w:p w:rsidR="00302680" w:rsidRPr="00BD40A4" w:rsidRDefault="00302680" w:rsidP="00302680">
      <w:pPr>
        <w:pStyle w:val="BodyText"/>
        <w:jc w:val="center"/>
        <w:rPr>
          <w:sz w:val="24"/>
          <w:szCs w:val="24"/>
        </w:rPr>
      </w:pPr>
    </w:p>
    <w:p w:rsidR="00302680" w:rsidRPr="00BD40A4" w:rsidRDefault="00302680" w:rsidP="00302680">
      <w:pPr>
        <w:pStyle w:val="BodyText"/>
        <w:numPr>
          <w:ilvl w:val="0"/>
          <w:numId w:val="31"/>
        </w:numPr>
        <w:rPr>
          <w:sz w:val="24"/>
          <w:szCs w:val="24"/>
        </w:rPr>
      </w:pPr>
      <w:r w:rsidRPr="00BD40A4">
        <w:rPr>
          <w:sz w:val="24"/>
          <w:szCs w:val="24"/>
        </w:rPr>
        <w:t>Demonstrate presence of your home preparation for lab work to your instructor.</w:t>
      </w:r>
    </w:p>
    <w:p w:rsidR="00302680" w:rsidRPr="00BD40A4" w:rsidRDefault="00302680" w:rsidP="00302680">
      <w:pPr>
        <w:pStyle w:val="BodyText"/>
        <w:numPr>
          <w:ilvl w:val="0"/>
          <w:numId w:val="31"/>
        </w:numPr>
        <w:rPr>
          <w:sz w:val="24"/>
          <w:szCs w:val="24"/>
        </w:rPr>
      </w:pPr>
      <w:r w:rsidRPr="00BD40A4">
        <w:rPr>
          <w:sz w:val="24"/>
          <w:szCs w:val="24"/>
        </w:rPr>
        <w:t>Pass test of 10 questions.</w:t>
      </w:r>
    </w:p>
    <w:p w:rsidR="00302680" w:rsidRPr="00BD40A4" w:rsidRDefault="00302680" w:rsidP="00302680">
      <w:pPr>
        <w:pStyle w:val="BodyText"/>
        <w:numPr>
          <w:ilvl w:val="0"/>
          <w:numId w:val="31"/>
        </w:numPr>
        <w:rPr>
          <w:sz w:val="24"/>
          <w:szCs w:val="24"/>
        </w:rPr>
      </w:pPr>
      <w:r w:rsidRPr="00BD40A4">
        <w:rPr>
          <w:sz w:val="24"/>
          <w:szCs w:val="24"/>
        </w:rPr>
        <w:t>Get a permission to begin the work.</w:t>
      </w:r>
    </w:p>
    <w:p w:rsidR="00302680" w:rsidRPr="00BD40A4" w:rsidRDefault="00302680" w:rsidP="00302680">
      <w:pPr>
        <w:pStyle w:val="BodyText"/>
        <w:numPr>
          <w:ilvl w:val="0"/>
          <w:numId w:val="31"/>
        </w:numPr>
        <w:rPr>
          <w:sz w:val="24"/>
          <w:szCs w:val="24"/>
        </w:rPr>
      </w:pPr>
      <w:r w:rsidRPr="00BD40A4">
        <w:rPr>
          <w:sz w:val="24"/>
          <w:szCs w:val="24"/>
        </w:rPr>
        <w:t xml:space="preserve">Mount the scheme of experiment </w:t>
      </w:r>
      <w:r w:rsidR="00E95533">
        <w:rPr>
          <w:sz w:val="24"/>
          <w:szCs w:val="24"/>
        </w:rPr>
        <w:t>7</w:t>
      </w:r>
      <w:r>
        <w:rPr>
          <w:sz w:val="24"/>
          <w:szCs w:val="24"/>
        </w:rPr>
        <w:t>.1</w:t>
      </w:r>
      <w:r w:rsidRPr="00BD40A4">
        <w:rPr>
          <w:sz w:val="24"/>
          <w:szCs w:val="24"/>
        </w:rPr>
        <w:t xml:space="preserve"> on the breadboard and perform it. </w:t>
      </w:r>
    </w:p>
    <w:p w:rsidR="00302680" w:rsidRPr="00BD40A4" w:rsidRDefault="00302680" w:rsidP="00302680">
      <w:pPr>
        <w:pStyle w:val="BodyText"/>
        <w:numPr>
          <w:ilvl w:val="0"/>
          <w:numId w:val="31"/>
        </w:numPr>
        <w:rPr>
          <w:sz w:val="24"/>
          <w:szCs w:val="24"/>
        </w:rPr>
      </w:pPr>
      <w:r w:rsidRPr="00BD40A4">
        <w:rPr>
          <w:sz w:val="24"/>
          <w:szCs w:val="24"/>
        </w:rPr>
        <w:t>Make a conclusion about functionality of the scheme. Compare your results with theoretical ones.</w:t>
      </w:r>
    </w:p>
    <w:p w:rsidR="00302680" w:rsidRDefault="00302680" w:rsidP="00302680">
      <w:pPr>
        <w:pStyle w:val="BodyText"/>
        <w:numPr>
          <w:ilvl w:val="0"/>
          <w:numId w:val="31"/>
        </w:numPr>
        <w:rPr>
          <w:sz w:val="24"/>
          <w:szCs w:val="24"/>
        </w:rPr>
      </w:pPr>
      <w:r w:rsidRPr="00BD40A4">
        <w:rPr>
          <w:sz w:val="24"/>
          <w:szCs w:val="24"/>
        </w:rPr>
        <w:t>Demonstrate your results to your instructor. If your results are correct you may dismount your scheme, if no – find the mistake.</w:t>
      </w:r>
    </w:p>
    <w:p w:rsidR="00302680" w:rsidRPr="00BD40A4" w:rsidRDefault="00302680" w:rsidP="00302680">
      <w:pPr>
        <w:pStyle w:val="BodyText"/>
        <w:numPr>
          <w:ilvl w:val="0"/>
          <w:numId w:val="31"/>
        </w:numPr>
        <w:rPr>
          <w:sz w:val="24"/>
          <w:szCs w:val="24"/>
        </w:rPr>
      </w:pPr>
      <w:r>
        <w:rPr>
          <w:sz w:val="24"/>
          <w:szCs w:val="24"/>
        </w:rPr>
        <w:t xml:space="preserve">Repeat steps 4 – 6 for the experiments </w:t>
      </w:r>
      <w:r w:rsidR="00E95533">
        <w:rPr>
          <w:sz w:val="24"/>
          <w:szCs w:val="24"/>
        </w:rPr>
        <w:t>7</w:t>
      </w:r>
      <w:r>
        <w:rPr>
          <w:sz w:val="24"/>
          <w:szCs w:val="24"/>
        </w:rPr>
        <w:t xml:space="preserve">.2 through </w:t>
      </w:r>
      <w:r w:rsidR="00E95533">
        <w:rPr>
          <w:sz w:val="24"/>
          <w:szCs w:val="24"/>
        </w:rPr>
        <w:t>7</w:t>
      </w:r>
      <w:r>
        <w:rPr>
          <w:sz w:val="24"/>
          <w:szCs w:val="24"/>
        </w:rPr>
        <w:t>.11.</w:t>
      </w:r>
    </w:p>
    <w:p w:rsidR="00302680" w:rsidRPr="00BD40A4" w:rsidRDefault="00302680" w:rsidP="00302680">
      <w:pPr>
        <w:pStyle w:val="BodyText"/>
        <w:numPr>
          <w:ilvl w:val="0"/>
          <w:numId w:val="31"/>
        </w:numPr>
        <w:rPr>
          <w:sz w:val="24"/>
          <w:szCs w:val="24"/>
        </w:rPr>
      </w:pPr>
      <w:r w:rsidRPr="00BD40A4">
        <w:rPr>
          <w:sz w:val="24"/>
          <w:szCs w:val="24"/>
        </w:rPr>
        <w:t>Be ready to answer your instructor’s questions in process of work.</w:t>
      </w:r>
    </w:p>
    <w:p w:rsidR="00302680" w:rsidRPr="00BD40A4" w:rsidRDefault="00302680" w:rsidP="00302680">
      <w:pPr>
        <w:pStyle w:val="BodyText"/>
        <w:numPr>
          <w:ilvl w:val="0"/>
          <w:numId w:val="31"/>
        </w:numPr>
        <w:rPr>
          <w:sz w:val="24"/>
          <w:szCs w:val="24"/>
        </w:rPr>
      </w:pPr>
      <w:r w:rsidRPr="00BD40A4">
        <w:rPr>
          <w:sz w:val="24"/>
          <w:szCs w:val="24"/>
        </w:rPr>
        <w:t>Complete your work, dismount your schemes, and clean your working place.</w:t>
      </w:r>
    </w:p>
    <w:p w:rsidR="00302680" w:rsidRPr="00BD40A4" w:rsidRDefault="00302680" w:rsidP="00302680">
      <w:pPr>
        <w:pStyle w:val="BodyText"/>
        <w:numPr>
          <w:ilvl w:val="0"/>
          <w:numId w:val="31"/>
        </w:numPr>
        <w:rPr>
          <w:sz w:val="24"/>
          <w:szCs w:val="24"/>
        </w:rPr>
      </w:pPr>
      <w:r w:rsidRPr="00BD40A4">
        <w:rPr>
          <w:sz w:val="24"/>
          <w:szCs w:val="24"/>
        </w:rPr>
        <w:t xml:space="preserve">Answer your instructor’s final questions, obtain your mark. </w:t>
      </w:r>
    </w:p>
    <w:p w:rsidR="00302680" w:rsidRPr="00BD40A4" w:rsidRDefault="00302680" w:rsidP="00302680">
      <w:pPr>
        <w:pStyle w:val="BodyText"/>
        <w:numPr>
          <w:ilvl w:val="0"/>
          <w:numId w:val="31"/>
        </w:numPr>
        <w:rPr>
          <w:sz w:val="24"/>
          <w:szCs w:val="24"/>
        </w:rPr>
      </w:pPr>
      <w:r w:rsidRPr="00BD40A4">
        <w:rPr>
          <w:sz w:val="24"/>
          <w:szCs w:val="24"/>
        </w:rPr>
        <w:t xml:space="preserve">Ask your instructor’s permission to leave. </w:t>
      </w:r>
    </w:p>
    <w:p w:rsidR="00302680" w:rsidRPr="008E0389" w:rsidRDefault="00302680" w:rsidP="00302680">
      <w:pPr>
        <w:autoSpaceDE w:val="0"/>
        <w:autoSpaceDN w:val="0"/>
        <w:adjustRightInd w:val="0"/>
        <w:rPr>
          <w:b/>
          <w:bCs/>
        </w:rPr>
      </w:pPr>
      <w:r>
        <w:rPr>
          <w:b/>
          <w:bCs/>
          <w:lang w:eastAsia="ru-RU"/>
        </w:rPr>
        <w:br w:type="page"/>
      </w:r>
      <w:r w:rsidR="00E95533">
        <w:rPr>
          <w:b/>
          <w:bCs/>
          <w:lang w:eastAsia="ru-RU"/>
        </w:rPr>
        <w:lastRenderedPageBreak/>
        <w:t>7</w:t>
      </w:r>
      <w:r w:rsidRPr="008E0389">
        <w:rPr>
          <w:b/>
          <w:bCs/>
          <w:lang w:eastAsia="ru-RU"/>
        </w:rPr>
        <w:t>.1 EXPERIMENT NAME: BINARY COUNTER</w:t>
      </w:r>
    </w:p>
    <w:p w:rsidR="00302680" w:rsidRPr="008E0389" w:rsidRDefault="00302680" w:rsidP="00302680">
      <w:pPr>
        <w:autoSpaceDE w:val="0"/>
        <w:autoSpaceDN w:val="0"/>
        <w:adjustRightInd w:val="0"/>
        <w:rPr>
          <w:b/>
          <w:bCs/>
          <w:lang w:eastAsia="ru-RU"/>
        </w:rPr>
      </w:pPr>
      <w:proofErr w:type="spellStart"/>
      <w:r w:rsidRPr="008E0389">
        <w:rPr>
          <w:b/>
          <w:bCs/>
          <w:lang w:eastAsia="ru-RU"/>
        </w:rPr>
        <w:t>Equipments</w:t>
      </w:r>
      <w:proofErr w:type="spellEnd"/>
      <w:r w:rsidRPr="008E0389">
        <w:rPr>
          <w:b/>
          <w:bCs/>
          <w:lang w:eastAsia="ru-RU"/>
        </w:rPr>
        <w:t xml:space="preserve"> Used in the Experiment:</w:t>
      </w:r>
    </w:p>
    <w:p w:rsidR="00302680" w:rsidRPr="008E0389" w:rsidRDefault="00302680" w:rsidP="00302680">
      <w:pPr>
        <w:autoSpaceDE w:val="0"/>
        <w:autoSpaceDN w:val="0"/>
        <w:adjustRightInd w:val="0"/>
        <w:rPr>
          <w:lang w:eastAsia="ru-RU"/>
        </w:rPr>
      </w:pPr>
      <w:r w:rsidRPr="008E0389">
        <w:rPr>
          <w:lang w:eastAsia="ru-RU"/>
        </w:rPr>
        <w:t xml:space="preserve">1- </w:t>
      </w:r>
      <w:r w:rsidRPr="008E0389">
        <w:rPr>
          <w:b/>
          <w:lang w:eastAsia="ru-RU"/>
        </w:rPr>
        <w:t>Y-0016 main</w:t>
      </w:r>
      <w:r w:rsidRPr="008E0389">
        <w:rPr>
          <w:lang w:eastAsia="ru-RU"/>
        </w:rPr>
        <w:t xml:space="preserve"> unit.</w:t>
      </w:r>
    </w:p>
    <w:p w:rsidR="00302680" w:rsidRDefault="00302680" w:rsidP="00302680">
      <w:pPr>
        <w:autoSpaceDE w:val="0"/>
        <w:autoSpaceDN w:val="0"/>
        <w:adjustRightInd w:val="0"/>
        <w:rPr>
          <w:lang w:eastAsia="ru-RU"/>
        </w:rPr>
      </w:pPr>
      <w:r w:rsidRPr="008E0389">
        <w:rPr>
          <w:lang w:eastAsia="ru-RU"/>
        </w:rPr>
        <w:t xml:space="preserve">2- </w:t>
      </w:r>
      <w:r w:rsidRPr="008E0389">
        <w:rPr>
          <w:b/>
          <w:lang w:eastAsia="ru-RU"/>
        </w:rPr>
        <w:t>Y-0016-004D</w:t>
      </w:r>
      <w:r w:rsidRPr="008E0389">
        <w:rPr>
          <w:lang w:eastAsia="ru-RU"/>
        </w:rPr>
        <w:t xml:space="preserve"> module </w:t>
      </w:r>
    </w:p>
    <w:p w:rsidR="00302680" w:rsidRDefault="00302680" w:rsidP="00302680">
      <w:pPr>
        <w:autoSpaceDE w:val="0"/>
        <w:autoSpaceDN w:val="0"/>
        <w:adjustRightInd w:val="0"/>
        <w:jc w:val="center"/>
        <w:rPr>
          <w:b/>
          <w:bCs/>
          <w:lang w:eastAsia="ru-RU"/>
        </w:rPr>
      </w:pPr>
      <w:r w:rsidRPr="008E0389">
        <w:rPr>
          <w:lang w:eastAsia="ru-RU"/>
        </w:rPr>
        <w:t>.</w:t>
      </w:r>
      <w:r>
        <w:rPr>
          <w:noProof/>
          <w:lang w:eastAsia="en-US"/>
        </w:rPr>
        <w:drawing>
          <wp:inline distT="0" distB="0" distL="0" distR="0">
            <wp:extent cx="5640705" cy="334899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2"/>
                    <a:srcRect/>
                    <a:stretch>
                      <a:fillRect/>
                    </a:stretch>
                  </pic:blipFill>
                  <pic:spPr bwMode="auto">
                    <a:xfrm>
                      <a:off x="0" y="0"/>
                      <a:ext cx="5640705" cy="3348990"/>
                    </a:xfrm>
                    <a:prstGeom prst="rect">
                      <a:avLst/>
                    </a:prstGeom>
                    <a:noFill/>
                    <a:ln w="9525">
                      <a:noFill/>
                      <a:miter lim="800000"/>
                      <a:headEnd/>
                      <a:tailEnd/>
                    </a:ln>
                  </pic:spPr>
                </pic:pic>
              </a:graphicData>
            </a:graphic>
          </wp:inline>
        </w:drawing>
      </w:r>
    </w:p>
    <w:p w:rsidR="00302680" w:rsidRPr="008E0389" w:rsidRDefault="00E95533" w:rsidP="00302680">
      <w:pPr>
        <w:autoSpaceDE w:val="0"/>
        <w:autoSpaceDN w:val="0"/>
        <w:adjustRightInd w:val="0"/>
        <w:jc w:val="center"/>
      </w:pPr>
      <w:r>
        <w:t>Figure 7</w:t>
      </w:r>
      <w:r w:rsidR="00302680" w:rsidRPr="008E0389">
        <w:t>.1</w:t>
      </w:r>
    </w:p>
    <w:p w:rsidR="00302680" w:rsidRDefault="00302680" w:rsidP="00302680">
      <w:pPr>
        <w:autoSpaceDE w:val="0"/>
        <w:autoSpaceDN w:val="0"/>
        <w:adjustRightInd w:val="0"/>
        <w:rPr>
          <w:b/>
          <w:bCs/>
          <w:lang w:eastAsia="ru-RU"/>
        </w:rPr>
      </w:pPr>
    </w:p>
    <w:p w:rsidR="00302680" w:rsidRPr="008E0389" w:rsidRDefault="00302680" w:rsidP="00302680">
      <w:pPr>
        <w:autoSpaceDE w:val="0"/>
        <w:autoSpaceDN w:val="0"/>
        <w:adjustRightInd w:val="0"/>
        <w:rPr>
          <w:b/>
          <w:bCs/>
          <w:lang w:eastAsia="ru-RU"/>
        </w:rPr>
      </w:pPr>
      <w:r w:rsidRPr="008E0389">
        <w:rPr>
          <w:b/>
          <w:bCs/>
          <w:lang w:eastAsia="ru-RU"/>
        </w:rPr>
        <w:t>Experimental Work:</w:t>
      </w:r>
    </w:p>
    <w:p w:rsidR="00302680" w:rsidRPr="008E0389" w:rsidRDefault="00302680" w:rsidP="00302680">
      <w:pPr>
        <w:autoSpaceDE w:val="0"/>
        <w:autoSpaceDN w:val="0"/>
        <w:adjustRightInd w:val="0"/>
        <w:rPr>
          <w:lang w:eastAsia="ru-RU"/>
        </w:rPr>
      </w:pPr>
      <w:r w:rsidRPr="008E0389">
        <w:rPr>
          <w:b/>
          <w:bCs/>
          <w:lang w:eastAsia="ru-RU"/>
        </w:rPr>
        <w:t xml:space="preserve">1. </w:t>
      </w:r>
      <w:r w:rsidRPr="008E0389">
        <w:rPr>
          <w:lang w:eastAsia="ru-RU"/>
        </w:rPr>
        <w:t xml:space="preserve">Construct the circuit of Figure </w:t>
      </w:r>
      <w:r w:rsidR="00E95533">
        <w:t>7</w:t>
      </w:r>
      <w:r w:rsidRPr="008E0389">
        <w:t>.1</w:t>
      </w:r>
      <w:r>
        <w:rPr>
          <w:lang w:eastAsia="ru-RU"/>
        </w:rPr>
        <w:t xml:space="preserve"> a</w:t>
      </w:r>
      <w:r w:rsidRPr="008E0389">
        <w:rPr>
          <w:lang w:eastAsia="ru-RU"/>
        </w:rPr>
        <w:t>nd apply the power.</w:t>
      </w:r>
    </w:p>
    <w:p w:rsidR="00302680" w:rsidRPr="008E0389" w:rsidRDefault="00302680" w:rsidP="00302680">
      <w:pPr>
        <w:autoSpaceDE w:val="0"/>
        <w:autoSpaceDN w:val="0"/>
        <w:adjustRightInd w:val="0"/>
        <w:rPr>
          <w:lang w:eastAsia="ru-RU"/>
        </w:rPr>
      </w:pPr>
      <w:r w:rsidRPr="008E0389">
        <w:rPr>
          <w:b/>
          <w:bCs/>
          <w:lang w:eastAsia="ru-RU"/>
        </w:rPr>
        <w:t xml:space="preserve">2. </w:t>
      </w:r>
      <w:r w:rsidRPr="008E0389">
        <w:rPr>
          <w:lang w:eastAsia="ru-RU"/>
        </w:rPr>
        <w:t xml:space="preserve">Connect the switches according to Figure </w:t>
      </w:r>
      <w:r w:rsidR="00E95533">
        <w:t>7</w:t>
      </w:r>
      <w:r w:rsidRPr="008E0389">
        <w:t>.1</w:t>
      </w:r>
      <w:r w:rsidRPr="008E0389">
        <w:rPr>
          <w:lang w:eastAsia="ru-RU"/>
        </w:rPr>
        <w:t>, apply the inputs given in the</w:t>
      </w:r>
      <w:r>
        <w:rPr>
          <w:lang w:eastAsia="ru-RU"/>
        </w:rPr>
        <w:t xml:space="preserve"> </w:t>
      </w:r>
      <w:r w:rsidRPr="008E0389">
        <w:rPr>
          <w:lang w:eastAsia="ru-RU"/>
        </w:rPr>
        <w:t>table and observe the output from LED and Display. Fill in the table.</w:t>
      </w:r>
    </w:p>
    <w:p w:rsidR="00302680" w:rsidRPr="008E0389" w:rsidRDefault="00302680" w:rsidP="00302680">
      <w:pPr>
        <w:autoSpaceDE w:val="0"/>
        <w:autoSpaceDN w:val="0"/>
        <w:adjustRightInd w:val="0"/>
        <w:rPr>
          <w:lang w:eastAsia="ru-RU"/>
        </w:rPr>
      </w:pPr>
    </w:p>
    <w:tbl>
      <w:tblPr>
        <w:tblW w:w="5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695"/>
        <w:gridCol w:w="705"/>
        <w:gridCol w:w="523"/>
        <w:gridCol w:w="523"/>
        <w:gridCol w:w="538"/>
        <w:gridCol w:w="523"/>
        <w:gridCol w:w="1308"/>
      </w:tblGrid>
      <w:tr w:rsidR="00302680" w:rsidRPr="008E0389" w:rsidTr="00AE4A19">
        <w:trPr>
          <w:jc w:val="center"/>
        </w:trPr>
        <w:tc>
          <w:tcPr>
            <w:tcW w:w="828" w:type="dxa"/>
            <w:shd w:val="clear" w:color="auto" w:fill="auto"/>
          </w:tcPr>
          <w:p w:rsidR="00302680" w:rsidRPr="008E0389" w:rsidRDefault="00302680" w:rsidP="00AE4A19">
            <w:r>
              <w:rPr>
                <w:b/>
                <w:bCs/>
                <w:lang w:eastAsia="ru-RU"/>
              </w:rPr>
              <w:t>CPA</w:t>
            </w:r>
            <w:r w:rsidRPr="008E0389">
              <w:rPr>
                <w:b/>
                <w:bCs/>
                <w:lang w:eastAsia="ru-RU"/>
              </w:rPr>
              <w:t xml:space="preserve"> </w:t>
            </w:r>
          </w:p>
        </w:tc>
        <w:tc>
          <w:tcPr>
            <w:tcW w:w="698" w:type="dxa"/>
            <w:shd w:val="clear" w:color="auto" w:fill="auto"/>
          </w:tcPr>
          <w:p w:rsidR="00302680" w:rsidRPr="008E0389" w:rsidRDefault="00302680" w:rsidP="00AE4A19">
            <w:r>
              <w:rPr>
                <w:b/>
                <w:bCs/>
                <w:lang w:eastAsia="ru-RU"/>
              </w:rPr>
              <w:t>Ro1</w:t>
            </w:r>
            <w:r w:rsidRPr="008E0389">
              <w:rPr>
                <w:b/>
                <w:bCs/>
                <w:lang w:eastAsia="ru-RU"/>
              </w:rPr>
              <w:t xml:space="preserve"> </w:t>
            </w:r>
          </w:p>
        </w:tc>
        <w:tc>
          <w:tcPr>
            <w:tcW w:w="709" w:type="dxa"/>
            <w:shd w:val="clear" w:color="auto" w:fill="auto"/>
          </w:tcPr>
          <w:p w:rsidR="00302680" w:rsidRPr="008E0389" w:rsidRDefault="00302680" w:rsidP="00AE4A19">
            <w:r>
              <w:rPr>
                <w:b/>
                <w:bCs/>
                <w:lang w:eastAsia="ru-RU"/>
              </w:rPr>
              <w:t>Ro2</w:t>
            </w:r>
            <w:r w:rsidRPr="008E0389">
              <w:rPr>
                <w:b/>
                <w:bCs/>
                <w:lang w:eastAsia="ru-RU"/>
              </w:rPr>
              <w:t xml:space="preserve"> </w:t>
            </w:r>
          </w:p>
        </w:tc>
        <w:tc>
          <w:tcPr>
            <w:tcW w:w="510" w:type="dxa"/>
            <w:shd w:val="clear" w:color="auto" w:fill="auto"/>
          </w:tcPr>
          <w:p w:rsidR="00302680" w:rsidRPr="008E0389" w:rsidRDefault="00302680" w:rsidP="00AE4A19">
            <w:r w:rsidRPr="008E0389">
              <w:rPr>
                <w:b/>
                <w:bCs/>
                <w:lang w:eastAsia="ru-RU"/>
              </w:rPr>
              <w:t xml:space="preserve">Q0 </w:t>
            </w:r>
          </w:p>
        </w:tc>
        <w:tc>
          <w:tcPr>
            <w:tcW w:w="510" w:type="dxa"/>
            <w:shd w:val="clear" w:color="auto" w:fill="auto"/>
          </w:tcPr>
          <w:p w:rsidR="00302680" w:rsidRPr="008E0389" w:rsidRDefault="00302680" w:rsidP="00AE4A19">
            <w:r w:rsidRPr="008E0389">
              <w:rPr>
                <w:b/>
                <w:bCs/>
                <w:lang w:eastAsia="ru-RU"/>
              </w:rPr>
              <w:t xml:space="preserve">Q1 </w:t>
            </w:r>
          </w:p>
        </w:tc>
        <w:tc>
          <w:tcPr>
            <w:tcW w:w="539" w:type="dxa"/>
            <w:shd w:val="clear" w:color="auto" w:fill="auto"/>
          </w:tcPr>
          <w:p w:rsidR="00302680" w:rsidRPr="008E0389" w:rsidRDefault="00302680" w:rsidP="00AE4A19">
            <w:r w:rsidRPr="008E0389">
              <w:rPr>
                <w:b/>
                <w:bCs/>
                <w:lang w:eastAsia="ru-RU"/>
              </w:rPr>
              <w:t xml:space="preserve">Q2 </w:t>
            </w:r>
          </w:p>
        </w:tc>
        <w:tc>
          <w:tcPr>
            <w:tcW w:w="510" w:type="dxa"/>
            <w:shd w:val="clear" w:color="auto" w:fill="auto"/>
          </w:tcPr>
          <w:p w:rsidR="00302680" w:rsidRPr="008E0389" w:rsidRDefault="00302680" w:rsidP="00AE4A19">
            <w:r w:rsidRPr="008E0389">
              <w:rPr>
                <w:b/>
                <w:bCs/>
                <w:lang w:eastAsia="ru-RU"/>
              </w:rPr>
              <w:t xml:space="preserve">Q3 </w:t>
            </w:r>
          </w:p>
        </w:tc>
        <w:tc>
          <w:tcPr>
            <w:tcW w:w="1333" w:type="dxa"/>
            <w:shd w:val="clear" w:color="auto" w:fill="auto"/>
          </w:tcPr>
          <w:p w:rsidR="00302680" w:rsidRPr="008E0389" w:rsidRDefault="00302680" w:rsidP="00AE4A19">
            <w:r w:rsidRPr="008E0389">
              <w:rPr>
                <w:b/>
                <w:bCs/>
                <w:lang w:eastAsia="ru-RU"/>
              </w:rPr>
              <w:t>HEX-DEC</w:t>
            </w: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1</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1</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1</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2</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3</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4</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5</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6</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7</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8</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9</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10</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11</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12</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13</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14</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r w:rsidR="00302680" w:rsidRPr="008E0389" w:rsidTr="00AE4A19">
        <w:trPr>
          <w:jc w:val="center"/>
        </w:trPr>
        <w:tc>
          <w:tcPr>
            <w:tcW w:w="828" w:type="dxa"/>
            <w:shd w:val="clear" w:color="auto" w:fill="auto"/>
          </w:tcPr>
          <w:p w:rsidR="00302680" w:rsidRPr="008E0389" w:rsidRDefault="00302680" w:rsidP="00AE4A19">
            <w:pPr>
              <w:autoSpaceDE w:val="0"/>
              <w:autoSpaceDN w:val="0"/>
              <w:adjustRightInd w:val="0"/>
              <w:rPr>
                <w:lang w:eastAsia="ru-RU"/>
              </w:rPr>
            </w:pPr>
            <w:r w:rsidRPr="008E0389">
              <w:rPr>
                <w:lang w:eastAsia="ru-RU"/>
              </w:rPr>
              <w:t>15</w:t>
            </w:r>
          </w:p>
        </w:tc>
        <w:tc>
          <w:tcPr>
            <w:tcW w:w="698"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709" w:type="dxa"/>
            <w:shd w:val="clear" w:color="auto" w:fill="auto"/>
          </w:tcPr>
          <w:p w:rsidR="00302680" w:rsidRPr="008E0389" w:rsidRDefault="00302680" w:rsidP="00AE4A19">
            <w:pPr>
              <w:autoSpaceDE w:val="0"/>
              <w:autoSpaceDN w:val="0"/>
              <w:adjustRightInd w:val="0"/>
              <w:rPr>
                <w:lang w:eastAsia="ru-RU"/>
              </w:rPr>
            </w:pPr>
            <w:r w:rsidRPr="008E0389">
              <w:rPr>
                <w:lang w:eastAsia="ru-RU"/>
              </w:rPr>
              <w:t>0</w:t>
            </w:r>
          </w:p>
        </w:tc>
        <w:tc>
          <w:tcPr>
            <w:tcW w:w="510"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539" w:type="dxa"/>
            <w:shd w:val="clear" w:color="auto" w:fill="auto"/>
          </w:tcPr>
          <w:p w:rsidR="00302680" w:rsidRPr="008E0389" w:rsidRDefault="00302680" w:rsidP="00AE4A19">
            <w:pPr>
              <w:autoSpaceDE w:val="0"/>
              <w:autoSpaceDN w:val="0"/>
              <w:adjustRightInd w:val="0"/>
              <w:rPr>
                <w:lang w:eastAsia="ru-RU"/>
              </w:rPr>
            </w:pPr>
          </w:p>
        </w:tc>
        <w:tc>
          <w:tcPr>
            <w:tcW w:w="510" w:type="dxa"/>
            <w:shd w:val="clear" w:color="auto" w:fill="auto"/>
          </w:tcPr>
          <w:p w:rsidR="00302680" w:rsidRPr="008E0389" w:rsidRDefault="00302680" w:rsidP="00AE4A19">
            <w:pPr>
              <w:autoSpaceDE w:val="0"/>
              <w:autoSpaceDN w:val="0"/>
              <w:adjustRightInd w:val="0"/>
              <w:rPr>
                <w:lang w:eastAsia="ru-RU"/>
              </w:rPr>
            </w:pPr>
          </w:p>
        </w:tc>
        <w:tc>
          <w:tcPr>
            <w:tcW w:w="1333" w:type="dxa"/>
            <w:shd w:val="clear" w:color="auto" w:fill="auto"/>
          </w:tcPr>
          <w:p w:rsidR="00302680" w:rsidRPr="008E0389" w:rsidRDefault="00302680" w:rsidP="00AE4A19">
            <w:pPr>
              <w:autoSpaceDE w:val="0"/>
              <w:autoSpaceDN w:val="0"/>
              <w:adjustRightInd w:val="0"/>
              <w:rPr>
                <w:lang w:eastAsia="ru-RU"/>
              </w:rPr>
            </w:pPr>
          </w:p>
        </w:tc>
      </w:tr>
    </w:tbl>
    <w:p w:rsidR="00302680" w:rsidRPr="008E0389" w:rsidRDefault="00302680" w:rsidP="00302680">
      <w:pPr>
        <w:autoSpaceDE w:val="0"/>
        <w:autoSpaceDN w:val="0"/>
        <w:adjustRightInd w:val="0"/>
        <w:jc w:val="center"/>
      </w:pPr>
      <w:r w:rsidRPr="008E0389">
        <w:t xml:space="preserve">Table </w:t>
      </w:r>
      <w:r w:rsidR="00E95533">
        <w:t>7</w:t>
      </w:r>
      <w:r w:rsidRPr="008E0389">
        <w:t>.1</w:t>
      </w:r>
    </w:p>
    <w:p w:rsidR="00302680" w:rsidRDefault="00302680" w:rsidP="00302680">
      <w:pPr>
        <w:autoSpaceDE w:val="0"/>
        <w:autoSpaceDN w:val="0"/>
        <w:adjustRightInd w:val="0"/>
        <w:rPr>
          <w:b/>
          <w:bCs/>
          <w:lang w:eastAsia="ru-RU"/>
        </w:rPr>
      </w:pPr>
    </w:p>
    <w:p w:rsidR="00302680" w:rsidRPr="008E0389" w:rsidRDefault="00302680" w:rsidP="00302680">
      <w:pPr>
        <w:autoSpaceDE w:val="0"/>
        <w:autoSpaceDN w:val="0"/>
        <w:adjustRightInd w:val="0"/>
      </w:pPr>
      <w:r w:rsidRPr="008E0389">
        <w:rPr>
          <w:b/>
          <w:bCs/>
          <w:lang w:eastAsia="ru-RU"/>
        </w:rPr>
        <w:t>NOTE: Since the counter is not reset when input RO1 and RO2 are “0”, it</w:t>
      </w:r>
      <w:r>
        <w:rPr>
          <w:b/>
          <w:bCs/>
          <w:lang w:eastAsia="ru-RU"/>
        </w:rPr>
        <w:t xml:space="preserve"> </w:t>
      </w:r>
      <w:r w:rsidRPr="008E0389">
        <w:rPr>
          <w:b/>
          <w:bCs/>
          <w:lang w:eastAsia="ru-RU"/>
        </w:rPr>
        <w:t>continues counting. If they are 1, counter is reset and counting starts from 1.</w:t>
      </w:r>
    </w:p>
    <w:p w:rsidR="00302680" w:rsidRPr="008E0389" w:rsidRDefault="00302680" w:rsidP="00302680">
      <w:pPr>
        <w:autoSpaceDE w:val="0"/>
        <w:autoSpaceDN w:val="0"/>
        <w:adjustRightInd w:val="0"/>
      </w:pPr>
    </w:p>
    <w:p w:rsidR="00E95533" w:rsidRDefault="00E95533" w:rsidP="00302680">
      <w:pPr>
        <w:autoSpaceDE w:val="0"/>
        <w:autoSpaceDN w:val="0"/>
        <w:adjustRightInd w:val="0"/>
        <w:rPr>
          <w:b/>
          <w:bCs/>
        </w:rPr>
      </w:pPr>
    </w:p>
    <w:p w:rsidR="00302680" w:rsidRPr="008E0389" w:rsidRDefault="00E95533" w:rsidP="00302680">
      <w:pPr>
        <w:autoSpaceDE w:val="0"/>
        <w:autoSpaceDN w:val="0"/>
        <w:adjustRightInd w:val="0"/>
        <w:rPr>
          <w:b/>
          <w:bCs/>
          <w:lang w:eastAsia="ru-RU"/>
        </w:rPr>
      </w:pPr>
      <w:r>
        <w:rPr>
          <w:b/>
          <w:bCs/>
        </w:rPr>
        <w:t>EXPERIMENT 7</w:t>
      </w:r>
      <w:r w:rsidR="00302680" w:rsidRPr="008E0389">
        <w:rPr>
          <w:b/>
          <w:bCs/>
        </w:rPr>
        <w:t>.</w:t>
      </w:r>
      <w:r w:rsidR="00302680">
        <w:rPr>
          <w:b/>
          <w:bCs/>
        </w:rPr>
        <w:t>2</w:t>
      </w:r>
      <w:r w:rsidR="00302680" w:rsidRPr="008E0389">
        <w:rPr>
          <w:b/>
          <w:bCs/>
        </w:rPr>
        <w:t xml:space="preserve"> </w:t>
      </w:r>
      <w:r w:rsidR="00302680" w:rsidRPr="008E0389">
        <w:rPr>
          <w:b/>
          <w:bCs/>
          <w:lang w:eastAsia="ru-RU"/>
        </w:rPr>
        <w:t>USING BINARY COUNTER AS A BCD COUNTER</w:t>
      </w:r>
    </w:p>
    <w:p w:rsidR="00302680" w:rsidRPr="008E0389" w:rsidRDefault="00302680" w:rsidP="00302680">
      <w:pPr>
        <w:autoSpaceDE w:val="0"/>
        <w:autoSpaceDN w:val="0"/>
        <w:adjustRightInd w:val="0"/>
        <w:rPr>
          <w:b/>
          <w:bCs/>
          <w:lang w:eastAsia="ru-RU"/>
        </w:rPr>
      </w:pPr>
      <w:proofErr w:type="spellStart"/>
      <w:r w:rsidRPr="008E0389">
        <w:rPr>
          <w:b/>
          <w:bCs/>
          <w:lang w:eastAsia="ru-RU"/>
        </w:rPr>
        <w:t>Equipments</w:t>
      </w:r>
      <w:proofErr w:type="spellEnd"/>
      <w:r w:rsidRPr="008E0389">
        <w:rPr>
          <w:b/>
          <w:bCs/>
          <w:lang w:eastAsia="ru-RU"/>
        </w:rPr>
        <w:t xml:space="preserve"> Used in the Experiment:</w:t>
      </w:r>
    </w:p>
    <w:p w:rsidR="00302680" w:rsidRPr="008E0389" w:rsidRDefault="00302680" w:rsidP="00302680">
      <w:pPr>
        <w:autoSpaceDE w:val="0"/>
        <w:autoSpaceDN w:val="0"/>
        <w:adjustRightInd w:val="0"/>
        <w:rPr>
          <w:lang w:eastAsia="ru-RU"/>
        </w:rPr>
      </w:pPr>
      <w:r w:rsidRPr="008E0389">
        <w:rPr>
          <w:lang w:eastAsia="ru-RU"/>
        </w:rPr>
        <w:t>1- Y-0016</w:t>
      </w:r>
      <w:r>
        <w:rPr>
          <w:lang w:eastAsia="ru-RU"/>
        </w:rPr>
        <w:t xml:space="preserve"> </w:t>
      </w:r>
      <w:r w:rsidRPr="008E0389">
        <w:rPr>
          <w:lang w:eastAsia="ru-RU"/>
        </w:rPr>
        <w:t>main unit.</w:t>
      </w:r>
    </w:p>
    <w:p w:rsidR="00302680" w:rsidRPr="008E0389" w:rsidRDefault="00302680" w:rsidP="00302680">
      <w:pPr>
        <w:autoSpaceDE w:val="0"/>
        <w:autoSpaceDN w:val="0"/>
        <w:adjustRightInd w:val="0"/>
        <w:rPr>
          <w:lang w:eastAsia="ru-RU"/>
        </w:rPr>
      </w:pPr>
      <w:r w:rsidRPr="008E0389">
        <w:rPr>
          <w:lang w:eastAsia="ru-RU"/>
        </w:rPr>
        <w:t>2</w:t>
      </w:r>
      <w:r w:rsidRPr="008E0389">
        <w:rPr>
          <w:b/>
          <w:lang w:eastAsia="ru-RU"/>
        </w:rPr>
        <w:t>- Y-0016-004D</w:t>
      </w:r>
      <w:r w:rsidRPr="008E0389">
        <w:rPr>
          <w:lang w:eastAsia="ru-RU"/>
        </w:rPr>
        <w:t xml:space="preserve"> module</w:t>
      </w:r>
    </w:p>
    <w:p w:rsidR="00302680" w:rsidRPr="008E0389" w:rsidRDefault="00302680" w:rsidP="00302680">
      <w:pPr>
        <w:autoSpaceDE w:val="0"/>
        <w:autoSpaceDN w:val="0"/>
        <w:adjustRightInd w:val="0"/>
        <w:jc w:val="center"/>
        <w:rPr>
          <w:lang w:eastAsia="ru-RU"/>
        </w:rPr>
      </w:pPr>
      <w:r>
        <w:rPr>
          <w:noProof/>
          <w:lang w:eastAsia="en-US"/>
        </w:rPr>
        <w:drawing>
          <wp:inline distT="0" distB="0" distL="0" distR="0">
            <wp:extent cx="5866130" cy="3467735"/>
            <wp:effectExtent l="1905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3"/>
                    <a:srcRect/>
                    <a:stretch>
                      <a:fillRect/>
                    </a:stretch>
                  </pic:blipFill>
                  <pic:spPr bwMode="auto">
                    <a:xfrm>
                      <a:off x="0" y="0"/>
                      <a:ext cx="5866130" cy="3467735"/>
                    </a:xfrm>
                    <a:prstGeom prst="rect">
                      <a:avLst/>
                    </a:prstGeom>
                    <a:noFill/>
                    <a:ln w="9525">
                      <a:noFill/>
                      <a:miter lim="800000"/>
                      <a:headEnd/>
                      <a:tailEnd/>
                    </a:ln>
                  </pic:spPr>
                </pic:pic>
              </a:graphicData>
            </a:graphic>
          </wp:inline>
        </w:drawing>
      </w:r>
    </w:p>
    <w:p w:rsidR="00302680" w:rsidRDefault="00E95533" w:rsidP="00302680">
      <w:pPr>
        <w:tabs>
          <w:tab w:val="left" w:pos="3330"/>
        </w:tabs>
        <w:jc w:val="center"/>
      </w:pPr>
      <w:r>
        <w:t>Figure 7</w:t>
      </w:r>
      <w:r w:rsidR="00302680">
        <w:t>.2</w:t>
      </w:r>
    </w:p>
    <w:p w:rsidR="00302680" w:rsidRPr="008E0389" w:rsidRDefault="00302680" w:rsidP="00302680">
      <w:pPr>
        <w:tabs>
          <w:tab w:val="left" w:pos="3330"/>
        </w:tabs>
      </w:pPr>
    </w:p>
    <w:p w:rsidR="00302680" w:rsidRPr="008E0389" w:rsidRDefault="00302680" w:rsidP="00302680">
      <w:pPr>
        <w:autoSpaceDE w:val="0"/>
        <w:autoSpaceDN w:val="0"/>
        <w:adjustRightInd w:val="0"/>
        <w:rPr>
          <w:b/>
          <w:bCs/>
        </w:rPr>
      </w:pPr>
      <w:r w:rsidRPr="008E0389">
        <w:rPr>
          <w:b/>
          <w:bCs/>
        </w:rPr>
        <w:t>Experimental Work:</w:t>
      </w:r>
    </w:p>
    <w:p w:rsidR="00302680" w:rsidRPr="008E0389" w:rsidRDefault="00302680" w:rsidP="00302680">
      <w:pPr>
        <w:autoSpaceDE w:val="0"/>
        <w:autoSpaceDN w:val="0"/>
        <w:adjustRightInd w:val="0"/>
        <w:rPr>
          <w:lang w:eastAsia="ru-RU"/>
        </w:rPr>
      </w:pPr>
      <w:r w:rsidRPr="008E0389">
        <w:rPr>
          <w:b/>
          <w:bCs/>
          <w:lang w:eastAsia="ru-RU"/>
        </w:rPr>
        <w:t xml:space="preserve">1. </w:t>
      </w:r>
      <w:r w:rsidRPr="008E0389">
        <w:rPr>
          <w:lang w:eastAsia="ru-RU"/>
        </w:rPr>
        <w:t xml:space="preserve">Construct the circuit of Figure </w:t>
      </w:r>
      <w:r w:rsidR="00E95533">
        <w:t>7</w:t>
      </w:r>
      <w:r w:rsidRPr="008E0389">
        <w:t>.</w:t>
      </w:r>
      <w:r>
        <w:t>2</w:t>
      </w:r>
      <w:r w:rsidRPr="008E0389">
        <w:t xml:space="preserve"> </w:t>
      </w:r>
      <w:r w:rsidRPr="008E0389">
        <w:rPr>
          <w:lang w:eastAsia="ru-RU"/>
        </w:rPr>
        <w:t>and apply the power.</w:t>
      </w:r>
    </w:p>
    <w:p w:rsidR="00302680" w:rsidRPr="008E0389" w:rsidRDefault="00302680" w:rsidP="00302680">
      <w:pPr>
        <w:autoSpaceDE w:val="0"/>
        <w:autoSpaceDN w:val="0"/>
        <w:adjustRightInd w:val="0"/>
        <w:rPr>
          <w:b/>
          <w:bCs/>
          <w:lang w:eastAsia="ru-RU"/>
        </w:rPr>
      </w:pPr>
      <w:r w:rsidRPr="008E0389">
        <w:rPr>
          <w:b/>
          <w:bCs/>
          <w:lang w:eastAsia="ru-RU"/>
        </w:rPr>
        <w:t xml:space="preserve">2. </w:t>
      </w:r>
      <w:r w:rsidRPr="008E0389">
        <w:rPr>
          <w:lang w:eastAsia="ru-RU"/>
        </w:rPr>
        <w:t>Observe the output from the LED and Display. Fill in the table.</w:t>
      </w:r>
    </w:p>
    <w:p w:rsidR="00302680" w:rsidRPr="008E0389" w:rsidRDefault="00302680" w:rsidP="00302680">
      <w:pPr>
        <w:tabs>
          <w:tab w:val="left" w:pos="3330"/>
        </w:tab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523"/>
        <w:gridCol w:w="523"/>
        <w:gridCol w:w="523"/>
        <w:gridCol w:w="523"/>
        <w:gridCol w:w="1377"/>
      </w:tblGrid>
      <w:tr w:rsidR="00302680" w:rsidRPr="008E0389" w:rsidTr="00AE4A19">
        <w:trPr>
          <w:trHeight w:val="257"/>
          <w:jc w:val="center"/>
        </w:trPr>
        <w:tc>
          <w:tcPr>
            <w:tcW w:w="435" w:type="dxa"/>
            <w:shd w:val="clear" w:color="auto" w:fill="auto"/>
          </w:tcPr>
          <w:p w:rsidR="00302680" w:rsidRPr="008E0389" w:rsidRDefault="00302680" w:rsidP="00AE4A19">
            <w:pPr>
              <w:tabs>
                <w:tab w:val="left" w:pos="3330"/>
              </w:tabs>
              <w:jc w:val="center"/>
              <w:rPr>
                <w:b/>
              </w:rPr>
            </w:pPr>
            <w:r w:rsidRPr="008E0389">
              <w:rPr>
                <w:b/>
              </w:rPr>
              <w:t>CLC</w:t>
            </w:r>
          </w:p>
        </w:tc>
        <w:tc>
          <w:tcPr>
            <w:tcW w:w="362" w:type="dxa"/>
            <w:shd w:val="clear" w:color="auto" w:fill="auto"/>
          </w:tcPr>
          <w:p w:rsidR="00302680" w:rsidRPr="008E0389" w:rsidRDefault="00302680" w:rsidP="00AE4A19">
            <w:pPr>
              <w:tabs>
                <w:tab w:val="left" w:pos="3330"/>
              </w:tabs>
              <w:jc w:val="center"/>
              <w:rPr>
                <w:b/>
              </w:rPr>
            </w:pPr>
            <w:r w:rsidRPr="008E0389">
              <w:rPr>
                <w:b/>
              </w:rPr>
              <w:t>Q0</w:t>
            </w:r>
          </w:p>
        </w:tc>
        <w:tc>
          <w:tcPr>
            <w:tcW w:w="452" w:type="dxa"/>
            <w:shd w:val="clear" w:color="auto" w:fill="auto"/>
          </w:tcPr>
          <w:p w:rsidR="00302680" w:rsidRPr="008E0389" w:rsidRDefault="00302680" w:rsidP="00AE4A19">
            <w:pPr>
              <w:tabs>
                <w:tab w:val="left" w:pos="3330"/>
              </w:tabs>
              <w:jc w:val="center"/>
              <w:rPr>
                <w:b/>
              </w:rPr>
            </w:pPr>
            <w:r w:rsidRPr="008E0389">
              <w:rPr>
                <w:b/>
              </w:rPr>
              <w:t>Q1</w:t>
            </w:r>
          </w:p>
        </w:tc>
        <w:tc>
          <w:tcPr>
            <w:tcW w:w="362" w:type="dxa"/>
            <w:shd w:val="clear" w:color="auto" w:fill="auto"/>
          </w:tcPr>
          <w:p w:rsidR="00302680" w:rsidRPr="008E0389" w:rsidRDefault="00302680" w:rsidP="00AE4A19">
            <w:pPr>
              <w:tabs>
                <w:tab w:val="left" w:pos="3330"/>
              </w:tabs>
              <w:jc w:val="center"/>
              <w:rPr>
                <w:b/>
              </w:rPr>
            </w:pPr>
            <w:r w:rsidRPr="008E0389">
              <w:rPr>
                <w:b/>
              </w:rPr>
              <w:t>Q2</w:t>
            </w:r>
          </w:p>
        </w:tc>
        <w:tc>
          <w:tcPr>
            <w:tcW w:w="362" w:type="dxa"/>
            <w:shd w:val="clear" w:color="auto" w:fill="auto"/>
          </w:tcPr>
          <w:p w:rsidR="00302680" w:rsidRPr="008E0389" w:rsidRDefault="00302680" w:rsidP="00AE4A19">
            <w:pPr>
              <w:tabs>
                <w:tab w:val="left" w:pos="3330"/>
              </w:tabs>
              <w:jc w:val="center"/>
              <w:rPr>
                <w:b/>
              </w:rPr>
            </w:pPr>
            <w:r w:rsidRPr="008E0389">
              <w:rPr>
                <w:b/>
              </w:rPr>
              <w:t>Q3</w:t>
            </w:r>
          </w:p>
        </w:tc>
        <w:tc>
          <w:tcPr>
            <w:tcW w:w="815" w:type="dxa"/>
            <w:shd w:val="clear" w:color="auto" w:fill="auto"/>
          </w:tcPr>
          <w:p w:rsidR="00302680" w:rsidRPr="008E0389" w:rsidRDefault="00302680" w:rsidP="00AE4A19">
            <w:pPr>
              <w:tabs>
                <w:tab w:val="left" w:pos="3330"/>
              </w:tabs>
              <w:jc w:val="center"/>
            </w:pPr>
            <w:r w:rsidRPr="008E0389">
              <w:rPr>
                <w:b/>
                <w:bCs/>
                <w:lang w:eastAsia="ru-RU"/>
              </w:rPr>
              <w:t>DECIMAL</w:t>
            </w: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0</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57"/>
          <w:jc w:val="center"/>
        </w:trPr>
        <w:tc>
          <w:tcPr>
            <w:tcW w:w="435" w:type="dxa"/>
            <w:shd w:val="clear" w:color="auto" w:fill="auto"/>
          </w:tcPr>
          <w:p w:rsidR="00302680" w:rsidRPr="008E0389" w:rsidRDefault="00302680" w:rsidP="00AE4A19">
            <w:pPr>
              <w:tabs>
                <w:tab w:val="left" w:pos="3330"/>
              </w:tabs>
              <w:jc w:val="center"/>
            </w:pPr>
            <w:r w:rsidRPr="008E0389">
              <w:t>1</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2</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57"/>
          <w:jc w:val="center"/>
        </w:trPr>
        <w:tc>
          <w:tcPr>
            <w:tcW w:w="435" w:type="dxa"/>
            <w:shd w:val="clear" w:color="auto" w:fill="auto"/>
          </w:tcPr>
          <w:p w:rsidR="00302680" w:rsidRPr="008E0389" w:rsidRDefault="00302680" w:rsidP="00AE4A19">
            <w:pPr>
              <w:tabs>
                <w:tab w:val="left" w:pos="3330"/>
              </w:tabs>
              <w:jc w:val="center"/>
            </w:pPr>
            <w:r w:rsidRPr="008E0389">
              <w:t>3</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4</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5</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6</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7</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8</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9</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10</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11</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12</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13</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14</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r w:rsidR="00302680" w:rsidRPr="008E0389" w:rsidTr="00AE4A19">
        <w:trPr>
          <w:trHeight w:val="267"/>
          <w:jc w:val="center"/>
        </w:trPr>
        <w:tc>
          <w:tcPr>
            <w:tcW w:w="435" w:type="dxa"/>
            <w:shd w:val="clear" w:color="auto" w:fill="auto"/>
          </w:tcPr>
          <w:p w:rsidR="00302680" w:rsidRPr="008E0389" w:rsidRDefault="00302680" w:rsidP="00AE4A19">
            <w:pPr>
              <w:tabs>
                <w:tab w:val="left" w:pos="3330"/>
              </w:tabs>
              <w:jc w:val="center"/>
            </w:pPr>
            <w:r w:rsidRPr="008E0389">
              <w:t>15</w:t>
            </w:r>
          </w:p>
        </w:tc>
        <w:tc>
          <w:tcPr>
            <w:tcW w:w="362" w:type="dxa"/>
            <w:shd w:val="clear" w:color="auto" w:fill="auto"/>
          </w:tcPr>
          <w:p w:rsidR="00302680" w:rsidRPr="008E0389" w:rsidRDefault="00302680" w:rsidP="00AE4A19">
            <w:pPr>
              <w:tabs>
                <w:tab w:val="left" w:pos="3330"/>
              </w:tabs>
              <w:jc w:val="center"/>
            </w:pPr>
          </w:p>
        </w:tc>
        <w:tc>
          <w:tcPr>
            <w:tcW w:w="45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362" w:type="dxa"/>
            <w:shd w:val="clear" w:color="auto" w:fill="auto"/>
          </w:tcPr>
          <w:p w:rsidR="00302680" w:rsidRPr="008E0389" w:rsidRDefault="00302680" w:rsidP="00AE4A19">
            <w:pPr>
              <w:tabs>
                <w:tab w:val="left" w:pos="3330"/>
              </w:tabs>
              <w:jc w:val="center"/>
            </w:pPr>
          </w:p>
        </w:tc>
        <w:tc>
          <w:tcPr>
            <w:tcW w:w="815" w:type="dxa"/>
            <w:shd w:val="clear" w:color="auto" w:fill="auto"/>
          </w:tcPr>
          <w:p w:rsidR="00302680" w:rsidRPr="008E0389" w:rsidRDefault="00302680" w:rsidP="00AE4A19">
            <w:pPr>
              <w:tabs>
                <w:tab w:val="left" w:pos="3330"/>
              </w:tabs>
              <w:jc w:val="center"/>
            </w:pPr>
          </w:p>
        </w:tc>
      </w:tr>
    </w:tbl>
    <w:p w:rsidR="00302680" w:rsidRPr="008E0389" w:rsidRDefault="00E95533" w:rsidP="00302680">
      <w:pPr>
        <w:tabs>
          <w:tab w:val="left" w:pos="3330"/>
        </w:tabs>
        <w:jc w:val="center"/>
      </w:pPr>
      <w:r>
        <w:t>Table 7</w:t>
      </w:r>
      <w:r w:rsidR="00302680">
        <w:t>.2</w:t>
      </w:r>
    </w:p>
    <w:p w:rsidR="00302680" w:rsidRPr="008E0389" w:rsidRDefault="00302680" w:rsidP="00302680">
      <w:pPr>
        <w:autoSpaceDE w:val="0"/>
        <w:autoSpaceDN w:val="0"/>
        <w:adjustRightInd w:val="0"/>
        <w:rPr>
          <w:b/>
          <w:bCs/>
          <w:lang w:eastAsia="ru-RU"/>
        </w:rPr>
      </w:pPr>
    </w:p>
    <w:p w:rsidR="00302680" w:rsidRPr="008E0389" w:rsidRDefault="00302680" w:rsidP="00302680">
      <w:pPr>
        <w:autoSpaceDE w:val="0"/>
        <w:autoSpaceDN w:val="0"/>
        <w:adjustRightInd w:val="0"/>
        <w:rPr>
          <w:b/>
          <w:bCs/>
          <w:lang w:eastAsia="ru-RU"/>
        </w:rPr>
      </w:pPr>
      <w:r w:rsidRPr="008E0389">
        <w:rPr>
          <w:b/>
          <w:bCs/>
          <w:lang w:eastAsia="ru-RU"/>
        </w:rPr>
        <w:lastRenderedPageBreak/>
        <w:t>NOTE: The counting limit of the counter can be adjusted by setting RO1 (MR1)</w:t>
      </w:r>
      <w:r>
        <w:rPr>
          <w:b/>
          <w:bCs/>
          <w:lang w:eastAsia="ru-RU"/>
        </w:rPr>
        <w:t xml:space="preserve"> </w:t>
      </w:r>
      <w:r w:rsidRPr="008E0389">
        <w:rPr>
          <w:b/>
          <w:bCs/>
          <w:lang w:eastAsia="ru-RU"/>
        </w:rPr>
        <w:t>and RO2 (MR2). Since it is desired the counter to count between 0-9, the limit</w:t>
      </w:r>
      <w:r>
        <w:rPr>
          <w:b/>
          <w:bCs/>
          <w:lang w:eastAsia="ru-RU"/>
        </w:rPr>
        <w:t xml:space="preserve"> </w:t>
      </w:r>
      <w:r w:rsidRPr="008E0389">
        <w:rPr>
          <w:b/>
          <w:bCs/>
          <w:lang w:eastAsia="ru-RU"/>
        </w:rPr>
        <w:t>is adjusted to 10. Thus BCD counting is achieved.</w:t>
      </w:r>
    </w:p>
    <w:p w:rsidR="00302680" w:rsidRPr="008E0389" w:rsidRDefault="00302680" w:rsidP="00302680">
      <w:pPr>
        <w:autoSpaceDE w:val="0"/>
        <w:autoSpaceDN w:val="0"/>
        <w:adjustRightInd w:val="0"/>
        <w:rPr>
          <w:b/>
          <w:bCs/>
          <w:lang w:eastAsia="ru-RU"/>
        </w:rPr>
      </w:pPr>
      <w:r w:rsidRPr="008E0389">
        <w:rPr>
          <w:b/>
          <w:bCs/>
        </w:rPr>
        <w:t xml:space="preserve">EXPERIMENT </w:t>
      </w:r>
      <w:r w:rsidR="00E95533">
        <w:rPr>
          <w:b/>
          <w:bCs/>
        </w:rPr>
        <w:t>7</w:t>
      </w:r>
      <w:r>
        <w:rPr>
          <w:b/>
          <w:bCs/>
        </w:rPr>
        <w:t xml:space="preserve">.3 </w:t>
      </w:r>
      <w:r w:rsidRPr="008E0389">
        <w:rPr>
          <w:b/>
          <w:bCs/>
          <w:lang w:eastAsia="ru-RU"/>
        </w:rPr>
        <w:t>ANALYZING 7</w:t>
      </w:r>
      <w:r>
        <w:rPr>
          <w:b/>
          <w:bCs/>
          <w:lang w:eastAsia="ru-RU"/>
        </w:rPr>
        <w:t xml:space="preserve"> </w:t>
      </w:r>
      <w:r w:rsidRPr="008E0389">
        <w:rPr>
          <w:b/>
          <w:bCs/>
          <w:lang w:eastAsia="ru-RU"/>
        </w:rPr>
        <w:t>BIT BINARY COUNTER</w:t>
      </w:r>
    </w:p>
    <w:p w:rsidR="00302680" w:rsidRPr="008E0389" w:rsidRDefault="00302680" w:rsidP="00302680">
      <w:pPr>
        <w:autoSpaceDE w:val="0"/>
        <w:autoSpaceDN w:val="0"/>
        <w:adjustRightInd w:val="0"/>
        <w:rPr>
          <w:b/>
          <w:bCs/>
          <w:lang w:eastAsia="ru-RU"/>
        </w:rPr>
      </w:pPr>
      <w:proofErr w:type="spellStart"/>
      <w:r w:rsidRPr="008E0389">
        <w:rPr>
          <w:b/>
          <w:bCs/>
          <w:lang w:eastAsia="ru-RU"/>
        </w:rPr>
        <w:t>Equipments</w:t>
      </w:r>
      <w:proofErr w:type="spellEnd"/>
      <w:r w:rsidRPr="008E0389">
        <w:rPr>
          <w:b/>
          <w:bCs/>
          <w:lang w:eastAsia="ru-RU"/>
        </w:rPr>
        <w:t xml:space="preserve"> Used in the Experiment:</w:t>
      </w:r>
    </w:p>
    <w:p w:rsidR="00302680" w:rsidRPr="008E0389" w:rsidRDefault="00302680" w:rsidP="00302680">
      <w:pPr>
        <w:autoSpaceDE w:val="0"/>
        <w:autoSpaceDN w:val="0"/>
        <w:adjustRightInd w:val="0"/>
        <w:rPr>
          <w:lang w:eastAsia="ru-RU"/>
        </w:rPr>
      </w:pPr>
      <w:r w:rsidRPr="008E0389">
        <w:rPr>
          <w:lang w:eastAsia="ru-RU"/>
        </w:rPr>
        <w:t>1- Y-0016 main unit.</w:t>
      </w:r>
    </w:p>
    <w:p w:rsidR="00302680" w:rsidRPr="008E0389" w:rsidRDefault="00302680" w:rsidP="00302680">
      <w:pPr>
        <w:autoSpaceDE w:val="0"/>
        <w:autoSpaceDN w:val="0"/>
        <w:adjustRightInd w:val="0"/>
        <w:rPr>
          <w:b/>
          <w:bCs/>
          <w:lang w:eastAsia="ru-RU"/>
        </w:rPr>
      </w:pPr>
      <w:r w:rsidRPr="008E0389">
        <w:rPr>
          <w:lang w:eastAsia="ru-RU"/>
        </w:rPr>
        <w:t>2- Y-0016-004D module</w:t>
      </w:r>
    </w:p>
    <w:p w:rsidR="00302680" w:rsidRPr="008E0389" w:rsidRDefault="00302680" w:rsidP="00302680">
      <w:pPr>
        <w:autoSpaceDE w:val="0"/>
        <w:autoSpaceDN w:val="0"/>
        <w:adjustRightInd w:val="0"/>
        <w:jc w:val="center"/>
        <w:rPr>
          <w:b/>
          <w:bCs/>
        </w:rPr>
      </w:pPr>
      <w:r>
        <w:rPr>
          <w:b/>
          <w:bCs/>
          <w:noProof/>
          <w:lang w:eastAsia="en-US"/>
        </w:rPr>
        <w:drawing>
          <wp:inline distT="0" distB="0" distL="0" distR="0">
            <wp:extent cx="5866130" cy="3538855"/>
            <wp:effectExtent l="19050" t="0" r="127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4"/>
                    <a:srcRect/>
                    <a:stretch>
                      <a:fillRect/>
                    </a:stretch>
                  </pic:blipFill>
                  <pic:spPr bwMode="auto">
                    <a:xfrm>
                      <a:off x="0" y="0"/>
                      <a:ext cx="5866130" cy="3538855"/>
                    </a:xfrm>
                    <a:prstGeom prst="rect">
                      <a:avLst/>
                    </a:prstGeom>
                    <a:noFill/>
                    <a:ln w="9525">
                      <a:noFill/>
                      <a:miter lim="800000"/>
                      <a:headEnd/>
                      <a:tailEnd/>
                    </a:ln>
                  </pic:spPr>
                </pic:pic>
              </a:graphicData>
            </a:graphic>
          </wp:inline>
        </w:drawing>
      </w:r>
    </w:p>
    <w:p w:rsidR="00302680" w:rsidRPr="008E0389" w:rsidRDefault="00E95533" w:rsidP="00302680">
      <w:pPr>
        <w:tabs>
          <w:tab w:val="left" w:pos="3330"/>
        </w:tabs>
        <w:jc w:val="center"/>
      </w:pPr>
      <w:r>
        <w:t>Figure 7</w:t>
      </w:r>
      <w:r w:rsidR="00302680">
        <w:t>.3</w:t>
      </w:r>
    </w:p>
    <w:p w:rsidR="00302680" w:rsidRPr="008E0389" w:rsidRDefault="00302680" w:rsidP="00302680">
      <w:pPr>
        <w:autoSpaceDE w:val="0"/>
        <w:autoSpaceDN w:val="0"/>
        <w:adjustRightInd w:val="0"/>
        <w:rPr>
          <w:b/>
          <w:bCs/>
        </w:rPr>
      </w:pPr>
      <w:r w:rsidRPr="008E0389">
        <w:rPr>
          <w:b/>
          <w:bCs/>
        </w:rPr>
        <w:t>Experimental Work:</w:t>
      </w:r>
    </w:p>
    <w:p w:rsidR="00302680" w:rsidRPr="001556E2" w:rsidRDefault="00302680" w:rsidP="00302680">
      <w:pPr>
        <w:autoSpaceDE w:val="0"/>
        <w:autoSpaceDN w:val="0"/>
        <w:adjustRightInd w:val="0"/>
        <w:rPr>
          <w:lang w:eastAsia="ru-RU"/>
        </w:rPr>
      </w:pPr>
      <w:r w:rsidRPr="001556E2">
        <w:rPr>
          <w:bCs/>
          <w:lang w:eastAsia="ru-RU"/>
        </w:rPr>
        <w:t xml:space="preserve">1. </w:t>
      </w:r>
      <w:r w:rsidRPr="001556E2">
        <w:rPr>
          <w:lang w:eastAsia="ru-RU"/>
        </w:rPr>
        <w:t xml:space="preserve">Construct the circuit in Figure </w:t>
      </w:r>
      <w:r w:rsidR="00E95533">
        <w:t>7</w:t>
      </w:r>
      <w:r w:rsidRPr="001556E2">
        <w:t>.</w:t>
      </w:r>
      <w:r>
        <w:t>3</w:t>
      </w:r>
      <w:r w:rsidRPr="001556E2">
        <w:t xml:space="preserve"> </w:t>
      </w:r>
      <w:r w:rsidRPr="001556E2">
        <w:rPr>
          <w:lang w:eastAsia="ru-RU"/>
        </w:rPr>
        <w:t>and apply the power.</w:t>
      </w:r>
    </w:p>
    <w:p w:rsidR="00302680" w:rsidRPr="001556E2" w:rsidRDefault="00302680" w:rsidP="00302680">
      <w:pPr>
        <w:autoSpaceDE w:val="0"/>
        <w:autoSpaceDN w:val="0"/>
        <w:adjustRightInd w:val="0"/>
        <w:rPr>
          <w:lang w:eastAsia="ru-RU"/>
        </w:rPr>
      </w:pPr>
      <w:r w:rsidRPr="001556E2">
        <w:rPr>
          <w:bCs/>
          <w:lang w:eastAsia="ru-RU"/>
        </w:rPr>
        <w:t xml:space="preserve">2. </w:t>
      </w:r>
      <w:r w:rsidRPr="001556E2">
        <w:rPr>
          <w:lang w:eastAsia="ru-RU"/>
        </w:rPr>
        <w:t>According to the table, observe the output from LED and Display. Fill in the table.</w:t>
      </w:r>
    </w:p>
    <w:p w:rsidR="00302680" w:rsidRDefault="00302680" w:rsidP="00302680">
      <w:pPr>
        <w:autoSpaceDE w:val="0"/>
        <w:autoSpaceDN w:val="0"/>
        <w:adjustRightInd w:val="0"/>
        <w:rPr>
          <w:lang w:eastAsia="ru-RU"/>
        </w:rPr>
      </w:pPr>
      <w:r w:rsidRPr="001556E2">
        <w:rPr>
          <w:lang w:eastAsia="ru-RU"/>
        </w:rPr>
        <w:t>3. Up to which value can the circuit count?</w:t>
      </w:r>
    </w:p>
    <w:tbl>
      <w:tblPr>
        <w:tblStyle w:val="TableGrid"/>
        <w:tblW w:w="0" w:type="auto"/>
        <w:jc w:val="center"/>
        <w:tblLook w:val="01E0" w:firstRow="1" w:lastRow="1" w:firstColumn="1" w:lastColumn="1" w:noHBand="0" w:noVBand="0"/>
      </w:tblPr>
      <w:tblGrid>
        <w:gridCol w:w="816"/>
        <w:gridCol w:w="710"/>
        <w:gridCol w:w="630"/>
        <w:gridCol w:w="630"/>
        <w:gridCol w:w="630"/>
        <w:gridCol w:w="630"/>
        <w:gridCol w:w="630"/>
        <w:gridCol w:w="630"/>
        <w:gridCol w:w="630"/>
        <w:gridCol w:w="1377"/>
      </w:tblGrid>
      <w:tr w:rsidR="00302680" w:rsidRPr="00FC03A9" w:rsidTr="00AE4A19">
        <w:trPr>
          <w:jc w:val="center"/>
        </w:trPr>
        <w:tc>
          <w:tcPr>
            <w:tcW w:w="1526" w:type="dxa"/>
            <w:gridSpan w:val="2"/>
          </w:tcPr>
          <w:p w:rsidR="00302680" w:rsidRPr="00FC03A9" w:rsidRDefault="00302680" w:rsidP="00AE4A19">
            <w:pPr>
              <w:autoSpaceDE w:val="0"/>
              <w:autoSpaceDN w:val="0"/>
              <w:adjustRightInd w:val="0"/>
              <w:jc w:val="center"/>
              <w:rPr>
                <w:b/>
                <w:bCs/>
                <w:lang w:eastAsia="ru-RU"/>
              </w:rPr>
            </w:pPr>
            <w:r w:rsidRPr="00FC03A9">
              <w:rPr>
                <w:b/>
                <w:bCs/>
                <w:lang w:eastAsia="ru-RU"/>
              </w:rPr>
              <w:t>INPUTS</w:t>
            </w:r>
          </w:p>
        </w:tc>
        <w:tc>
          <w:tcPr>
            <w:tcW w:w="5720" w:type="dxa"/>
            <w:gridSpan w:val="8"/>
          </w:tcPr>
          <w:p w:rsidR="00302680" w:rsidRPr="00FC03A9" w:rsidRDefault="00302680" w:rsidP="00AE4A19">
            <w:pPr>
              <w:autoSpaceDE w:val="0"/>
              <w:autoSpaceDN w:val="0"/>
              <w:adjustRightInd w:val="0"/>
              <w:jc w:val="center"/>
              <w:rPr>
                <w:b/>
                <w:bCs/>
                <w:lang w:eastAsia="ru-RU"/>
              </w:rPr>
            </w:pPr>
            <w:r w:rsidRPr="00FC03A9">
              <w:rPr>
                <w:b/>
                <w:bCs/>
                <w:lang w:eastAsia="ru-RU"/>
              </w:rPr>
              <w:t>OUTPUTS</w:t>
            </w:r>
          </w:p>
        </w:tc>
      </w:tr>
      <w:tr w:rsidR="00302680" w:rsidRPr="00FC03A9" w:rsidTr="00AE4A19">
        <w:trPr>
          <w:jc w:val="center"/>
        </w:trPr>
        <w:tc>
          <w:tcPr>
            <w:tcW w:w="816" w:type="dxa"/>
          </w:tcPr>
          <w:p w:rsidR="00302680" w:rsidRPr="00FC03A9" w:rsidRDefault="00302680" w:rsidP="00AE4A19">
            <w:pPr>
              <w:autoSpaceDE w:val="0"/>
              <w:autoSpaceDN w:val="0"/>
              <w:adjustRightInd w:val="0"/>
              <w:jc w:val="center"/>
              <w:rPr>
                <w:b/>
                <w:bCs/>
                <w:lang w:eastAsia="ru-RU"/>
              </w:rPr>
            </w:pPr>
            <w:r w:rsidRPr="00FC03A9">
              <w:rPr>
                <w:b/>
                <w:bCs/>
                <w:lang w:eastAsia="ru-RU"/>
              </w:rPr>
              <w:t>CLK</w:t>
            </w:r>
          </w:p>
        </w:tc>
        <w:tc>
          <w:tcPr>
            <w:tcW w:w="710" w:type="dxa"/>
          </w:tcPr>
          <w:p w:rsidR="00302680" w:rsidRPr="00FC03A9" w:rsidRDefault="00302680" w:rsidP="00AE4A19">
            <w:pPr>
              <w:autoSpaceDE w:val="0"/>
              <w:autoSpaceDN w:val="0"/>
              <w:adjustRightInd w:val="0"/>
              <w:jc w:val="center"/>
              <w:rPr>
                <w:b/>
                <w:bCs/>
                <w:lang w:eastAsia="ru-RU"/>
              </w:rPr>
            </w:pPr>
            <w:r w:rsidRPr="00FC03A9">
              <w:rPr>
                <w:b/>
                <w:bCs/>
                <w:lang w:eastAsia="ru-RU"/>
              </w:rPr>
              <w:t>MR</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Q6</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Q5</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Q4</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Q3</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Q2</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Q1</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Q0</w:t>
            </w:r>
          </w:p>
        </w:tc>
        <w:tc>
          <w:tcPr>
            <w:tcW w:w="1310" w:type="dxa"/>
          </w:tcPr>
          <w:p w:rsidR="00302680" w:rsidRPr="00FC03A9" w:rsidRDefault="00302680" w:rsidP="00AE4A19">
            <w:pPr>
              <w:autoSpaceDE w:val="0"/>
              <w:autoSpaceDN w:val="0"/>
              <w:adjustRightInd w:val="0"/>
              <w:jc w:val="center"/>
              <w:rPr>
                <w:b/>
                <w:bCs/>
                <w:lang w:eastAsia="ru-RU"/>
              </w:rPr>
            </w:pPr>
            <w:r w:rsidRPr="00FC03A9">
              <w:rPr>
                <w:b/>
                <w:bCs/>
                <w:lang w:eastAsia="ru-RU"/>
              </w:rPr>
              <w:t>DECIMAL</w:t>
            </w: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2</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3</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4</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6</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7</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8</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9</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11</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12</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13</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14</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20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25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lastRenderedPageBreak/>
              <w:t>30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35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bl>
    <w:p w:rsidR="00302680" w:rsidRDefault="00E95533" w:rsidP="00302680">
      <w:pPr>
        <w:autoSpaceDE w:val="0"/>
        <w:autoSpaceDN w:val="0"/>
        <w:adjustRightInd w:val="0"/>
        <w:jc w:val="center"/>
        <w:rPr>
          <w:bCs/>
          <w:lang w:eastAsia="ru-RU"/>
        </w:rPr>
      </w:pPr>
      <w:r>
        <w:rPr>
          <w:bCs/>
          <w:lang w:eastAsia="ru-RU"/>
        </w:rPr>
        <w:t>Table 7</w:t>
      </w:r>
      <w:r w:rsidR="00302680">
        <w:rPr>
          <w:bCs/>
          <w:lang w:eastAsia="ru-RU"/>
        </w:rPr>
        <w:t>.3 (Part 1)</w:t>
      </w:r>
    </w:p>
    <w:tbl>
      <w:tblPr>
        <w:tblStyle w:val="TableGrid"/>
        <w:tblW w:w="0" w:type="auto"/>
        <w:jc w:val="center"/>
        <w:tblLook w:val="01E0" w:firstRow="1" w:lastRow="1" w:firstColumn="1" w:lastColumn="1" w:noHBand="0" w:noVBand="0"/>
      </w:tblPr>
      <w:tblGrid>
        <w:gridCol w:w="816"/>
        <w:gridCol w:w="710"/>
        <w:gridCol w:w="630"/>
        <w:gridCol w:w="630"/>
        <w:gridCol w:w="630"/>
        <w:gridCol w:w="630"/>
        <w:gridCol w:w="630"/>
        <w:gridCol w:w="630"/>
        <w:gridCol w:w="630"/>
        <w:gridCol w:w="1377"/>
      </w:tblGrid>
      <w:tr w:rsidR="00302680" w:rsidRPr="00FC03A9" w:rsidTr="00AE4A19">
        <w:trPr>
          <w:jc w:val="center"/>
        </w:trPr>
        <w:tc>
          <w:tcPr>
            <w:tcW w:w="1526" w:type="dxa"/>
            <w:gridSpan w:val="2"/>
          </w:tcPr>
          <w:p w:rsidR="00302680" w:rsidRPr="00FC03A9" w:rsidRDefault="00302680" w:rsidP="00AE4A19">
            <w:pPr>
              <w:autoSpaceDE w:val="0"/>
              <w:autoSpaceDN w:val="0"/>
              <w:adjustRightInd w:val="0"/>
              <w:jc w:val="center"/>
              <w:rPr>
                <w:b/>
                <w:bCs/>
                <w:lang w:eastAsia="ru-RU"/>
              </w:rPr>
            </w:pPr>
            <w:r w:rsidRPr="00FC03A9">
              <w:rPr>
                <w:b/>
                <w:bCs/>
                <w:lang w:eastAsia="ru-RU"/>
              </w:rPr>
              <w:t>INPUTS</w:t>
            </w:r>
          </w:p>
        </w:tc>
        <w:tc>
          <w:tcPr>
            <w:tcW w:w="5720" w:type="dxa"/>
            <w:gridSpan w:val="8"/>
          </w:tcPr>
          <w:p w:rsidR="00302680" w:rsidRPr="00FC03A9" w:rsidRDefault="00302680" w:rsidP="00AE4A19">
            <w:pPr>
              <w:autoSpaceDE w:val="0"/>
              <w:autoSpaceDN w:val="0"/>
              <w:adjustRightInd w:val="0"/>
              <w:jc w:val="center"/>
              <w:rPr>
                <w:b/>
                <w:bCs/>
                <w:lang w:eastAsia="ru-RU"/>
              </w:rPr>
            </w:pPr>
            <w:r w:rsidRPr="00FC03A9">
              <w:rPr>
                <w:b/>
                <w:bCs/>
                <w:lang w:eastAsia="ru-RU"/>
              </w:rPr>
              <w:t>OUTPUTS</w:t>
            </w:r>
          </w:p>
        </w:tc>
      </w:tr>
      <w:tr w:rsidR="00302680" w:rsidRPr="00FC03A9" w:rsidTr="00AE4A19">
        <w:trPr>
          <w:jc w:val="center"/>
        </w:trPr>
        <w:tc>
          <w:tcPr>
            <w:tcW w:w="816" w:type="dxa"/>
          </w:tcPr>
          <w:p w:rsidR="00302680" w:rsidRPr="00FC03A9" w:rsidRDefault="00302680" w:rsidP="00AE4A19">
            <w:pPr>
              <w:autoSpaceDE w:val="0"/>
              <w:autoSpaceDN w:val="0"/>
              <w:adjustRightInd w:val="0"/>
              <w:jc w:val="center"/>
              <w:rPr>
                <w:b/>
                <w:bCs/>
                <w:lang w:eastAsia="ru-RU"/>
              </w:rPr>
            </w:pPr>
            <w:r w:rsidRPr="00FC03A9">
              <w:rPr>
                <w:b/>
                <w:bCs/>
                <w:lang w:eastAsia="ru-RU"/>
              </w:rPr>
              <w:t>CLK</w:t>
            </w:r>
          </w:p>
        </w:tc>
        <w:tc>
          <w:tcPr>
            <w:tcW w:w="710" w:type="dxa"/>
          </w:tcPr>
          <w:p w:rsidR="00302680" w:rsidRPr="00FC03A9" w:rsidRDefault="00302680" w:rsidP="00AE4A19">
            <w:pPr>
              <w:autoSpaceDE w:val="0"/>
              <w:autoSpaceDN w:val="0"/>
              <w:adjustRightInd w:val="0"/>
              <w:jc w:val="center"/>
              <w:rPr>
                <w:b/>
                <w:bCs/>
                <w:lang w:eastAsia="ru-RU"/>
              </w:rPr>
            </w:pPr>
            <w:r w:rsidRPr="00FC03A9">
              <w:rPr>
                <w:b/>
                <w:bCs/>
                <w:lang w:eastAsia="ru-RU"/>
              </w:rPr>
              <w:t>MR</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Q6</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Q5</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Q4</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Q3</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Q2</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Q1</w:t>
            </w:r>
          </w:p>
        </w:tc>
        <w:tc>
          <w:tcPr>
            <w:tcW w:w="630" w:type="dxa"/>
          </w:tcPr>
          <w:p w:rsidR="00302680" w:rsidRPr="00FC03A9" w:rsidRDefault="00302680" w:rsidP="00AE4A19">
            <w:pPr>
              <w:autoSpaceDE w:val="0"/>
              <w:autoSpaceDN w:val="0"/>
              <w:adjustRightInd w:val="0"/>
              <w:jc w:val="center"/>
              <w:rPr>
                <w:b/>
                <w:bCs/>
                <w:lang w:eastAsia="ru-RU"/>
              </w:rPr>
            </w:pPr>
            <w:r w:rsidRPr="00FC03A9">
              <w:rPr>
                <w:b/>
                <w:bCs/>
                <w:lang w:eastAsia="ru-RU"/>
              </w:rPr>
              <w:t>Q0</w:t>
            </w:r>
          </w:p>
        </w:tc>
        <w:tc>
          <w:tcPr>
            <w:tcW w:w="1310" w:type="dxa"/>
          </w:tcPr>
          <w:p w:rsidR="00302680" w:rsidRPr="00FC03A9" w:rsidRDefault="00302680" w:rsidP="00AE4A19">
            <w:pPr>
              <w:autoSpaceDE w:val="0"/>
              <w:autoSpaceDN w:val="0"/>
              <w:adjustRightInd w:val="0"/>
              <w:jc w:val="center"/>
              <w:rPr>
                <w:b/>
                <w:bCs/>
                <w:lang w:eastAsia="ru-RU"/>
              </w:rPr>
            </w:pPr>
            <w:r w:rsidRPr="00FC03A9">
              <w:rPr>
                <w:b/>
                <w:bCs/>
                <w:lang w:eastAsia="ru-RU"/>
              </w:rPr>
              <w:t>DECIMAL</w:t>
            </w: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40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45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50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55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60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65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70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75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80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85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90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95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100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105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110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115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120</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125</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126</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r w:rsidR="00302680" w:rsidTr="00AE4A19">
        <w:trPr>
          <w:jc w:val="center"/>
        </w:trPr>
        <w:tc>
          <w:tcPr>
            <w:tcW w:w="816" w:type="dxa"/>
          </w:tcPr>
          <w:p w:rsidR="00302680" w:rsidRDefault="00302680" w:rsidP="00AE4A19">
            <w:pPr>
              <w:autoSpaceDE w:val="0"/>
              <w:autoSpaceDN w:val="0"/>
              <w:adjustRightInd w:val="0"/>
              <w:jc w:val="center"/>
              <w:rPr>
                <w:bCs/>
                <w:lang w:eastAsia="ru-RU"/>
              </w:rPr>
            </w:pPr>
            <w:r>
              <w:rPr>
                <w:bCs/>
                <w:lang w:eastAsia="ru-RU"/>
              </w:rPr>
              <w:t>127</w:t>
            </w:r>
          </w:p>
        </w:tc>
        <w:tc>
          <w:tcPr>
            <w:tcW w:w="710" w:type="dxa"/>
          </w:tcPr>
          <w:p w:rsidR="00302680" w:rsidRDefault="00302680" w:rsidP="00AE4A19">
            <w:pPr>
              <w:autoSpaceDE w:val="0"/>
              <w:autoSpaceDN w:val="0"/>
              <w:adjustRightInd w:val="0"/>
              <w:jc w:val="center"/>
              <w:rPr>
                <w:bCs/>
                <w:lang w:eastAsia="ru-RU"/>
              </w:rPr>
            </w:pPr>
            <w:r>
              <w:rPr>
                <w:bCs/>
                <w:lang w:eastAsia="ru-RU"/>
              </w:rPr>
              <w:t>0</w:t>
            </w: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630" w:type="dxa"/>
          </w:tcPr>
          <w:p w:rsidR="00302680" w:rsidRDefault="00302680" w:rsidP="00AE4A19">
            <w:pPr>
              <w:autoSpaceDE w:val="0"/>
              <w:autoSpaceDN w:val="0"/>
              <w:adjustRightInd w:val="0"/>
              <w:jc w:val="center"/>
              <w:rPr>
                <w:bCs/>
                <w:lang w:eastAsia="ru-RU"/>
              </w:rPr>
            </w:pPr>
          </w:p>
        </w:tc>
        <w:tc>
          <w:tcPr>
            <w:tcW w:w="1310" w:type="dxa"/>
          </w:tcPr>
          <w:p w:rsidR="00302680" w:rsidRDefault="00302680" w:rsidP="00AE4A19">
            <w:pPr>
              <w:autoSpaceDE w:val="0"/>
              <w:autoSpaceDN w:val="0"/>
              <w:adjustRightInd w:val="0"/>
              <w:jc w:val="center"/>
              <w:rPr>
                <w:bCs/>
                <w:lang w:eastAsia="ru-RU"/>
              </w:rPr>
            </w:pPr>
          </w:p>
        </w:tc>
      </w:tr>
    </w:tbl>
    <w:p w:rsidR="00302680" w:rsidRDefault="00302680" w:rsidP="00302680">
      <w:pPr>
        <w:autoSpaceDE w:val="0"/>
        <w:autoSpaceDN w:val="0"/>
        <w:adjustRightInd w:val="0"/>
        <w:jc w:val="center"/>
        <w:rPr>
          <w:bCs/>
          <w:lang w:eastAsia="ru-RU"/>
        </w:rPr>
      </w:pPr>
      <w:r>
        <w:rPr>
          <w:bCs/>
          <w:lang w:eastAsia="ru-RU"/>
        </w:rPr>
        <w:t>T</w:t>
      </w:r>
      <w:r w:rsidR="00E95533">
        <w:rPr>
          <w:bCs/>
          <w:lang w:eastAsia="ru-RU"/>
        </w:rPr>
        <w:t>able 7</w:t>
      </w:r>
      <w:r>
        <w:rPr>
          <w:bCs/>
          <w:lang w:eastAsia="ru-RU"/>
        </w:rPr>
        <w:t>.3 (Part 2)</w:t>
      </w:r>
    </w:p>
    <w:p w:rsidR="00302680" w:rsidRPr="008E0389" w:rsidRDefault="00302680" w:rsidP="00302680">
      <w:pPr>
        <w:tabs>
          <w:tab w:val="left" w:pos="2970"/>
        </w:tabs>
      </w:pPr>
    </w:p>
    <w:p w:rsidR="00302680" w:rsidRPr="008E0389" w:rsidRDefault="00E95533" w:rsidP="00302680">
      <w:pPr>
        <w:autoSpaceDE w:val="0"/>
        <w:autoSpaceDN w:val="0"/>
        <w:adjustRightInd w:val="0"/>
        <w:rPr>
          <w:b/>
          <w:bCs/>
          <w:lang w:eastAsia="ru-RU"/>
        </w:rPr>
      </w:pPr>
      <w:r>
        <w:rPr>
          <w:b/>
          <w:bCs/>
        </w:rPr>
        <w:t>EXPERIMENT 7</w:t>
      </w:r>
      <w:r w:rsidR="00302680">
        <w:rPr>
          <w:b/>
          <w:bCs/>
        </w:rPr>
        <w:t>.4</w:t>
      </w:r>
      <w:r w:rsidR="00302680" w:rsidRPr="008E0389">
        <w:rPr>
          <w:b/>
          <w:bCs/>
        </w:rPr>
        <w:t xml:space="preserve"> </w:t>
      </w:r>
      <w:r w:rsidR="00302680" w:rsidRPr="008E0389">
        <w:rPr>
          <w:b/>
          <w:bCs/>
          <w:lang w:eastAsia="ru-RU"/>
        </w:rPr>
        <w:t>ANALYZING ASYNCHRONOUS UP-COUNTERS</w:t>
      </w:r>
      <w:r w:rsidR="00302680">
        <w:rPr>
          <w:b/>
          <w:bCs/>
          <w:lang w:eastAsia="ru-RU"/>
        </w:rPr>
        <w:t xml:space="preserve"> </w:t>
      </w:r>
      <w:r w:rsidR="00302680" w:rsidRPr="008E0389">
        <w:rPr>
          <w:b/>
          <w:bCs/>
          <w:lang w:eastAsia="ru-RU"/>
        </w:rPr>
        <w:t>COMPOSED OF JK FLIP-FLOPS</w:t>
      </w:r>
    </w:p>
    <w:p w:rsidR="00302680" w:rsidRPr="008E0389" w:rsidRDefault="00302680" w:rsidP="00302680">
      <w:pPr>
        <w:autoSpaceDE w:val="0"/>
        <w:autoSpaceDN w:val="0"/>
        <w:adjustRightInd w:val="0"/>
        <w:jc w:val="center"/>
        <w:rPr>
          <w:b/>
          <w:bCs/>
          <w:lang w:eastAsia="ru-RU"/>
        </w:rPr>
      </w:pPr>
      <w:r>
        <w:rPr>
          <w:b/>
          <w:bCs/>
          <w:noProof/>
          <w:lang w:eastAsia="en-US"/>
        </w:rPr>
        <w:lastRenderedPageBreak/>
        <w:drawing>
          <wp:inline distT="0" distB="0" distL="0" distR="0">
            <wp:extent cx="5569585" cy="438213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5"/>
                    <a:srcRect/>
                    <a:stretch>
                      <a:fillRect/>
                    </a:stretch>
                  </pic:blipFill>
                  <pic:spPr bwMode="auto">
                    <a:xfrm>
                      <a:off x="0" y="0"/>
                      <a:ext cx="5569585" cy="4382135"/>
                    </a:xfrm>
                    <a:prstGeom prst="rect">
                      <a:avLst/>
                    </a:prstGeom>
                    <a:noFill/>
                    <a:ln w="9525">
                      <a:noFill/>
                      <a:miter lim="800000"/>
                      <a:headEnd/>
                      <a:tailEnd/>
                    </a:ln>
                  </pic:spPr>
                </pic:pic>
              </a:graphicData>
            </a:graphic>
          </wp:inline>
        </w:drawing>
      </w:r>
    </w:p>
    <w:p w:rsidR="00302680" w:rsidRDefault="00E95533" w:rsidP="00302680">
      <w:pPr>
        <w:tabs>
          <w:tab w:val="left" w:pos="3330"/>
        </w:tabs>
        <w:jc w:val="center"/>
      </w:pPr>
      <w:r>
        <w:t>Figure 7</w:t>
      </w:r>
      <w:r w:rsidR="00302680">
        <w:t>.4</w:t>
      </w:r>
    </w:p>
    <w:p w:rsidR="00302680" w:rsidRPr="008E0389" w:rsidRDefault="00302680" w:rsidP="00302680">
      <w:pPr>
        <w:tabs>
          <w:tab w:val="left" w:pos="3330"/>
        </w:tabs>
        <w:jc w:val="center"/>
      </w:pPr>
    </w:p>
    <w:p w:rsidR="00302680" w:rsidRPr="008E0389" w:rsidRDefault="00302680" w:rsidP="00302680">
      <w:pPr>
        <w:autoSpaceDE w:val="0"/>
        <w:autoSpaceDN w:val="0"/>
        <w:adjustRightInd w:val="0"/>
        <w:rPr>
          <w:b/>
          <w:bCs/>
        </w:rPr>
      </w:pPr>
      <w:r w:rsidRPr="008E0389">
        <w:rPr>
          <w:b/>
          <w:bCs/>
        </w:rPr>
        <w:t>Experimental Work:</w:t>
      </w:r>
    </w:p>
    <w:p w:rsidR="00302680" w:rsidRPr="000C52DF" w:rsidRDefault="00302680" w:rsidP="00302680">
      <w:pPr>
        <w:autoSpaceDE w:val="0"/>
        <w:autoSpaceDN w:val="0"/>
        <w:adjustRightInd w:val="0"/>
        <w:rPr>
          <w:lang w:eastAsia="ru-RU"/>
        </w:rPr>
      </w:pPr>
      <w:r w:rsidRPr="000C52DF">
        <w:rPr>
          <w:bCs/>
          <w:lang w:eastAsia="ru-RU"/>
        </w:rPr>
        <w:t xml:space="preserve">1. </w:t>
      </w:r>
      <w:r w:rsidRPr="000C52DF">
        <w:rPr>
          <w:lang w:eastAsia="ru-RU"/>
        </w:rPr>
        <w:t>Construct the circuit of Figure 10.4. Set the PR' and CLR' pins to "1"</w:t>
      </w:r>
    </w:p>
    <w:p w:rsidR="00302680" w:rsidRPr="000C52DF" w:rsidRDefault="00302680" w:rsidP="00302680">
      <w:pPr>
        <w:autoSpaceDE w:val="0"/>
        <w:autoSpaceDN w:val="0"/>
        <w:adjustRightInd w:val="0"/>
        <w:rPr>
          <w:lang w:eastAsia="ru-RU"/>
        </w:rPr>
      </w:pPr>
      <w:r w:rsidRPr="000C52DF">
        <w:rPr>
          <w:bCs/>
          <w:lang w:eastAsia="ru-RU"/>
        </w:rPr>
        <w:t xml:space="preserve">2. </w:t>
      </w:r>
      <w:r w:rsidRPr="000C52DF">
        <w:rPr>
          <w:lang w:eastAsia="ru-RU"/>
        </w:rPr>
        <w:t>Set the CLR' pin to "0" to clear the outputs. Set CLR' pin back to "1" again. QA corresponds to LSB and QD corresponds to MSB. The JK FFs are in the T operation state. Why?</w:t>
      </w:r>
    </w:p>
    <w:p w:rsidR="00302680" w:rsidRPr="000C52DF" w:rsidRDefault="00302680" w:rsidP="00302680">
      <w:pPr>
        <w:tabs>
          <w:tab w:val="left" w:pos="3330"/>
        </w:tabs>
        <w:rPr>
          <w:lang w:eastAsia="ru-RU"/>
        </w:rPr>
      </w:pPr>
      <w:r w:rsidRPr="000C52DF">
        <w:rPr>
          <w:lang w:eastAsia="ru-RU"/>
        </w:rPr>
        <w:t>3.</w:t>
      </w:r>
      <w:r w:rsidRPr="000C52DF">
        <w:rPr>
          <w:bCs/>
          <w:lang w:eastAsia="ru-RU"/>
        </w:rPr>
        <w:t xml:space="preserve"> </w:t>
      </w:r>
      <w:r w:rsidRPr="000C52DF">
        <w:rPr>
          <w:lang w:eastAsia="ru-RU"/>
        </w:rPr>
        <w:t>Press the PULSE button once. Explain the change in the outputs.</w:t>
      </w:r>
    </w:p>
    <w:p w:rsidR="00302680" w:rsidRPr="000C52DF" w:rsidRDefault="00302680" w:rsidP="00302680">
      <w:pPr>
        <w:tabs>
          <w:tab w:val="left" w:pos="3330"/>
        </w:tabs>
      </w:pPr>
      <w:r w:rsidRPr="000C52DF">
        <w:rPr>
          <w:bCs/>
          <w:lang w:eastAsia="ru-RU"/>
        </w:rPr>
        <w:t xml:space="preserve">4. </w:t>
      </w:r>
      <w:r w:rsidRPr="000C52DF">
        <w:rPr>
          <w:lang w:eastAsia="ru-RU"/>
        </w:rPr>
        <w:t xml:space="preserve">Complete </w:t>
      </w:r>
      <w:r>
        <w:t>Table 10.4</w:t>
      </w:r>
      <w:r w:rsidRPr="000C52DF">
        <w:t xml:space="preserve"> </w:t>
      </w:r>
      <w:r w:rsidRPr="000C52DF">
        <w:rPr>
          <w:lang w:eastAsia="ru-RU"/>
        </w:rPr>
        <w:t>according to the pulse order.</w:t>
      </w:r>
      <w:r w:rsidRPr="000C52DF">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660"/>
        <w:gridCol w:w="594"/>
        <w:gridCol w:w="681"/>
        <w:gridCol w:w="709"/>
        <w:gridCol w:w="851"/>
        <w:gridCol w:w="1950"/>
      </w:tblGrid>
      <w:tr w:rsidR="00302680" w:rsidRPr="008E0389" w:rsidTr="00AE4A19">
        <w:trPr>
          <w:jc w:val="center"/>
        </w:trPr>
        <w:tc>
          <w:tcPr>
            <w:tcW w:w="1575" w:type="dxa"/>
            <w:vMerge w:val="restart"/>
            <w:shd w:val="clear" w:color="auto" w:fill="auto"/>
          </w:tcPr>
          <w:p w:rsidR="00302680" w:rsidRPr="008E0389" w:rsidRDefault="00302680" w:rsidP="00AE4A19">
            <w:pPr>
              <w:autoSpaceDE w:val="0"/>
              <w:autoSpaceDN w:val="0"/>
              <w:adjustRightInd w:val="0"/>
              <w:jc w:val="center"/>
              <w:rPr>
                <w:b/>
                <w:bCs/>
                <w:lang w:eastAsia="ru-RU"/>
              </w:rPr>
            </w:pPr>
          </w:p>
          <w:p w:rsidR="00302680" w:rsidRPr="008E0389" w:rsidRDefault="00302680" w:rsidP="00AE4A19">
            <w:pPr>
              <w:autoSpaceDE w:val="0"/>
              <w:autoSpaceDN w:val="0"/>
              <w:adjustRightInd w:val="0"/>
              <w:jc w:val="center"/>
            </w:pPr>
            <w:r w:rsidRPr="008E0389">
              <w:rPr>
                <w:b/>
                <w:bCs/>
                <w:lang w:eastAsia="ru-RU"/>
              </w:rPr>
              <w:t>PULSE</w:t>
            </w:r>
          </w:p>
        </w:tc>
        <w:tc>
          <w:tcPr>
            <w:tcW w:w="2644" w:type="dxa"/>
            <w:gridSpan w:val="4"/>
            <w:shd w:val="clear" w:color="auto" w:fill="auto"/>
          </w:tcPr>
          <w:p w:rsidR="00302680" w:rsidRPr="008E0389" w:rsidRDefault="00302680" w:rsidP="00AE4A19">
            <w:pPr>
              <w:autoSpaceDE w:val="0"/>
              <w:autoSpaceDN w:val="0"/>
              <w:adjustRightInd w:val="0"/>
              <w:jc w:val="center"/>
            </w:pPr>
            <w:r w:rsidRPr="008E0389">
              <w:rPr>
                <w:b/>
                <w:bCs/>
                <w:lang w:eastAsia="ru-RU"/>
              </w:rPr>
              <w:t>OUTPUTS</w:t>
            </w:r>
          </w:p>
        </w:tc>
        <w:tc>
          <w:tcPr>
            <w:tcW w:w="851" w:type="dxa"/>
            <w:vMerge w:val="restart"/>
            <w:shd w:val="clear" w:color="auto" w:fill="auto"/>
          </w:tcPr>
          <w:p w:rsidR="00302680" w:rsidRPr="000C52DF" w:rsidRDefault="00302680" w:rsidP="00AE4A19">
            <w:pPr>
              <w:autoSpaceDE w:val="0"/>
              <w:autoSpaceDN w:val="0"/>
              <w:adjustRightInd w:val="0"/>
              <w:jc w:val="center"/>
              <w:rPr>
                <w:b/>
              </w:rPr>
            </w:pPr>
            <w:r w:rsidRPr="000C52DF">
              <w:rPr>
                <w:b/>
              </w:rPr>
              <w:t>HEX</w:t>
            </w:r>
          </w:p>
        </w:tc>
        <w:tc>
          <w:tcPr>
            <w:tcW w:w="1950" w:type="dxa"/>
            <w:vMerge w:val="restart"/>
            <w:shd w:val="clear" w:color="auto" w:fill="auto"/>
          </w:tcPr>
          <w:p w:rsidR="00302680" w:rsidRPr="008E0389" w:rsidRDefault="00302680" w:rsidP="00AE4A19">
            <w:pPr>
              <w:autoSpaceDE w:val="0"/>
              <w:autoSpaceDN w:val="0"/>
              <w:adjustRightInd w:val="0"/>
              <w:jc w:val="center"/>
              <w:rPr>
                <w:b/>
                <w:bCs/>
                <w:lang w:eastAsia="ru-RU"/>
              </w:rPr>
            </w:pPr>
            <w:r w:rsidRPr="008E0389">
              <w:rPr>
                <w:b/>
                <w:bCs/>
                <w:lang w:eastAsia="ru-RU"/>
              </w:rPr>
              <w:t>DECIMAL</w:t>
            </w:r>
          </w:p>
          <w:p w:rsidR="00302680" w:rsidRPr="008E0389" w:rsidRDefault="00302680" w:rsidP="00AE4A19">
            <w:pPr>
              <w:autoSpaceDE w:val="0"/>
              <w:autoSpaceDN w:val="0"/>
              <w:adjustRightInd w:val="0"/>
              <w:jc w:val="center"/>
              <w:rPr>
                <w:b/>
                <w:bCs/>
                <w:lang w:eastAsia="ru-RU"/>
              </w:rPr>
            </w:pPr>
            <w:r w:rsidRPr="008E0389">
              <w:rPr>
                <w:b/>
                <w:bCs/>
                <w:lang w:eastAsia="ru-RU"/>
              </w:rPr>
              <w:t>EQUIVALENT</w:t>
            </w:r>
          </w:p>
        </w:tc>
      </w:tr>
      <w:tr w:rsidR="00302680" w:rsidRPr="008E0389" w:rsidTr="00AE4A19">
        <w:trPr>
          <w:jc w:val="center"/>
        </w:trPr>
        <w:tc>
          <w:tcPr>
            <w:tcW w:w="1575" w:type="dxa"/>
            <w:vMerge/>
            <w:shd w:val="clear" w:color="auto" w:fill="auto"/>
          </w:tcPr>
          <w:p w:rsidR="00302680" w:rsidRPr="008E0389" w:rsidRDefault="00302680" w:rsidP="00AE4A19">
            <w:pPr>
              <w:autoSpaceDE w:val="0"/>
              <w:autoSpaceDN w:val="0"/>
              <w:adjustRightInd w:val="0"/>
              <w:jc w:val="center"/>
            </w:pPr>
          </w:p>
        </w:tc>
        <w:tc>
          <w:tcPr>
            <w:tcW w:w="660" w:type="dxa"/>
            <w:shd w:val="clear" w:color="auto" w:fill="auto"/>
          </w:tcPr>
          <w:p w:rsidR="00302680" w:rsidRPr="008E0389" w:rsidRDefault="00302680" w:rsidP="00AE4A19">
            <w:pPr>
              <w:autoSpaceDE w:val="0"/>
              <w:autoSpaceDN w:val="0"/>
              <w:adjustRightInd w:val="0"/>
              <w:jc w:val="center"/>
              <w:rPr>
                <w:b/>
              </w:rPr>
            </w:pPr>
            <w:r w:rsidRPr="008E0389">
              <w:rPr>
                <w:b/>
              </w:rPr>
              <w:t>QD</w:t>
            </w:r>
          </w:p>
        </w:tc>
        <w:tc>
          <w:tcPr>
            <w:tcW w:w="594" w:type="dxa"/>
            <w:shd w:val="clear" w:color="auto" w:fill="auto"/>
          </w:tcPr>
          <w:p w:rsidR="00302680" w:rsidRPr="008E0389" w:rsidRDefault="00302680" w:rsidP="00AE4A19">
            <w:pPr>
              <w:autoSpaceDE w:val="0"/>
              <w:autoSpaceDN w:val="0"/>
              <w:adjustRightInd w:val="0"/>
              <w:jc w:val="center"/>
              <w:rPr>
                <w:b/>
              </w:rPr>
            </w:pPr>
            <w:r w:rsidRPr="008E0389">
              <w:rPr>
                <w:b/>
              </w:rPr>
              <w:t>QC</w:t>
            </w:r>
          </w:p>
        </w:tc>
        <w:tc>
          <w:tcPr>
            <w:tcW w:w="681" w:type="dxa"/>
            <w:shd w:val="clear" w:color="auto" w:fill="auto"/>
          </w:tcPr>
          <w:p w:rsidR="00302680" w:rsidRPr="008E0389" w:rsidRDefault="00302680" w:rsidP="00AE4A19">
            <w:pPr>
              <w:autoSpaceDE w:val="0"/>
              <w:autoSpaceDN w:val="0"/>
              <w:adjustRightInd w:val="0"/>
              <w:jc w:val="center"/>
              <w:rPr>
                <w:b/>
              </w:rPr>
            </w:pPr>
            <w:r w:rsidRPr="008E0389">
              <w:rPr>
                <w:b/>
              </w:rPr>
              <w:t>QB</w:t>
            </w:r>
          </w:p>
        </w:tc>
        <w:tc>
          <w:tcPr>
            <w:tcW w:w="709" w:type="dxa"/>
            <w:shd w:val="clear" w:color="auto" w:fill="auto"/>
          </w:tcPr>
          <w:p w:rsidR="00302680" w:rsidRPr="008E0389" w:rsidRDefault="00302680" w:rsidP="00AE4A19">
            <w:pPr>
              <w:autoSpaceDE w:val="0"/>
              <w:autoSpaceDN w:val="0"/>
              <w:adjustRightInd w:val="0"/>
              <w:jc w:val="center"/>
              <w:rPr>
                <w:b/>
              </w:rPr>
            </w:pPr>
            <w:r w:rsidRPr="008E0389">
              <w:rPr>
                <w:b/>
              </w:rPr>
              <w:t>QA</w:t>
            </w:r>
          </w:p>
        </w:tc>
        <w:tc>
          <w:tcPr>
            <w:tcW w:w="851" w:type="dxa"/>
            <w:vMerge/>
            <w:shd w:val="clear" w:color="auto" w:fill="auto"/>
          </w:tcPr>
          <w:p w:rsidR="00302680" w:rsidRPr="008E0389" w:rsidRDefault="00302680" w:rsidP="00AE4A19">
            <w:pPr>
              <w:autoSpaceDE w:val="0"/>
              <w:autoSpaceDN w:val="0"/>
              <w:adjustRightInd w:val="0"/>
            </w:pPr>
          </w:p>
        </w:tc>
        <w:tc>
          <w:tcPr>
            <w:tcW w:w="1950" w:type="dxa"/>
            <w:vMerge/>
            <w:shd w:val="clear" w:color="auto" w:fill="auto"/>
          </w:tcPr>
          <w:p w:rsidR="00302680" w:rsidRPr="008E0389" w:rsidRDefault="00302680" w:rsidP="00AE4A19">
            <w:pPr>
              <w:autoSpaceDE w:val="0"/>
              <w:autoSpaceDN w:val="0"/>
              <w:adjustRightInd w:val="0"/>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pPr>
            <w:r w:rsidRPr="008E0389">
              <w:rPr>
                <w:b/>
                <w:bCs/>
                <w:lang w:eastAsia="ru-RU"/>
              </w:rPr>
              <w:t>CLEAR=0</w:t>
            </w:r>
          </w:p>
        </w:tc>
        <w:tc>
          <w:tcPr>
            <w:tcW w:w="660" w:type="dxa"/>
            <w:shd w:val="clear" w:color="auto" w:fill="auto"/>
          </w:tcPr>
          <w:p w:rsidR="00302680" w:rsidRPr="008E0389" w:rsidRDefault="00302680" w:rsidP="00AE4A19">
            <w:pPr>
              <w:autoSpaceDE w:val="0"/>
              <w:autoSpaceDN w:val="0"/>
              <w:adjustRightInd w:val="0"/>
            </w:pPr>
          </w:p>
        </w:tc>
        <w:tc>
          <w:tcPr>
            <w:tcW w:w="594" w:type="dxa"/>
            <w:shd w:val="clear" w:color="auto" w:fill="auto"/>
          </w:tcPr>
          <w:p w:rsidR="00302680" w:rsidRPr="008E0389" w:rsidRDefault="00302680" w:rsidP="00AE4A19">
            <w:pPr>
              <w:autoSpaceDE w:val="0"/>
              <w:autoSpaceDN w:val="0"/>
              <w:adjustRightInd w:val="0"/>
            </w:pPr>
          </w:p>
        </w:tc>
        <w:tc>
          <w:tcPr>
            <w:tcW w:w="681" w:type="dxa"/>
            <w:shd w:val="clear" w:color="auto" w:fill="auto"/>
          </w:tcPr>
          <w:p w:rsidR="00302680" w:rsidRPr="008E0389" w:rsidRDefault="00302680" w:rsidP="00AE4A19">
            <w:pPr>
              <w:autoSpaceDE w:val="0"/>
              <w:autoSpaceDN w:val="0"/>
              <w:adjustRightInd w:val="0"/>
            </w:pPr>
          </w:p>
        </w:tc>
        <w:tc>
          <w:tcPr>
            <w:tcW w:w="709" w:type="dxa"/>
            <w:shd w:val="clear" w:color="auto" w:fill="auto"/>
          </w:tcPr>
          <w:p w:rsidR="00302680" w:rsidRPr="008E0389" w:rsidRDefault="00302680" w:rsidP="00AE4A19">
            <w:pPr>
              <w:autoSpaceDE w:val="0"/>
              <w:autoSpaceDN w:val="0"/>
              <w:adjustRightInd w:val="0"/>
            </w:pPr>
          </w:p>
        </w:tc>
        <w:tc>
          <w:tcPr>
            <w:tcW w:w="851" w:type="dxa"/>
            <w:shd w:val="clear" w:color="auto" w:fill="auto"/>
          </w:tcPr>
          <w:p w:rsidR="00302680" w:rsidRPr="008E0389" w:rsidRDefault="00302680" w:rsidP="00AE4A19">
            <w:pPr>
              <w:autoSpaceDE w:val="0"/>
              <w:autoSpaceDN w:val="0"/>
              <w:adjustRightInd w:val="0"/>
            </w:pPr>
          </w:p>
        </w:tc>
        <w:tc>
          <w:tcPr>
            <w:tcW w:w="1950" w:type="dxa"/>
            <w:shd w:val="clear" w:color="auto" w:fill="auto"/>
          </w:tcPr>
          <w:p w:rsidR="00302680" w:rsidRPr="008E0389" w:rsidRDefault="00302680" w:rsidP="00AE4A19">
            <w:pPr>
              <w:autoSpaceDE w:val="0"/>
              <w:autoSpaceDN w:val="0"/>
              <w:adjustRightInd w:val="0"/>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0</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2</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3</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4</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5</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6</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7</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8</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9</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10</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11</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12</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13</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14</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15</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16</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lastRenderedPageBreak/>
              <w:t>17</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18</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851"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bl>
    <w:p w:rsidR="00302680" w:rsidRPr="008E0389" w:rsidRDefault="00E95533" w:rsidP="00302680">
      <w:pPr>
        <w:tabs>
          <w:tab w:val="left" w:pos="3330"/>
        </w:tabs>
        <w:jc w:val="center"/>
      </w:pPr>
      <w:r>
        <w:t>Table 7</w:t>
      </w:r>
      <w:r w:rsidR="00302680">
        <w:t>.4</w:t>
      </w:r>
    </w:p>
    <w:p w:rsidR="00302680" w:rsidRDefault="00302680" w:rsidP="00302680">
      <w:pPr>
        <w:tabs>
          <w:tab w:val="left" w:pos="3330"/>
        </w:tabs>
      </w:pPr>
    </w:p>
    <w:p w:rsidR="00302680" w:rsidRPr="008E0389" w:rsidRDefault="00302680" w:rsidP="00302680">
      <w:pPr>
        <w:tabs>
          <w:tab w:val="left" w:pos="3330"/>
        </w:tabs>
      </w:pPr>
    </w:p>
    <w:p w:rsidR="00302680" w:rsidRDefault="00E95533" w:rsidP="00302680">
      <w:pPr>
        <w:autoSpaceDE w:val="0"/>
        <w:autoSpaceDN w:val="0"/>
        <w:adjustRightInd w:val="0"/>
        <w:rPr>
          <w:b/>
          <w:bCs/>
          <w:lang w:eastAsia="ru-RU"/>
        </w:rPr>
      </w:pPr>
      <w:r>
        <w:rPr>
          <w:b/>
          <w:bCs/>
          <w:lang w:eastAsia="ru-RU"/>
        </w:rPr>
        <w:t>7</w:t>
      </w:r>
      <w:r w:rsidR="00302680">
        <w:rPr>
          <w:b/>
          <w:bCs/>
          <w:lang w:eastAsia="ru-RU"/>
        </w:rPr>
        <w:t>.5</w:t>
      </w:r>
      <w:r w:rsidR="00302680" w:rsidRPr="008E0389">
        <w:rPr>
          <w:b/>
          <w:bCs/>
          <w:lang w:eastAsia="ru-RU"/>
        </w:rPr>
        <w:t xml:space="preserve"> EXPERIMENT NAME: ANALYZING ASYNCHRONOUS DOWN-COUNTERS</w:t>
      </w:r>
      <w:r w:rsidR="00302680">
        <w:rPr>
          <w:b/>
          <w:bCs/>
          <w:lang w:eastAsia="ru-RU"/>
        </w:rPr>
        <w:t xml:space="preserve"> </w:t>
      </w:r>
      <w:r w:rsidR="00302680" w:rsidRPr="008E0389">
        <w:rPr>
          <w:b/>
          <w:bCs/>
          <w:lang w:eastAsia="ru-RU"/>
        </w:rPr>
        <w:t xml:space="preserve">COMPOSED OF JK FLIP-FLOPS </w:t>
      </w:r>
      <w:proofErr w:type="spellStart"/>
      <w:r w:rsidR="00302680" w:rsidRPr="008E0389">
        <w:rPr>
          <w:b/>
          <w:bCs/>
          <w:lang w:eastAsia="ru-RU"/>
        </w:rPr>
        <w:t>Equipments</w:t>
      </w:r>
      <w:proofErr w:type="spellEnd"/>
      <w:r w:rsidR="00302680" w:rsidRPr="008E0389">
        <w:rPr>
          <w:b/>
          <w:bCs/>
          <w:lang w:eastAsia="ru-RU"/>
        </w:rPr>
        <w:t xml:space="preserve"> Used in the Experiment:</w:t>
      </w:r>
    </w:p>
    <w:p w:rsidR="00302680" w:rsidRPr="008E0389" w:rsidRDefault="00302680" w:rsidP="00302680">
      <w:pPr>
        <w:autoSpaceDE w:val="0"/>
        <w:autoSpaceDN w:val="0"/>
        <w:adjustRightInd w:val="0"/>
        <w:rPr>
          <w:lang w:eastAsia="ru-RU"/>
        </w:rPr>
      </w:pPr>
      <w:r w:rsidRPr="008E0389">
        <w:rPr>
          <w:lang w:eastAsia="ru-RU"/>
        </w:rPr>
        <w:t>1- Y-0016</w:t>
      </w:r>
      <w:r>
        <w:rPr>
          <w:lang w:eastAsia="ru-RU"/>
        </w:rPr>
        <w:t xml:space="preserve"> </w:t>
      </w:r>
      <w:r w:rsidRPr="008E0389">
        <w:rPr>
          <w:lang w:eastAsia="ru-RU"/>
        </w:rPr>
        <w:t>main unit.</w:t>
      </w:r>
    </w:p>
    <w:p w:rsidR="00302680" w:rsidRPr="008E0389" w:rsidRDefault="00302680" w:rsidP="00302680">
      <w:pPr>
        <w:autoSpaceDE w:val="0"/>
        <w:autoSpaceDN w:val="0"/>
        <w:adjustRightInd w:val="0"/>
        <w:rPr>
          <w:lang w:eastAsia="ru-RU"/>
        </w:rPr>
      </w:pPr>
      <w:r w:rsidRPr="008E0389">
        <w:rPr>
          <w:lang w:eastAsia="ru-RU"/>
        </w:rPr>
        <w:t>2</w:t>
      </w:r>
      <w:r w:rsidRPr="008E0389">
        <w:rPr>
          <w:b/>
          <w:lang w:eastAsia="ru-RU"/>
        </w:rPr>
        <w:t>- Y-0016-004D</w:t>
      </w:r>
      <w:r w:rsidRPr="008E0389">
        <w:rPr>
          <w:lang w:eastAsia="ru-RU"/>
        </w:rPr>
        <w:t xml:space="preserve"> module</w:t>
      </w:r>
    </w:p>
    <w:p w:rsidR="00302680" w:rsidRDefault="00302680" w:rsidP="00302680">
      <w:pPr>
        <w:autoSpaceDE w:val="0"/>
        <w:autoSpaceDN w:val="0"/>
        <w:adjustRightInd w:val="0"/>
        <w:rPr>
          <w:b/>
          <w:bCs/>
          <w:lang w:eastAsia="ru-RU"/>
        </w:rPr>
      </w:pPr>
    </w:p>
    <w:p w:rsidR="00302680" w:rsidRPr="008E0389" w:rsidRDefault="00302680" w:rsidP="00302680">
      <w:pPr>
        <w:autoSpaceDE w:val="0"/>
        <w:autoSpaceDN w:val="0"/>
        <w:adjustRightInd w:val="0"/>
        <w:rPr>
          <w:b/>
          <w:bCs/>
          <w:lang w:eastAsia="ru-RU"/>
        </w:rPr>
      </w:pPr>
      <w:r w:rsidRPr="008E0389">
        <w:rPr>
          <w:b/>
          <w:bCs/>
          <w:lang w:eastAsia="ru-RU"/>
        </w:rPr>
        <w:t>Experimental Work:</w:t>
      </w:r>
    </w:p>
    <w:p w:rsidR="00302680" w:rsidRPr="008E0389" w:rsidRDefault="00302680" w:rsidP="00302680">
      <w:pPr>
        <w:autoSpaceDE w:val="0"/>
        <w:autoSpaceDN w:val="0"/>
        <w:adjustRightInd w:val="0"/>
        <w:rPr>
          <w:lang w:eastAsia="ru-RU"/>
        </w:rPr>
      </w:pPr>
      <w:r w:rsidRPr="008E0389">
        <w:rPr>
          <w:b/>
          <w:bCs/>
          <w:lang w:eastAsia="ru-RU"/>
        </w:rPr>
        <w:t xml:space="preserve">1. </w:t>
      </w:r>
      <w:r w:rsidRPr="008E0389">
        <w:rPr>
          <w:lang w:eastAsia="ru-RU"/>
        </w:rPr>
        <w:t xml:space="preserve">Construct the circuit of Figure </w:t>
      </w:r>
      <w:r w:rsidR="00E95533">
        <w:t>7</w:t>
      </w:r>
      <w:r>
        <w:t xml:space="preserve">.5 </w:t>
      </w:r>
      <w:r w:rsidRPr="008E0389">
        <w:rPr>
          <w:lang w:eastAsia="ru-RU"/>
        </w:rPr>
        <w:t xml:space="preserve">and apply the power. Set </w:t>
      </w:r>
      <w:proofErr w:type="spellStart"/>
      <w:r w:rsidRPr="008E0389">
        <w:rPr>
          <w:lang w:eastAsia="ru-RU"/>
        </w:rPr>
        <w:t>Clr</w:t>
      </w:r>
      <w:proofErr w:type="spellEnd"/>
      <w:r w:rsidRPr="008E0389">
        <w:rPr>
          <w:lang w:eastAsia="ru-RU"/>
        </w:rPr>
        <w:t xml:space="preserve"> pin to “1”.</w:t>
      </w:r>
    </w:p>
    <w:p w:rsidR="00302680" w:rsidRPr="008E0389" w:rsidRDefault="00302680" w:rsidP="00302680">
      <w:pPr>
        <w:autoSpaceDE w:val="0"/>
        <w:autoSpaceDN w:val="0"/>
        <w:adjustRightInd w:val="0"/>
        <w:rPr>
          <w:lang w:eastAsia="ru-RU"/>
        </w:rPr>
      </w:pPr>
      <w:r w:rsidRPr="008E0389">
        <w:rPr>
          <w:b/>
          <w:bCs/>
          <w:lang w:eastAsia="ru-RU"/>
        </w:rPr>
        <w:t xml:space="preserve">2. </w:t>
      </w:r>
      <w:r w:rsidRPr="008E0389">
        <w:rPr>
          <w:lang w:eastAsia="ru-RU"/>
        </w:rPr>
        <w:t xml:space="preserve">Set </w:t>
      </w:r>
      <w:proofErr w:type="spellStart"/>
      <w:r w:rsidRPr="008E0389">
        <w:rPr>
          <w:lang w:eastAsia="ru-RU"/>
        </w:rPr>
        <w:t>Pr</w:t>
      </w:r>
      <w:proofErr w:type="spellEnd"/>
      <w:r w:rsidRPr="008E0389">
        <w:rPr>
          <w:lang w:eastAsia="ru-RU"/>
        </w:rPr>
        <w:t>' input first to "0" then to "1". What are the outputs? Why?</w:t>
      </w:r>
    </w:p>
    <w:p w:rsidR="00302680" w:rsidRPr="008E0389" w:rsidRDefault="00302680" w:rsidP="00302680">
      <w:pPr>
        <w:autoSpaceDE w:val="0"/>
        <w:autoSpaceDN w:val="0"/>
        <w:adjustRightInd w:val="0"/>
        <w:rPr>
          <w:lang w:eastAsia="ru-RU"/>
        </w:rPr>
      </w:pPr>
      <w:r w:rsidRPr="008E0389">
        <w:rPr>
          <w:b/>
          <w:bCs/>
          <w:lang w:eastAsia="ru-RU"/>
        </w:rPr>
        <w:t xml:space="preserve">3. </w:t>
      </w:r>
      <w:r w:rsidRPr="008E0389">
        <w:rPr>
          <w:lang w:eastAsia="ru-RU"/>
        </w:rPr>
        <w:t>Apply the first clock pulse to the counter input by pressing the PULSE button.</w:t>
      </w:r>
      <w:r>
        <w:rPr>
          <w:lang w:eastAsia="ru-RU"/>
        </w:rPr>
        <w:t xml:space="preserve"> </w:t>
      </w:r>
      <w:r w:rsidRPr="008E0389">
        <w:rPr>
          <w:lang w:eastAsia="ru-RU"/>
        </w:rPr>
        <w:t>Explain the outputs.</w:t>
      </w:r>
    </w:p>
    <w:p w:rsidR="00302680" w:rsidRPr="000C52DF" w:rsidRDefault="00302680" w:rsidP="00302680">
      <w:pPr>
        <w:autoSpaceDE w:val="0"/>
        <w:autoSpaceDN w:val="0"/>
        <w:adjustRightInd w:val="0"/>
        <w:rPr>
          <w:lang w:eastAsia="ru-RU"/>
        </w:rPr>
      </w:pPr>
      <w:r w:rsidRPr="008E0389">
        <w:rPr>
          <w:b/>
          <w:bCs/>
          <w:lang w:eastAsia="ru-RU"/>
        </w:rPr>
        <w:t xml:space="preserve">4. </w:t>
      </w:r>
      <w:r w:rsidR="00E95533">
        <w:rPr>
          <w:lang w:eastAsia="ru-RU"/>
        </w:rPr>
        <w:t>Complete Table 7</w:t>
      </w:r>
      <w:r w:rsidRPr="008E0389">
        <w:rPr>
          <w:lang w:eastAsia="ru-RU"/>
        </w:rPr>
        <w:t>.</w:t>
      </w:r>
      <w:r>
        <w:rPr>
          <w:lang w:eastAsia="ru-RU"/>
        </w:rPr>
        <w:t>5.</w:t>
      </w:r>
      <w:r w:rsidRPr="008E0389">
        <w:rPr>
          <w:lang w:eastAsia="ru-RU"/>
        </w:rPr>
        <w:t xml:space="preserve"> What kind of a cou</w:t>
      </w:r>
      <w:r>
        <w:rPr>
          <w:lang w:eastAsia="ru-RU"/>
        </w:rPr>
        <w:t>nting does the counter do? Why?</w:t>
      </w:r>
    </w:p>
    <w:p w:rsidR="00302680" w:rsidRPr="008E0389" w:rsidRDefault="00302680" w:rsidP="00302680">
      <w:pPr>
        <w:autoSpaceDE w:val="0"/>
        <w:autoSpaceDN w:val="0"/>
        <w:adjustRightInd w:val="0"/>
        <w:rPr>
          <w:lang w:eastAsia="ru-RU"/>
        </w:rPr>
      </w:pPr>
      <w:r w:rsidRPr="008E0389">
        <w:rPr>
          <w:b/>
          <w:bCs/>
          <w:lang w:eastAsia="ru-RU"/>
        </w:rPr>
        <w:t xml:space="preserve">5. </w:t>
      </w:r>
      <w:r w:rsidRPr="008E0389">
        <w:rPr>
          <w:lang w:eastAsia="ru-RU"/>
        </w:rPr>
        <w:t>What is the modulo of the counter?</w:t>
      </w:r>
    </w:p>
    <w:p w:rsidR="00302680" w:rsidRPr="008E0389" w:rsidRDefault="00302680" w:rsidP="00302680">
      <w:pPr>
        <w:autoSpaceDE w:val="0"/>
        <w:autoSpaceDN w:val="0"/>
        <w:adjustRightInd w:val="0"/>
        <w:rPr>
          <w:b/>
          <w:bCs/>
          <w:lang w:eastAsia="ru-RU"/>
        </w:rPr>
      </w:pPr>
    </w:p>
    <w:p w:rsidR="00302680" w:rsidRPr="008E0389" w:rsidRDefault="00302680" w:rsidP="00302680">
      <w:pPr>
        <w:autoSpaceDE w:val="0"/>
        <w:autoSpaceDN w:val="0"/>
        <w:adjustRightInd w:val="0"/>
        <w:jc w:val="center"/>
      </w:pPr>
      <w:r>
        <w:rPr>
          <w:noProof/>
          <w:lang w:eastAsia="en-US"/>
        </w:rPr>
        <w:drawing>
          <wp:inline distT="0" distB="0" distL="0" distR="0">
            <wp:extent cx="5664835" cy="4607560"/>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6"/>
                    <a:srcRect/>
                    <a:stretch>
                      <a:fillRect/>
                    </a:stretch>
                  </pic:blipFill>
                  <pic:spPr bwMode="auto">
                    <a:xfrm>
                      <a:off x="0" y="0"/>
                      <a:ext cx="5664835" cy="4607560"/>
                    </a:xfrm>
                    <a:prstGeom prst="rect">
                      <a:avLst/>
                    </a:prstGeom>
                    <a:noFill/>
                    <a:ln w="9525">
                      <a:noFill/>
                      <a:miter lim="800000"/>
                      <a:headEnd/>
                      <a:tailEnd/>
                    </a:ln>
                  </pic:spPr>
                </pic:pic>
              </a:graphicData>
            </a:graphic>
          </wp:inline>
        </w:drawing>
      </w:r>
    </w:p>
    <w:p w:rsidR="00302680" w:rsidRDefault="00E95533" w:rsidP="00302680">
      <w:pPr>
        <w:autoSpaceDE w:val="0"/>
        <w:autoSpaceDN w:val="0"/>
        <w:adjustRightInd w:val="0"/>
        <w:jc w:val="center"/>
      </w:pPr>
      <w:r>
        <w:t>Figure 7</w:t>
      </w:r>
      <w:r w:rsidR="00302680">
        <w:t>.5</w:t>
      </w:r>
    </w:p>
    <w:p w:rsidR="00302680" w:rsidRPr="008E0389" w:rsidRDefault="00302680" w:rsidP="00302680">
      <w:pPr>
        <w:autoSpaceDE w:val="0"/>
        <w:autoSpaceDN w:val="0"/>
        <w:adjustRightInd w:val="0"/>
        <w:jc w:val="center"/>
        <w:rPr>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660"/>
        <w:gridCol w:w="594"/>
        <w:gridCol w:w="681"/>
        <w:gridCol w:w="709"/>
        <w:gridCol w:w="1950"/>
        <w:gridCol w:w="1950"/>
      </w:tblGrid>
      <w:tr w:rsidR="00302680" w:rsidRPr="008E0389" w:rsidTr="00AE4A19">
        <w:trPr>
          <w:jc w:val="center"/>
        </w:trPr>
        <w:tc>
          <w:tcPr>
            <w:tcW w:w="1575" w:type="dxa"/>
            <w:vMerge w:val="restart"/>
            <w:shd w:val="clear" w:color="auto" w:fill="auto"/>
          </w:tcPr>
          <w:p w:rsidR="00302680" w:rsidRPr="008E0389" w:rsidRDefault="00302680" w:rsidP="00AE4A19">
            <w:pPr>
              <w:autoSpaceDE w:val="0"/>
              <w:autoSpaceDN w:val="0"/>
              <w:adjustRightInd w:val="0"/>
              <w:jc w:val="center"/>
              <w:rPr>
                <w:b/>
                <w:bCs/>
                <w:lang w:eastAsia="ru-RU"/>
              </w:rPr>
            </w:pPr>
          </w:p>
          <w:p w:rsidR="00302680" w:rsidRPr="008E0389" w:rsidRDefault="00302680" w:rsidP="00AE4A19">
            <w:pPr>
              <w:autoSpaceDE w:val="0"/>
              <w:autoSpaceDN w:val="0"/>
              <w:adjustRightInd w:val="0"/>
              <w:jc w:val="center"/>
            </w:pPr>
            <w:r w:rsidRPr="008E0389">
              <w:rPr>
                <w:b/>
                <w:bCs/>
                <w:lang w:eastAsia="ru-RU"/>
              </w:rPr>
              <w:t>PULSE</w:t>
            </w:r>
          </w:p>
        </w:tc>
        <w:tc>
          <w:tcPr>
            <w:tcW w:w="2644" w:type="dxa"/>
            <w:gridSpan w:val="4"/>
            <w:shd w:val="clear" w:color="auto" w:fill="auto"/>
          </w:tcPr>
          <w:p w:rsidR="00302680" w:rsidRPr="008E0389" w:rsidRDefault="00302680" w:rsidP="00AE4A19">
            <w:pPr>
              <w:autoSpaceDE w:val="0"/>
              <w:autoSpaceDN w:val="0"/>
              <w:adjustRightInd w:val="0"/>
              <w:jc w:val="center"/>
            </w:pPr>
            <w:r w:rsidRPr="008E0389">
              <w:rPr>
                <w:b/>
                <w:bCs/>
                <w:lang w:eastAsia="ru-RU"/>
              </w:rPr>
              <w:t>OUTPUTS</w:t>
            </w:r>
          </w:p>
        </w:tc>
        <w:tc>
          <w:tcPr>
            <w:tcW w:w="1950" w:type="dxa"/>
            <w:vMerge w:val="restart"/>
            <w:shd w:val="clear" w:color="auto" w:fill="auto"/>
          </w:tcPr>
          <w:p w:rsidR="00302680" w:rsidRPr="008E0389" w:rsidRDefault="00302680" w:rsidP="00AE4A19">
            <w:pPr>
              <w:autoSpaceDE w:val="0"/>
              <w:autoSpaceDN w:val="0"/>
              <w:adjustRightInd w:val="0"/>
              <w:jc w:val="center"/>
            </w:pPr>
            <w:r w:rsidRPr="008E0389">
              <w:t>HEX</w:t>
            </w:r>
          </w:p>
          <w:p w:rsidR="00302680" w:rsidRPr="008E0389" w:rsidRDefault="00302680" w:rsidP="00AE4A19">
            <w:pPr>
              <w:autoSpaceDE w:val="0"/>
              <w:autoSpaceDN w:val="0"/>
              <w:adjustRightInd w:val="0"/>
              <w:jc w:val="center"/>
            </w:pPr>
            <w:r w:rsidRPr="008E0389">
              <w:rPr>
                <w:b/>
                <w:bCs/>
                <w:lang w:eastAsia="ru-RU"/>
              </w:rPr>
              <w:t>EQUIVALENT</w:t>
            </w:r>
          </w:p>
        </w:tc>
        <w:tc>
          <w:tcPr>
            <w:tcW w:w="1950" w:type="dxa"/>
            <w:vMerge w:val="restart"/>
            <w:shd w:val="clear" w:color="auto" w:fill="auto"/>
          </w:tcPr>
          <w:p w:rsidR="00302680" w:rsidRPr="008E0389" w:rsidRDefault="00302680" w:rsidP="00AE4A19">
            <w:pPr>
              <w:autoSpaceDE w:val="0"/>
              <w:autoSpaceDN w:val="0"/>
              <w:adjustRightInd w:val="0"/>
              <w:jc w:val="center"/>
              <w:rPr>
                <w:b/>
                <w:bCs/>
                <w:lang w:eastAsia="ru-RU"/>
              </w:rPr>
            </w:pPr>
            <w:r w:rsidRPr="008E0389">
              <w:rPr>
                <w:b/>
                <w:bCs/>
                <w:lang w:eastAsia="ru-RU"/>
              </w:rPr>
              <w:t>DECIMAL</w:t>
            </w:r>
          </w:p>
          <w:p w:rsidR="00302680" w:rsidRPr="008E0389" w:rsidRDefault="00302680" w:rsidP="00AE4A19">
            <w:pPr>
              <w:autoSpaceDE w:val="0"/>
              <w:autoSpaceDN w:val="0"/>
              <w:adjustRightInd w:val="0"/>
              <w:jc w:val="center"/>
              <w:rPr>
                <w:b/>
                <w:bCs/>
                <w:lang w:eastAsia="ru-RU"/>
              </w:rPr>
            </w:pPr>
            <w:r w:rsidRPr="008E0389">
              <w:rPr>
                <w:b/>
                <w:bCs/>
                <w:lang w:eastAsia="ru-RU"/>
              </w:rPr>
              <w:t>EQUIVALENT</w:t>
            </w:r>
          </w:p>
        </w:tc>
      </w:tr>
      <w:tr w:rsidR="00302680" w:rsidRPr="008E0389" w:rsidTr="00AE4A19">
        <w:trPr>
          <w:jc w:val="center"/>
        </w:trPr>
        <w:tc>
          <w:tcPr>
            <w:tcW w:w="1575" w:type="dxa"/>
            <w:vMerge/>
            <w:shd w:val="clear" w:color="auto" w:fill="auto"/>
          </w:tcPr>
          <w:p w:rsidR="00302680" w:rsidRPr="008E0389" w:rsidRDefault="00302680" w:rsidP="00AE4A19">
            <w:pPr>
              <w:autoSpaceDE w:val="0"/>
              <w:autoSpaceDN w:val="0"/>
              <w:adjustRightInd w:val="0"/>
              <w:jc w:val="center"/>
            </w:pPr>
          </w:p>
        </w:tc>
        <w:tc>
          <w:tcPr>
            <w:tcW w:w="660" w:type="dxa"/>
            <w:shd w:val="clear" w:color="auto" w:fill="auto"/>
          </w:tcPr>
          <w:p w:rsidR="00302680" w:rsidRPr="008E0389" w:rsidRDefault="00302680" w:rsidP="00AE4A19">
            <w:pPr>
              <w:autoSpaceDE w:val="0"/>
              <w:autoSpaceDN w:val="0"/>
              <w:adjustRightInd w:val="0"/>
              <w:jc w:val="center"/>
              <w:rPr>
                <w:b/>
              </w:rPr>
            </w:pPr>
            <w:r w:rsidRPr="008E0389">
              <w:rPr>
                <w:b/>
              </w:rPr>
              <w:t>QD</w:t>
            </w:r>
          </w:p>
        </w:tc>
        <w:tc>
          <w:tcPr>
            <w:tcW w:w="594" w:type="dxa"/>
            <w:shd w:val="clear" w:color="auto" w:fill="auto"/>
          </w:tcPr>
          <w:p w:rsidR="00302680" w:rsidRPr="008E0389" w:rsidRDefault="00302680" w:rsidP="00AE4A19">
            <w:pPr>
              <w:autoSpaceDE w:val="0"/>
              <w:autoSpaceDN w:val="0"/>
              <w:adjustRightInd w:val="0"/>
              <w:jc w:val="center"/>
              <w:rPr>
                <w:b/>
              </w:rPr>
            </w:pPr>
            <w:r w:rsidRPr="008E0389">
              <w:rPr>
                <w:b/>
              </w:rPr>
              <w:t>QC</w:t>
            </w:r>
          </w:p>
        </w:tc>
        <w:tc>
          <w:tcPr>
            <w:tcW w:w="681" w:type="dxa"/>
            <w:shd w:val="clear" w:color="auto" w:fill="auto"/>
          </w:tcPr>
          <w:p w:rsidR="00302680" w:rsidRPr="008E0389" w:rsidRDefault="00302680" w:rsidP="00AE4A19">
            <w:pPr>
              <w:autoSpaceDE w:val="0"/>
              <w:autoSpaceDN w:val="0"/>
              <w:adjustRightInd w:val="0"/>
              <w:jc w:val="center"/>
              <w:rPr>
                <w:b/>
              </w:rPr>
            </w:pPr>
            <w:r w:rsidRPr="008E0389">
              <w:rPr>
                <w:b/>
              </w:rPr>
              <w:t>QB</w:t>
            </w:r>
          </w:p>
        </w:tc>
        <w:tc>
          <w:tcPr>
            <w:tcW w:w="709" w:type="dxa"/>
            <w:shd w:val="clear" w:color="auto" w:fill="auto"/>
          </w:tcPr>
          <w:p w:rsidR="00302680" w:rsidRPr="008E0389" w:rsidRDefault="00302680" w:rsidP="00AE4A19">
            <w:pPr>
              <w:autoSpaceDE w:val="0"/>
              <w:autoSpaceDN w:val="0"/>
              <w:adjustRightInd w:val="0"/>
              <w:jc w:val="center"/>
              <w:rPr>
                <w:b/>
              </w:rPr>
            </w:pPr>
            <w:r w:rsidRPr="008E0389">
              <w:rPr>
                <w:b/>
              </w:rPr>
              <w:t>QA</w:t>
            </w:r>
          </w:p>
        </w:tc>
        <w:tc>
          <w:tcPr>
            <w:tcW w:w="1950" w:type="dxa"/>
            <w:vMerge/>
            <w:shd w:val="clear" w:color="auto" w:fill="auto"/>
          </w:tcPr>
          <w:p w:rsidR="00302680" w:rsidRPr="008E0389" w:rsidRDefault="00302680" w:rsidP="00AE4A19">
            <w:pPr>
              <w:autoSpaceDE w:val="0"/>
              <w:autoSpaceDN w:val="0"/>
              <w:adjustRightInd w:val="0"/>
            </w:pPr>
          </w:p>
        </w:tc>
        <w:tc>
          <w:tcPr>
            <w:tcW w:w="1950" w:type="dxa"/>
            <w:vMerge/>
            <w:shd w:val="clear" w:color="auto" w:fill="auto"/>
          </w:tcPr>
          <w:p w:rsidR="00302680" w:rsidRPr="008E0389" w:rsidRDefault="00302680" w:rsidP="00AE4A19">
            <w:pPr>
              <w:autoSpaceDE w:val="0"/>
              <w:autoSpaceDN w:val="0"/>
              <w:adjustRightInd w:val="0"/>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pPr>
            <w:r w:rsidRPr="008E0389">
              <w:rPr>
                <w:b/>
                <w:bCs/>
                <w:lang w:eastAsia="ru-RU"/>
              </w:rPr>
              <w:t>PRESET=1</w:t>
            </w:r>
          </w:p>
        </w:tc>
        <w:tc>
          <w:tcPr>
            <w:tcW w:w="660" w:type="dxa"/>
            <w:shd w:val="clear" w:color="auto" w:fill="auto"/>
          </w:tcPr>
          <w:p w:rsidR="00302680" w:rsidRPr="008E0389" w:rsidRDefault="00302680" w:rsidP="00AE4A19">
            <w:pPr>
              <w:autoSpaceDE w:val="0"/>
              <w:autoSpaceDN w:val="0"/>
              <w:adjustRightInd w:val="0"/>
            </w:pPr>
          </w:p>
        </w:tc>
        <w:tc>
          <w:tcPr>
            <w:tcW w:w="594" w:type="dxa"/>
            <w:shd w:val="clear" w:color="auto" w:fill="auto"/>
          </w:tcPr>
          <w:p w:rsidR="00302680" w:rsidRPr="008E0389" w:rsidRDefault="00302680" w:rsidP="00AE4A19">
            <w:pPr>
              <w:autoSpaceDE w:val="0"/>
              <w:autoSpaceDN w:val="0"/>
              <w:adjustRightInd w:val="0"/>
            </w:pPr>
          </w:p>
        </w:tc>
        <w:tc>
          <w:tcPr>
            <w:tcW w:w="681" w:type="dxa"/>
            <w:shd w:val="clear" w:color="auto" w:fill="auto"/>
          </w:tcPr>
          <w:p w:rsidR="00302680" w:rsidRPr="008E0389" w:rsidRDefault="00302680" w:rsidP="00AE4A19">
            <w:pPr>
              <w:autoSpaceDE w:val="0"/>
              <w:autoSpaceDN w:val="0"/>
              <w:adjustRightInd w:val="0"/>
            </w:pPr>
          </w:p>
        </w:tc>
        <w:tc>
          <w:tcPr>
            <w:tcW w:w="709" w:type="dxa"/>
            <w:shd w:val="clear" w:color="auto" w:fill="auto"/>
          </w:tcPr>
          <w:p w:rsidR="00302680" w:rsidRPr="008E0389" w:rsidRDefault="00302680" w:rsidP="00AE4A19">
            <w:pPr>
              <w:autoSpaceDE w:val="0"/>
              <w:autoSpaceDN w:val="0"/>
              <w:adjustRightInd w:val="0"/>
            </w:pPr>
          </w:p>
        </w:tc>
        <w:tc>
          <w:tcPr>
            <w:tcW w:w="1950" w:type="dxa"/>
            <w:shd w:val="clear" w:color="auto" w:fill="auto"/>
          </w:tcPr>
          <w:p w:rsidR="00302680" w:rsidRPr="008E0389" w:rsidRDefault="00302680" w:rsidP="00AE4A19">
            <w:pPr>
              <w:autoSpaceDE w:val="0"/>
              <w:autoSpaceDN w:val="0"/>
              <w:adjustRightInd w:val="0"/>
            </w:pPr>
          </w:p>
        </w:tc>
        <w:tc>
          <w:tcPr>
            <w:tcW w:w="1950" w:type="dxa"/>
            <w:shd w:val="clear" w:color="auto" w:fill="auto"/>
          </w:tcPr>
          <w:p w:rsidR="00302680" w:rsidRPr="008E0389" w:rsidRDefault="00302680" w:rsidP="00AE4A19">
            <w:pPr>
              <w:autoSpaceDE w:val="0"/>
              <w:autoSpaceDN w:val="0"/>
              <w:adjustRightInd w:val="0"/>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0</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2</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3</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4</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lastRenderedPageBreak/>
              <w:t>5</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6</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7</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8</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9</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10</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11</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12</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13</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14</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15</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16</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17</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18</w:t>
            </w:r>
          </w:p>
        </w:tc>
        <w:tc>
          <w:tcPr>
            <w:tcW w:w="660" w:type="dxa"/>
            <w:shd w:val="clear" w:color="auto" w:fill="auto"/>
          </w:tcPr>
          <w:p w:rsidR="00302680" w:rsidRPr="008E0389" w:rsidRDefault="00302680" w:rsidP="00AE4A19">
            <w:pPr>
              <w:autoSpaceDE w:val="0"/>
              <w:autoSpaceDN w:val="0"/>
              <w:adjustRightInd w:val="0"/>
              <w:jc w:val="center"/>
            </w:pPr>
          </w:p>
        </w:tc>
        <w:tc>
          <w:tcPr>
            <w:tcW w:w="594" w:type="dxa"/>
            <w:shd w:val="clear" w:color="auto" w:fill="auto"/>
          </w:tcPr>
          <w:p w:rsidR="00302680" w:rsidRPr="008E0389" w:rsidRDefault="00302680" w:rsidP="00AE4A19">
            <w:pPr>
              <w:autoSpaceDE w:val="0"/>
              <w:autoSpaceDN w:val="0"/>
              <w:adjustRightInd w:val="0"/>
              <w:jc w:val="center"/>
            </w:pPr>
          </w:p>
        </w:tc>
        <w:tc>
          <w:tcPr>
            <w:tcW w:w="681" w:type="dxa"/>
            <w:shd w:val="clear" w:color="auto" w:fill="auto"/>
          </w:tcPr>
          <w:p w:rsidR="00302680" w:rsidRPr="008E0389" w:rsidRDefault="00302680" w:rsidP="00AE4A19">
            <w:pPr>
              <w:autoSpaceDE w:val="0"/>
              <w:autoSpaceDN w:val="0"/>
              <w:adjustRightInd w:val="0"/>
              <w:jc w:val="center"/>
            </w:pPr>
          </w:p>
        </w:tc>
        <w:tc>
          <w:tcPr>
            <w:tcW w:w="709"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c>
          <w:tcPr>
            <w:tcW w:w="1950" w:type="dxa"/>
            <w:shd w:val="clear" w:color="auto" w:fill="auto"/>
          </w:tcPr>
          <w:p w:rsidR="00302680" w:rsidRPr="008E0389" w:rsidRDefault="00302680" w:rsidP="00AE4A19">
            <w:pPr>
              <w:autoSpaceDE w:val="0"/>
              <w:autoSpaceDN w:val="0"/>
              <w:adjustRightInd w:val="0"/>
              <w:jc w:val="center"/>
            </w:pPr>
          </w:p>
        </w:tc>
      </w:tr>
    </w:tbl>
    <w:p w:rsidR="00302680" w:rsidRPr="008E0389" w:rsidRDefault="00E95533" w:rsidP="00302680">
      <w:pPr>
        <w:autoSpaceDE w:val="0"/>
        <w:autoSpaceDN w:val="0"/>
        <w:adjustRightInd w:val="0"/>
        <w:jc w:val="center"/>
      </w:pPr>
      <w:r>
        <w:t>Table 7</w:t>
      </w:r>
      <w:r w:rsidR="00302680">
        <w:t>.5</w:t>
      </w:r>
    </w:p>
    <w:p w:rsidR="00302680" w:rsidRDefault="00302680" w:rsidP="00302680">
      <w:pPr>
        <w:tabs>
          <w:tab w:val="left" w:pos="2970"/>
        </w:tabs>
      </w:pPr>
    </w:p>
    <w:p w:rsidR="00302680" w:rsidRPr="008E0389" w:rsidRDefault="00E95533" w:rsidP="00302680">
      <w:pPr>
        <w:autoSpaceDE w:val="0"/>
        <w:autoSpaceDN w:val="0"/>
        <w:adjustRightInd w:val="0"/>
        <w:rPr>
          <w:b/>
          <w:bCs/>
          <w:lang w:eastAsia="ru-RU"/>
        </w:rPr>
      </w:pPr>
      <w:r>
        <w:rPr>
          <w:b/>
          <w:bCs/>
        </w:rPr>
        <w:t>EXPERIMENT 7</w:t>
      </w:r>
      <w:r w:rsidR="00302680" w:rsidRPr="008E0389">
        <w:rPr>
          <w:b/>
          <w:bCs/>
        </w:rPr>
        <w:t>.</w:t>
      </w:r>
      <w:r w:rsidR="00302680">
        <w:rPr>
          <w:b/>
          <w:bCs/>
        </w:rPr>
        <w:t>6</w:t>
      </w:r>
      <w:r w:rsidR="00302680" w:rsidRPr="008E0389">
        <w:rPr>
          <w:b/>
          <w:bCs/>
        </w:rPr>
        <w:t xml:space="preserve"> </w:t>
      </w:r>
      <w:r w:rsidR="00302680" w:rsidRPr="008E0389">
        <w:rPr>
          <w:b/>
          <w:bCs/>
          <w:lang w:eastAsia="ru-RU"/>
        </w:rPr>
        <w:t>DETERMINING COUNTING LIMITS OF THE ASYNCH.</w:t>
      </w:r>
      <w:r w:rsidR="00302680">
        <w:rPr>
          <w:b/>
          <w:bCs/>
          <w:lang w:eastAsia="ru-RU"/>
        </w:rPr>
        <w:t xml:space="preserve"> </w:t>
      </w:r>
      <w:r w:rsidR="00302680" w:rsidRPr="008E0389">
        <w:rPr>
          <w:b/>
          <w:bCs/>
          <w:lang w:eastAsia="ru-RU"/>
        </w:rPr>
        <w:t>COUNTERS</w:t>
      </w:r>
    </w:p>
    <w:p w:rsidR="00302680" w:rsidRPr="008E0389" w:rsidRDefault="00302680" w:rsidP="00302680">
      <w:pPr>
        <w:autoSpaceDE w:val="0"/>
        <w:autoSpaceDN w:val="0"/>
        <w:adjustRightInd w:val="0"/>
        <w:jc w:val="center"/>
        <w:rPr>
          <w:noProof/>
          <w:lang w:eastAsia="ru-RU"/>
        </w:rPr>
      </w:pPr>
      <w:r>
        <w:rPr>
          <w:noProof/>
          <w:lang w:eastAsia="en-US"/>
        </w:rPr>
        <w:drawing>
          <wp:inline distT="0" distB="0" distL="0" distR="0">
            <wp:extent cx="5866130" cy="4655185"/>
            <wp:effectExtent l="19050" t="0" r="127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7"/>
                    <a:srcRect/>
                    <a:stretch>
                      <a:fillRect/>
                    </a:stretch>
                  </pic:blipFill>
                  <pic:spPr bwMode="auto">
                    <a:xfrm>
                      <a:off x="0" y="0"/>
                      <a:ext cx="5866130" cy="4655185"/>
                    </a:xfrm>
                    <a:prstGeom prst="rect">
                      <a:avLst/>
                    </a:prstGeom>
                    <a:noFill/>
                    <a:ln w="9525">
                      <a:noFill/>
                      <a:miter lim="800000"/>
                      <a:headEnd/>
                      <a:tailEnd/>
                    </a:ln>
                  </pic:spPr>
                </pic:pic>
              </a:graphicData>
            </a:graphic>
          </wp:inline>
        </w:drawing>
      </w:r>
    </w:p>
    <w:p w:rsidR="00302680" w:rsidRPr="008E0389" w:rsidRDefault="00E95533" w:rsidP="00302680">
      <w:pPr>
        <w:tabs>
          <w:tab w:val="center" w:pos="5593"/>
          <w:tab w:val="left" w:pos="6690"/>
        </w:tabs>
        <w:autoSpaceDE w:val="0"/>
        <w:autoSpaceDN w:val="0"/>
        <w:adjustRightInd w:val="0"/>
        <w:ind w:left="720"/>
        <w:rPr>
          <w:bCs/>
        </w:rPr>
      </w:pPr>
      <w:r>
        <w:tab/>
        <w:t>Figure 7</w:t>
      </w:r>
      <w:r w:rsidR="00302680">
        <w:t>.6</w:t>
      </w:r>
    </w:p>
    <w:p w:rsidR="00302680" w:rsidRPr="008E0389" w:rsidRDefault="00302680" w:rsidP="00302680">
      <w:pPr>
        <w:autoSpaceDE w:val="0"/>
        <w:autoSpaceDN w:val="0"/>
        <w:adjustRightInd w:val="0"/>
        <w:rPr>
          <w:b/>
          <w:bCs/>
          <w:lang w:eastAsia="ru-RU"/>
        </w:rPr>
      </w:pPr>
    </w:p>
    <w:p w:rsidR="00302680" w:rsidRPr="008E0389" w:rsidRDefault="00302680" w:rsidP="00302680">
      <w:pPr>
        <w:autoSpaceDE w:val="0"/>
        <w:autoSpaceDN w:val="0"/>
        <w:adjustRightInd w:val="0"/>
        <w:rPr>
          <w:b/>
          <w:bCs/>
          <w:lang w:eastAsia="ru-RU"/>
        </w:rPr>
      </w:pPr>
      <w:r w:rsidRPr="008E0389">
        <w:rPr>
          <w:b/>
          <w:bCs/>
          <w:lang w:eastAsia="ru-RU"/>
        </w:rPr>
        <w:t>Experimental Work:</w:t>
      </w:r>
    </w:p>
    <w:p w:rsidR="00302680" w:rsidRPr="00977A05" w:rsidRDefault="00302680" w:rsidP="00302680">
      <w:pPr>
        <w:autoSpaceDE w:val="0"/>
        <w:autoSpaceDN w:val="0"/>
        <w:adjustRightInd w:val="0"/>
        <w:rPr>
          <w:lang w:eastAsia="ru-RU"/>
        </w:rPr>
      </w:pPr>
      <w:r w:rsidRPr="00977A05">
        <w:rPr>
          <w:bCs/>
          <w:lang w:eastAsia="ru-RU"/>
        </w:rPr>
        <w:t xml:space="preserve">1. </w:t>
      </w:r>
      <w:r w:rsidRPr="00977A05">
        <w:rPr>
          <w:lang w:eastAsia="ru-RU"/>
        </w:rPr>
        <w:t xml:space="preserve">Construct the circuit of Figure </w:t>
      </w:r>
      <w:r w:rsidR="00E95533">
        <w:t>7</w:t>
      </w:r>
      <w:r w:rsidRPr="00977A05">
        <w:t xml:space="preserve">.6 </w:t>
      </w:r>
      <w:r w:rsidRPr="00977A05">
        <w:rPr>
          <w:lang w:eastAsia="ru-RU"/>
        </w:rPr>
        <w:t>and apply the power.</w:t>
      </w:r>
    </w:p>
    <w:p w:rsidR="00302680" w:rsidRPr="00977A05" w:rsidRDefault="00302680" w:rsidP="00302680">
      <w:pPr>
        <w:autoSpaceDE w:val="0"/>
        <w:autoSpaceDN w:val="0"/>
        <w:adjustRightInd w:val="0"/>
        <w:rPr>
          <w:lang w:eastAsia="ru-RU"/>
        </w:rPr>
      </w:pPr>
      <w:r w:rsidRPr="00977A05">
        <w:rPr>
          <w:bCs/>
          <w:lang w:eastAsia="ru-RU"/>
        </w:rPr>
        <w:t xml:space="preserve">2. </w:t>
      </w:r>
      <w:r w:rsidRPr="00977A05">
        <w:rPr>
          <w:lang w:eastAsia="ru-RU"/>
        </w:rPr>
        <w:t>Set the Preset' input (A Switch) to "1".</w:t>
      </w:r>
    </w:p>
    <w:p w:rsidR="00302680" w:rsidRPr="00977A05" w:rsidRDefault="00302680" w:rsidP="00302680">
      <w:pPr>
        <w:autoSpaceDE w:val="0"/>
        <w:autoSpaceDN w:val="0"/>
        <w:adjustRightInd w:val="0"/>
        <w:rPr>
          <w:lang w:eastAsia="ru-RU"/>
        </w:rPr>
      </w:pPr>
      <w:r w:rsidRPr="00977A05">
        <w:rPr>
          <w:bCs/>
          <w:lang w:eastAsia="ru-RU"/>
        </w:rPr>
        <w:t xml:space="preserve">3. </w:t>
      </w:r>
      <w:r w:rsidRPr="00977A05">
        <w:rPr>
          <w:lang w:eastAsia="ru-RU"/>
        </w:rPr>
        <w:t>Press the PULSE button until the FF outputs are all "0".</w:t>
      </w:r>
    </w:p>
    <w:p w:rsidR="00302680" w:rsidRPr="00977A05" w:rsidRDefault="00302680" w:rsidP="00302680">
      <w:pPr>
        <w:autoSpaceDE w:val="0"/>
        <w:autoSpaceDN w:val="0"/>
        <w:adjustRightInd w:val="0"/>
        <w:rPr>
          <w:lang w:eastAsia="ru-RU"/>
        </w:rPr>
      </w:pPr>
      <w:r w:rsidRPr="00977A05">
        <w:rPr>
          <w:lang w:eastAsia="ru-RU"/>
        </w:rPr>
        <w:t>4. What is the modulo of the counter? Why?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696"/>
        <w:gridCol w:w="696"/>
        <w:gridCol w:w="683"/>
        <w:gridCol w:w="696"/>
        <w:gridCol w:w="1830"/>
      </w:tblGrid>
      <w:tr w:rsidR="00302680" w:rsidRPr="008E0389" w:rsidTr="00AE4A19">
        <w:trPr>
          <w:jc w:val="center"/>
        </w:trPr>
        <w:tc>
          <w:tcPr>
            <w:tcW w:w="1575" w:type="dxa"/>
            <w:vMerge w:val="restart"/>
            <w:shd w:val="clear" w:color="auto" w:fill="auto"/>
          </w:tcPr>
          <w:p w:rsidR="00302680" w:rsidRPr="008E0389" w:rsidRDefault="00302680" w:rsidP="00AE4A19">
            <w:pPr>
              <w:autoSpaceDE w:val="0"/>
              <w:autoSpaceDN w:val="0"/>
              <w:adjustRightInd w:val="0"/>
              <w:jc w:val="center"/>
              <w:rPr>
                <w:b/>
                <w:bCs/>
                <w:lang w:eastAsia="ru-RU"/>
              </w:rPr>
            </w:pPr>
          </w:p>
          <w:p w:rsidR="00302680" w:rsidRPr="008E0389" w:rsidRDefault="00302680" w:rsidP="00AE4A19">
            <w:pPr>
              <w:autoSpaceDE w:val="0"/>
              <w:autoSpaceDN w:val="0"/>
              <w:adjustRightInd w:val="0"/>
              <w:jc w:val="center"/>
            </w:pPr>
            <w:r w:rsidRPr="008E0389">
              <w:rPr>
                <w:b/>
                <w:bCs/>
                <w:lang w:eastAsia="ru-RU"/>
              </w:rPr>
              <w:t>PULSE</w:t>
            </w:r>
          </w:p>
        </w:tc>
        <w:tc>
          <w:tcPr>
            <w:tcW w:w="2771" w:type="dxa"/>
            <w:gridSpan w:val="4"/>
            <w:shd w:val="clear" w:color="auto" w:fill="auto"/>
          </w:tcPr>
          <w:p w:rsidR="00302680" w:rsidRPr="008E0389" w:rsidRDefault="00302680" w:rsidP="00AE4A19">
            <w:pPr>
              <w:autoSpaceDE w:val="0"/>
              <w:autoSpaceDN w:val="0"/>
              <w:adjustRightInd w:val="0"/>
              <w:jc w:val="center"/>
            </w:pPr>
            <w:r w:rsidRPr="008E0389">
              <w:rPr>
                <w:b/>
                <w:bCs/>
                <w:lang w:eastAsia="ru-RU"/>
              </w:rPr>
              <w:t>OUTPUTS</w:t>
            </w:r>
          </w:p>
        </w:tc>
        <w:tc>
          <w:tcPr>
            <w:tcW w:w="1830" w:type="dxa"/>
            <w:vMerge w:val="restart"/>
            <w:shd w:val="clear" w:color="auto" w:fill="auto"/>
          </w:tcPr>
          <w:p w:rsidR="00302680" w:rsidRPr="008E0389" w:rsidRDefault="00302680" w:rsidP="00AE4A19">
            <w:pPr>
              <w:autoSpaceDE w:val="0"/>
              <w:autoSpaceDN w:val="0"/>
              <w:adjustRightInd w:val="0"/>
              <w:jc w:val="center"/>
              <w:rPr>
                <w:b/>
                <w:bCs/>
                <w:lang w:eastAsia="ru-RU"/>
              </w:rPr>
            </w:pPr>
            <w:r w:rsidRPr="008E0389">
              <w:rPr>
                <w:b/>
                <w:bCs/>
                <w:lang w:eastAsia="ru-RU"/>
              </w:rPr>
              <w:t>DECIMAL</w:t>
            </w:r>
          </w:p>
          <w:p w:rsidR="00302680" w:rsidRPr="008E0389" w:rsidRDefault="00302680" w:rsidP="00AE4A19">
            <w:pPr>
              <w:autoSpaceDE w:val="0"/>
              <w:autoSpaceDN w:val="0"/>
              <w:adjustRightInd w:val="0"/>
              <w:jc w:val="center"/>
            </w:pPr>
            <w:r w:rsidRPr="008E0389">
              <w:rPr>
                <w:b/>
                <w:bCs/>
                <w:lang w:eastAsia="ru-RU"/>
              </w:rPr>
              <w:t>EQUIVALENT</w:t>
            </w:r>
          </w:p>
        </w:tc>
      </w:tr>
      <w:tr w:rsidR="00302680" w:rsidRPr="008E0389" w:rsidTr="00AE4A19">
        <w:trPr>
          <w:jc w:val="center"/>
        </w:trPr>
        <w:tc>
          <w:tcPr>
            <w:tcW w:w="1575" w:type="dxa"/>
            <w:vMerge/>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rPr>
                <w:b/>
              </w:rPr>
            </w:pPr>
            <w:r w:rsidRPr="008E0389">
              <w:rPr>
                <w:b/>
              </w:rPr>
              <w:t>QD</w:t>
            </w:r>
          </w:p>
        </w:tc>
        <w:tc>
          <w:tcPr>
            <w:tcW w:w="696" w:type="dxa"/>
            <w:shd w:val="clear" w:color="auto" w:fill="auto"/>
          </w:tcPr>
          <w:p w:rsidR="00302680" w:rsidRPr="008E0389" w:rsidRDefault="00302680" w:rsidP="00AE4A19">
            <w:pPr>
              <w:autoSpaceDE w:val="0"/>
              <w:autoSpaceDN w:val="0"/>
              <w:adjustRightInd w:val="0"/>
              <w:jc w:val="center"/>
              <w:rPr>
                <w:b/>
              </w:rPr>
            </w:pPr>
            <w:r w:rsidRPr="008E0389">
              <w:rPr>
                <w:b/>
              </w:rPr>
              <w:t>QC</w:t>
            </w:r>
          </w:p>
        </w:tc>
        <w:tc>
          <w:tcPr>
            <w:tcW w:w="683" w:type="dxa"/>
            <w:shd w:val="clear" w:color="auto" w:fill="auto"/>
          </w:tcPr>
          <w:p w:rsidR="00302680" w:rsidRPr="008E0389" w:rsidRDefault="00302680" w:rsidP="00AE4A19">
            <w:pPr>
              <w:autoSpaceDE w:val="0"/>
              <w:autoSpaceDN w:val="0"/>
              <w:adjustRightInd w:val="0"/>
              <w:jc w:val="center"/>
              <w:rPr>
                <w:b/>
              </w:rPr>
            </w:pPr>
            <w:r w:rsidRPr="008E0389">
              <w:rPr>
                <w:b/>
              </w:rPr>
              <w:t>QB</w:t>
            </w:r>
          </w:p>
        </w:tc>
        <w:tc>
          <w:tcPr>
            <w:tcW w:w="696" w:type="dxa"/>
            <w:shd w:val="clear" w:color="auto" w:fill="auto"/>
          </w:tcPr>
          <w:p w:rsidR="00302680" w:rsidRPr="008E0389" w:rsidRDefault="00302680" w:rsidP="00AE4A19">
            <w:pPr>
              <w:autoSpaceDE w:val="0"/>
              <w:autoSpaceDN w:val="0"/>
              <w:adjustRightInd w:val="0"/>
              <w:jc w:val="center"/>
              <w:rPr>
                <w:b/>
              </w:rPr>
            </w:pPr>
            <w:r w:rsidRPr="008E0389">
              <w:rPr>
                <w:b/>
              </w:rPr>
              <w:t>QA</w:t>
            </w:r>
          </w:p>
        </w:tc>
        <w:tc>
          <w:tcPr>
            <w:tcW w:w="1830" w:type="dxa"/>
            <w:vMerge/>
            <w:shd w:val="clear" w:color="auto" w:fill="auto"/>
          </w:tcPr>
          <w:p w:rsidR="00302680" w:rsidRPr="008E0389" w:rsidRDefault="00302680" w:rsidP="00AE4A19">
            <w:pPr>
              <w:autoSpaceDE w:val="0"/>
              <w:autoSpaceDN w:val="0"/>
              <w:adjustRightInd w:val="0"/>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pPr>
            <w:r w:rsidRPr="008E0389">
              <w:rPr>
                <w:b/>
                <w:bCs/>
                <w:lang w:eastAsia="ru-RU"/>
              </w:rPr>
              <w:lastRenderedPageBreak/>
              <w:t>CLEAR=0</w:t>
            </w:r>
          </w:p>
        </w:tc>
        <w:tc>
          <w:tcPr>
            <w:tcW w:w="696" w:type="dxa"/>
            <w:shd w:val="clear" w:color="auto" w:fill="auto"/>
          </w:tcPr>
          <w:p w:rsidR="00302680" w:rsidRPr="008E0389" w:rsidRDefault="00302680" w:rsidP="00AE4A19">
            <w:pPr>
              <w:autoSpaceDE w:val="0"/>
              <w:autoSpaceDN w:val="0"/>
              <w:adjustRightInd w:val="0"/>
            </w:pPr>
          </w:p>
        </w:tc>
        <w:tc>
          <w:tcPr>
            <w:tcW w:w="696" w:type="dxa"/>
            <w:shd w:val="clear" w:color="auto" w:fill="auto"/>
          </w:tcPr>
          <w:p w:rsidR="00302680" w:rsidRPr="008E0389" w:rsidRDefault="00302680" w:rsidP="00AE4A19">
            <w:pPr>
              <w:autoSpaceDE w:val="0"/>
              <w:autoSpaceDN w:val="0"/>
              <w:adjustRightInd w:val="0"/>
            </w:pPr>
          </w:p>
        </w:tc>
        <w:tc>
          <w:tcPr>
            <w:tcW w:w="683" w:type="dxa"/>
            <w:shd w:val="clear" w:color="auto" w:fill="auto"/>
          </w:tcPr>
          <w:p w:rsidR="00302680" w:rsidRPr="008E0389" w:rsidRDefault="00302680" w:rsidP="00AE4A19">
            <w:pPr>
              <w:autoSpaceDE w:val="0"/>
              <w:autoSpaceDN w:val="0"/>
              <w:adjustRightInd w:val="0"/>
            </w:pPr>
          </w:p>
        </w:tc>
        <w:tc>
          <w:tcPr>
            <w:tcW w:w="696" w:type="dxa"/>
            <w:shd w:val="clear" w:color="auto" w:fill="auto"/>
          </w:tcPr>
          <w:p w:rsidR="00302680" w:rsidRPr="008E0389" w:rsidRDefault="00302680" w:rsidP="00AE4A19">
            <w:pPr>
              <w:autoSpaceDE w:val="0"/>
              <w:autoSpaceDN w:val="0"/>
              <w:adjustRightInd w:val="0"/>
            </w:pPr>
          </w:p>
        </w:tc>
        <w:tc>
          <w:tcPr>
            <w:tcW w:w="1830" w:type="dxa"/>
            <w:shd w:val="clear" w:color="auto" w:fill="auto"/>
          </w:tcPr>
          <w:p w:rsidR="00302680" w:rsidRPr="008E0389" w:rsidRDefault="00302680" w:rsidP="00AE4A19">
            <w:pPr>
              <w:autoSpaceDE w:val="0"/>
              <w:autoSpaceDN w:val="0"/>
              <w:adjustRightInd w:val="0"/>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0</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2</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3</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4</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5</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6</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7</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8</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9</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10</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11</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r w:rsidR="00302680" w:rsidRPr="008E0389" w:rsidTr="00AE4A19">
        <w:trPr>
          <w:trHeight w:val="88"/>
          <w:jc w:val="center"/>
        </w:trPr>
        <w:tc>
          <w:tcPr>
            <w:tcW w:w="1575" w:type="dxa"/>
            <w:shd w:val="clear" w:color="auto" w:fill="auto"/>
          </w:tcPr>
          <w:p w:rsidR="00302680" w:rsidRPr="008E0389" w:rsidRDefault="00302680" w:rsidP="00AE4A19">
            <w:pPr>
              <w:autoSpaceDE w:val="0"/>
              <w:autoSpaceDN w:val="0"/>
              <w:adjustRightInd w:val="0"/>
              <w:jc w:val="center"/>
              <w:rPr>
                <w:b/>
              </w:rPr>
            </w:pPr>
            <w:r w:rsidRPr="008E0389">
              <w:rPr>
                <w:b/>
              </w:rPr>
              <w:t>12</w:t>
            </w:r>
          </w:p>
        </w:tc>
        <w:tc>
          <w:tcPr>
            <w:tcW w:w="696"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683" w:type="dxa"/>
            <w:shd w:val="clear" w:color="auto" w:fill="auto"/>
          </w:tcPr>
          <w:p w:rsidR="00302680" w:rsidRPr="008E0389" w:rsidRDefault="00302680" w:rsidP="00AE4A19">
            <w:pPr>
              <w:autoSpaceDE w:val="0"/>
              <w:autoSpaceDN w:val="0"/>
              <w:adjustRightInd w:val="0"/>
              <w:jc w:val="center"/>
            </w:pPr>
          </w:p>
        </w:tc>
        <w:tc>
          <w:tcPr>
            <w:tcW w:w="696" w:type="dxa"/>
            <w:shd w:val="clear" w:color="auto" w:fill="auto"/>
          </w:tcPr>
          <w:p w:rsidR="00302680" w:rsidRPr="008E0389" w:rsidRDefault="00302680" w:rsidP="00AE4A19">
            <w:pPr>
              <w:autoSpaceDE w:val="0"/>
              <w:autoSpaceDN w:val="0"/>
              <w:adjustRightInd w:val="0"/>
              <w:jc w:val="center"/>
            </w:pPr>
          </w:p>
        </w:tc>
        <w:tc>
          <w:tcPr>
            <w:tcW w:w="1830" w:type="dxa"/>
            <w:shd w:val="clear" w:color="auto" w:fill="auto"/>
          </w:tcPr>
          <w:p w:rsidR="00302680" w:rsidRPr="008E0389" w:rsidRDefault="00302680" w:rsidP="00AE4A19">
            <w:pPr>
              <w:autoSpaceDE w:val="0"/>
              <w:autoSpaceDN w:val="0"/>
              <w:adjustRightInd w:val="0"/>
              <w:jc w:val="center"/>
            </w:pPr>
          </w:p>
        </w:tc>
      </w:tr>
    </w:tbl>
    <w:p w:rsidR="00302680" w:rsidRPr="008E0389" w:rsidRDefault="00E95533" w:rsidP="00302680">
      <w:pPr>
        <w:autoSpaceDE w:val="0"/>
        <w:autoSpaceDN w:val="0"/>
        <w:adjustRightInd w:val="0"/>
        <w:jc w:val="center"/>
      </w:pPr>
      <w:r>
        <w:t>Table 7</w:t>
      </w:r>
      <w:r w:rsidR="00302680">
        <w:t>.6</w:t>
      </w:r>
    </w:p>
    <w:p w:rsidR="00302680" w:rsidRPr="008E0389" w:rsidRDefault="00302680" w:rsidP="00302680">
      <w:pPr>
        <w:autoSpaceDE w:val="0"/>
        <w:autoSpaceDN w:val="0"/>
        <w:adjustRightInd w:val="0"/>
      </w:pPr>
    </w:p>
    <w:p w:rsidR="00302680" w:rsidRPr="008E0389" w:rsidRDefault="00302680" w:rsidP="00302680">
      <w:pPr>
        <w:autoSpaceDE w:val="0"/>
        <w:autoSpaceDN w:val="0"/>
        <w:adjustRightInd w:val="0"/>
      </w:pPr>
    </w:p>
    <w:p w:rsidR="00302680" w:rsidRPr="008E0389" w:rsidRDefault="00E95533" w:rsidP="00302680">
      <w:pPr>
        <w:autoSpaceDE w:val="0"/>
        <w:autoSpaceDN w:val="0"/>
        <w:adjustRightInd w:val="0"/>
        <w:rPr>
          <w:b/>
          <w:bCs/>
          <w:lang w:eastAsia="ru-RU"/>
        </w:rPr>
      </w:pPr>
      <w:r>
        <w:rPr>
          <w:b/>
          <w:bCs/>
        </w:rPr>
        <w:t>EXPERIMENT 7</w:t>
      </w:r>
      <w:r w:rsidR="00302680" w:rsidRPr="008E0389">
        <w:rPr>
          <w:b/>
          <w:bCs/>
        </w:rPr>
        <w:t xml:space="preserve">.7 </w:t>
      </w:r>
      <w:r w:rsidR="00302680" w:rsidRPr="008E0389">
        <w:rPr>
          <w:b/>
          <w:bCs/>
          <w:lang w:eastAsia="ru-RU"/>
        </w:rPr>
        <w:t>EXPERIMENT OF SHIFT REGISTERS COMPOSED OF</w:t>
      </w:r>
      <w:r w:rsidR="00302680">
        <w:rPr>
          <w:b/>
          <w:bCs/>
          <w:lang w:eastAsia="ru-RU"/>
        </w:rPr>
        <w:t xml:space="preserve"> </w:t>
      </w:r>
      <w:r w:rsidR="00302680" w:rsidRPr="008E0389">
        <w:rPr>
          <w:b/>
          <w:bCs/>
          <w:lang w:eastAsia="ru-RU"/>
        </w:rPr>
        <w:t>FLIP-FLOPS</w:t>
      </w:r>
    </w:p>
    <w:p w:rsidR="00302680" w:rsidRPr="008E0389" w:rsidRDefault="00302680" w:rsidP="00302680">
      <w:pPr>
        <w:autoSpaceDE w:val="0"/>
        <w:autoSpaceDN w:val="0"/>
        <w:adjustRightInd w:val="0"/>
        <w:rPr>
          <w:b/>
          <w:bCs/>
          <w:lang w:eastAsia="ru-RU"/>
        </w:rPr>
      </w:pPr>
      <w:proofErr w:type="spellStart"/>
      <w:r w:rsidRPr="008E0389">
        <w:rPr>
          <w:b/>
          <w:bCs/>
          <w:lang w:eastAsia="ru-RU"/>
        </w:rPr>
        <w:t>Equipments</w:t>
      </w:r>
      <w:proofErr w:type="spellEnd"/>
      <w:r w:rsidRPr="008E0389">
        <w:rPr>
          <w:b/>
          <w:bCs/>
          <w:lang w:eastAsia="ru-RU"/>
        </w:rPr>
        <w:t xml:space="preserve"> Used in the Experiment:</w:t>
      </w:r>
    </w:p>
    <w:p w:rsidR="00302680" w:rsidRPr="008E0389" w:rsidRDefault="00302680" w:rsidP="00302680">
      <w:pPr>
        <w:autoSpaceDE w:val="0"/>
        <w:autoSpaceDN w:val="0"/>
        <w:adjustRightInd w:val="0"/>
        <w:rPr>
          <w:lang w:eastAsia="ru-RU"/>
        </w:rPr>
      </w:pPr>
      <w:r w:rsidRPr="008E0389">
        <w:rPr>
          <w:lang w:eastAsia="ru-RU"/>
        </w:rPr>
        <w:t>1- Y-0016 main unit</w:t>
      </w:r>
    </w:p>
    <w:p w:rsidR="00302680" w:rsidRPr="008E0389" w:rsidRDefault="00302680" w:rsidP="00302680">
      <w:pPr>
        <w:autoSpaceDE w:val="0"/>
        <w:autoSpaceDN w:val="0"/>
        <w:adjustRightInd w:val="0"/>
        <w:rPr>
          <w:lang w:eastAsia="ru-RU"/>
        </w:rPr>
      </w:pPr>
      <w:r w:rsidRPr="008E0389">
        <w:rPr>
          <w:lang w:eastAsia="ru-RU"/>
        </w:rPr>
        <w:t xml:space="preserve">2- </w:t>
      </w:r>
      <w:r w:rsidRPr="008E0389">
        <w:rPr>
          <w:b/>
          <w:lang w:eastAsia="ru-RU"/>
        </w:rPr>
        <w:t>Y-0016-006D</w:t>
      </w:r>
      <w:r w:rsidRPr="008E0389">
        <w:rPr>
          <w:lang w:eastAsia="ru-RU"/>
        </w:rPr>
        <w:t xml:space="preserve"> module</w:t>
      </w:r>
    </w:p>
    <w:p w:rsidR="00302680" w:rsidRPr="008E0389" w:rsidRDefault="00302680" w:rsidP="00302680">
      <w:pPr>
        <w:autoSpaceDE w:val="0"/>
        <w:autoSpaceDN w:val="0"/>
        <w:adjustRightInd w:val="0"/>
        <w:jc w:val="center"/>
        <w:rPr>
          <w:b/>
          <w:bCs/>
          <w:lang w:eastAsia="ru-RU"/>
        </w:rPr>
      </w:pPr>
      <w:r>
        <w:rPr>
          <w:b/>
          <w:bCs/>
          <w:noProof/>
          <w:lang w:eastAsia="en-US"/>
        </w:rPr>
        <w:drawing>
          <wp:inline distT="0" distB="0" distL="0" distR="0">
            <wp:extent cx="5795010" cy="442976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8"/>
                    <a:srcRect/>
                    <a:stretch>
                      <a:fillRect/>
                    </a:stretch>
                  </pic:blipFill>
                  <pic:spPr bwMode="auto">
                    <a:xfrm>
                      <a:off x="0" y="0"/>
                      <a:ext cx="5795010" cy="4429760"/>
                    </a:xfrm>
                    <a:prstGeom prst="rect">
                      <a:avLst/>
                    </a:prstGeom>
                    <a:noFill/>
                    <a:ln w="9525">
                      <a:noFill/>
                      <a:miter lim="800000"/>
                      <a:headEnd/>
                      <a:tailEnd/>
                    </a:ln>
                  </pic:spPr>
                </pic:pic>
              </a:graphicData>
            </a:graphic>
          </wp:inline>
        </w:drawing>
      </w:r>
    </w:p>
    <w:p w:rsidR="00302680" w:rsidRPr="008E0389" w:rsidRDefault="00302680" w:rsidP="00302680">
      <w:pPr>
        <w:tabs>
          <w:tab w:val="left" w:pos="3330"/>
        </w:tabs>
      </w:pPr>
      <w:r w:rsidRPr="008E0389">
        <w:rPr>
          <w:b/>
          <w:bCs/>
          <w:lang w:eastAsia="ru-RU"/>
        </w:rPr>
        <w:tab/>
      </w:r>
      <w:r w:rsidR="00E95533">
        <w:t>Figure 7</w:t>
      </w:r>
      <w:r w:rsidRPr="008E0389">
        <w:t>.7</w:t>
      </w:r>
      <w:r w:rsidRPr="008E0389">
        <w:tab/>
      </w:r>
    </w:p>
    <w:p w:rsidR="00302680" w:rsidRDefault="00302680" w:rsidP="00302680">
      <w:pPr>
        <w:autoSpaceDE w:val="0"/>
        <w:autoSpaceDN w:val="0"/>
        <w:adjustRightInd w:val="0"/>
        <w:rPr>
          <w:b/>
          <w:bCs/>
        </w:rPr>
      </w:pPr>
    </w:p>
    <w:p w:rsidR="00302680" w:rsidRPr="008E0389" w:rsidRDefault="00302680" w:rsidP="00302680">
      <w:pPr>
        <w:autoSpaceDE w:val="0"/>
        <w:autoSpaceDN w:val="0"/>
        <w:adjustRightInd w:val="0"/>
        <w:rPr>
          <w:b/>
          <w:bCs/>
        </w:rPr>
      </w:pPr>
      <w:r w:rsidRPr="008E0389">
        <w:rPr>
          <w:b/>
          <w:bCs/>
        </w:rPr>
        <w:t>Experimental Work:</w:t>
      </w:r>
    </w:p>
    <w:p w:rsidR="00302680" w:rsidRPr="008E0389" w:rsidRDefault="00302680" w:rsidP="00302680">
      <w:pPr>
        <w:autoSpaceDE w:val="0"/>
        <w:autoSpaceDN w:val="0"/>
        <w:adjustRightInd w:val="0"/>
        <w:rPr>
          <w:lang w:eastAsia="ru-RU"/>
        </w:rPr>
      </w:pPr>
      <w:r w:rsidRPr="008E0389">
        <w:rPr>
          <w:b/>
          <w:bCs/>
          <w:lang w:eastAsia="ru-RU"/>
        </w:rPr>
        <w:t xml:space="preserve">1. </w:t>
      </w:r>
      <w:r w:rsidRPr="008E0389">
        <w:rPr>
          <w:lang w:eastAsia="ru-RU"/>
        </w:rPr>
        <w:t xml:space="preserve">Construct the circuit as given in Figure </w:t>
      </w:r>
      <w:r w:rsidR="00E95533">
        <w:t>7</w:t>
      </w:r>
      <w:r w:rsidRPr="008E0389">
        <w:t xml:space="preserve">.7 </w:t>
      </w:r>
      <w:r w:rsidRPr="008E0389">
        <w:rPr>
          <w:lang w:eastAsia="ru-RU"/>
        </w:rPr>
        <w:t>and apply the power.</w:t>
      </w:r>
    </w:p>
    <w:p w:rsidR="00302680" w:rsidRPr="008E0389" w:rsidRDefault="00302680" w:rsidP="00302680">
      <w:pPr>
        <w:autoSpaceDE w:val="0"/>
        <w:autoSpaceDN w:val="0"/>
        <w:adjustRightInd w:val="0"/>
        <w:rPr>
          <w:lang w:eastAsia="ru-RU"/>
        </w:rPr>
      </w:pPr>
      <w:r w:rsidRPr="008E0389">
        <w:rPr>
          <w:b/>
          <w:bCs/>
          <w:lang w:eastAsia="ru-RU"/>
        </w:rPr>
        <w:t xml:space="preserve">2. </w:t>
      </w:r>
      <w:r w:rsidRPr="008E0389">
        <w:rPr>
          <w:lang w:eastAsia="ru-RU"/>
        </w:rPr>
        <w:t xml:space="preserve">By applying SET, RESET, </w:t>
      </w:r>
      <w:proofErr w:type="spellStart"/>
      <w:r w:rsidRPr="008E0389">
        <w:rPr>
          <w:lang w:eastAsia="ru-RU"/>
        </w:rPr>
        <w:t>Clk</w:t>
      </w:r>
      <w:proofErr w:type="spellEnd"/>
      <w:r w:rsidRPr="008E0389">
        <w:rPr>
          <w:lang w:eastAsia="ru-RU"/>
        </w:rPr>
        <w:t xml:space="preserve"> and D values given in Table </w:t>
      </w:r>
      <w:r w:rsidR="00E95533">
        <w:t>7</w:t>
      </w:r>
      <w:r w:rsidRPr="008E0389">
        <w:t>.7</w:t>
      </w:r>
      <w:r w:rsidRPr="008E0389">
        <w:rPr>
          <w:lang w:eastAsia="ru-RU"/>
        </w:rPr>
        <w:t>, fill in the table.</w:t>
      </w:r>
    </w:p>
    <w:p w:rsidR="00302680" w:rsidRPr="008E0389" w:rsidRDefault="00302680" w:rsidP="00302680">
      <w:pPr>
        <w:autoSpaceDE w:val="0"/>
        <w:autoSpaceDN w:val="0"/>
        <w:adjustRightInd w:val="0"/>
        <w:rPr>
          <w:b/>
          <w:bCs/>
          <w:lang w:eastAsia="ru-RU"/>
        </w:rPr>
      </w:pPr>
      <w:r w:rsidRPr="008E0389">
        <w:rPr>
          <w:b/>
          <w:bCs/>
          <w:lang w:eastAsia="ru-RU"/>
        </w:rPr>
        <w:t>NOTE: D input must always be applied before Clk.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1337"/>
        <w:gridCol w:w="1181"/>
        <w:gridCol w:w="1182"/>
        <w:gridCol w:w="1182"/>
        <w:gridCol w:w="1182"/>
        <w:gridCol w:w="1182"/>
        <w:gridCol w:w="1182"/>
      </w:tblGrid>
      <w:tr w:rsidR="00302680" w:rsidRPr="0072536B" w:rsidTr="00AE4A19">
        <w:trPr>
          <w:jc w:val="center"/>
        </w:trPr>
        <w:tc>
          <w:tcPr>
            <w:tcW w:w="4881" w:type="dxa"/>
            <w:gridSpan w:val="4"/>
            <w:shd w:val="clear" w:color="auto" w:fill="auto"/>
          </w:tcPr>
          <w:p w:rsidR="00302680" w:rsidRPr="0072536B" w:rsidRDefault="00302680" w:rsidP="00AE4A19">
            <w:pPr>
              <w:tabs>
                <w:tab w:val="left" w:pos="3330"/>
              </w:tabs>
              <w:jc w:val="center"/>
              <w:rPr>
                <w:b/>
              </w:rPr>
            </w:pPr>
            <w:r w:rsidRPr="0072536B">
              <w:rPr>
                <w:b/>
                <w:bCs/>
                <w:lang w:eastAsia="ru-RU"/>
              </w:rPr>
              <w:lastRenderedPageBreak/>
              <w:t>INPUT</w:t>
            </w:r>
          </w:p>
        </w:tc>
        <w:tc>
          <w:tcPr>
            <w:tcW w:w="4728" w:type="dxa"/>
            <w:gridSpan w:val="4"/>
            <w:shd w:val="clear" w:color="auto" w:fill="auto"/>
          </w:tcPr>
          <w:p w:rsidR="00302680" w:rsidRPr="0072536B" w:rsidRDefault="00302680" w:rsidP="00AE4A19">
            <w:pPr>
              <w:tabs>
                <w:tab w:val="left" w:pos="3330"/>
              </w:tabs>
              <w:jc w:val="center"/>
              <w:rPr>
                <w:b/>
              </w:rPr>
            </w:pPr>
            <w:r w:rsidRPr="0072536B">
              <w:rPr>
                <w:b/>
                <w:bCs/>
                <w:lang w:eastAsia="ru-RU"/>
              </w:rPr>
              <w:t>OUTPUT</w:t>
            </w:r>
          </w:p>
        </w:tc>
      </w:tr>
      <w:tr w:rsidR="00302680" w:rsidRPr="0072536B" w:rsidTr="00AE4A19">
        <w:trPr>
          <w:jc w:val="center"/>
        </w:trPr>
        <w:tc>
          <w:tcPr>
            <w:tcW w:w="1181" w:type="dxa"/>
            <w:shd w:val="clear" w:color="auto" w:fill="auto"/>
          </w:tcPr>
          <w:p w:rsidR="00302680" w:rsidRPr="0072536B" w:rsidRDefault="00302680" w:rsidP="00AE4A19">
            <w:pPr>
              <w:tabs>
                <w:tab w:val="left" w:pos="3330"/>
              </w:tabs>
              <w:jc w:val="center"/>
              <w:rPr>
                <w:b/>
              </w:rPr>
            </w:pPr>
            <w:proofErr w:type="spellStart"/>
            <w:r w:rsidRPr="0072536B">
              <w:rPr>
                <w:b/>
                <w:bCs/>
                <w:lang w:eastAsia="ru-RU"/>
              </w:rPr>
              <w:t>Clk</w:t>
            </w:r>
            <w:proofErr w:type="spellEnd"/>
          </w:p>
        </w:tc>
        <w:tc>
          <w:tcPr>
            <w:tcW w:w="1337" w:type="dxa"/>
            <w:shd w:val="clear" w:color="auto" w:fill="auto"/>
          </w:tcPr>
          <w:p w:rsidR="00302680" w:rsidRPr="0072536B" w:rsidRDefault="00302680" w:rsidP="00AE4A19">
            <w:pPr>
              <w:tabs>
                <w:tab w:val="left" w:pos="3330"/>
              </w:tabs>
              <w:jc w:val="center"/>
              <w:rPr>
                <w:b/>
              </w:rPr>
            </w:pPr>
            <w:r w:rsidRPr="0072536B">
              <w:rPr>
                <w:b/>
                <w:bCs/>
                <w:lang w:eastAsia="ru-RU"/>
              </w:rPr>
              <w:t>RESET(R)</w:t>
            </w:r>
          </w:p>
        </w:tc>
        <w:tc>
          <w:tcPr>
            <w:tcW w:w="1181" w:type="dxa"/>
            <w:shd w:val="clear" w:color="auto" w:fill="auto"/>
          </w:tcPr>
          <w:p w:rsidR="00302680" w:rsidRPr="0072536B" w:rsidRDefault="00302680" w:rsidP="00AE4A19">
            <w:pPr>
              <w:tabs>
                <w:tab w:val="left" w:pos="3330"/>
              </w:tabs>
              <w:jc w:val="center"/>
              <w:rPr>
                <w:b/>
              </w:rPr>
            </w:pPr>
            <w:r w:rsidRPr="0072536B">
              <w:rPr>
                <w:b/>
                <w:bCs/>
                <w:lang w:eastAsia="ru-RU"/>
              </w:rPr>
              <w:t>SET (S)</w:t>
            </w:r>
          </w:p>
        </w:tc>
        <w:tc>
          <w:tcPr>
            <w:tcW w:w="1182" w:type="dxa"/>
            <w:shd w:val="clear" w:color="auto" w:fill="auto"/>
          </w:tcPr>
          <w:p w:rsidR="00302680" w:rsidRPr="0072536B" w:rsidRDefault="00302680" w:rsidP="00AE4A19">
            <w:pPr>
              <w:tabs>
                <w:tab w:val="left" w:pos="3330"/>
              </w:tabs>
              <w:jc w:val="center"/>
              <w:rPr>
                <w:b/>
              </w:rPr>
            </w:pPr>
            <w:r w:rsidRPr="0072536B">
              <w:rPr>
                <w:b/>
              </w:rPr>
              <w:t>D</w:t>
            </w:r>
          </w:p>
        </w:tc>
        <w:tc>
          <w:tcPr>
            <w:tcW w:w="1182" w:type="dxa"/>
            <w:shd w:val="clear" w:color="auto" w:fill="auto"/>
          </w:tcPr>
          <w:p w:rsidR="00302680" w:rsidRPr="0072536B" w:rsidRDefault="00302680" w:rsidP="00AE4A19">
            <w:pPr>
              <w:tabs>
                <w:tab w:val="left" w:pos="3330"/>
              </w:tabs>
              <w:jc w:val="center"/>
              <w:rPr>
                <w:b/>
              </w:rPr>
            </w:pPr>
            <w:r w:rsidRPr="0072536B">
              <w:rPr>
                <w:b/>
                <w:bCs/>
                <w:lang w:eastAsia="ru-RU"/>
              </w:rPr>
              <w:t>Q0</w:t>
            </w:r>
          </w:p>
        </w:tc>
        <w:tc>
          <w:tcPr>
            <w:tcW w:w="1182" w:type="dxa"/>
            <w:shd w:val="clear" w:color="auto" w:fill="auto"/>
          </w:tcPr>
          <w:p w:rsidR="00302680" w:rsidRPr="0072536B" w:rsidRDefault="00302680" w:rsidP="00AE4A19">
            <w:pPr>
              <w:tabs>
                <w:tab w:val="left" w:pos="3330"/>
              </w:tabs>
              <w:jc w:val="center"/>
              <w:rPr>
                <w:b/>
              </w:rPr>
            </w:pPr>
            <w:r w:rsidRPr="0072536B">
              <w:rPr>
                <w:b/>
              </w:rPr>
              <w:t>Q1</w:t>
            </w:r>
          </w:p>
        </w:tc>
        <w:tc>
          <w:tcPr>
            <w:tcW w:w="1182" w:type="dxa"/>
            <w:shd w:val="clear" w:color="auto" w:fill="auto"/>
          </w:tcPr>
          <w:p w:rsidR="00302680" w:rsidRPr="0072536B" w:rsidRDefault="00302680" w:rsidP="00AE4A19">
            <w:pPr>
              <w:tabs>
                <w:tab w:val="left" w:pos="3330"/>
              </w:tabs>
              <w:jc w:val="center"/>
              <w:rPr>
                <w:b/>
              </w:rPr>
            </w:pPr>
            <w:r w:rsidRPr="0072536B">
              <w:rPr>
                <w:b/>
              </w:rPr>
              <w:t>Q2</w:t>
            </w:r>
          </w:p>
        </w:tc>
        <w:tc>
          <w:tcPr>
            <w:tcW w:w="1182" w:type="dxa"/>
            <w:shd w:val="clear" w:color="auto" w:fill="auto"/>
          </w:tcPr>
          <w:p w:rsidR="00302680" w:rsidRPr="0072536B" w:rsidRDefault="00302680" w:rsidP="00AE4A19">
            <w:pPr>
              <w:tabs>
                <w:tab w:val="left" w:pos="3330"/>
              </w:tabs>
              <w:jc w:val="center"/>
              <w:rPr>
                <w:b/>
              </w:rPr>
            </w:pPr>
            <w:r w:rsidRPr="0072536B">
              <w:rPr>
                <w:b/>
              </w:rPr>
              <w:t>Q3</w:t>
            </w: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X</w:t>
            </w:r>
          </w:p>
        </w:tc>
        <w:tc>
          <w:tcPr>
            <w:tcW w:w="1337" w:type="dxa"/>
            <w:shd w:val="clear" w:color="auto" w:fill="auto"/>
          </w:tcPr>
          <w:p w:rsidR="00302680" w:rsidRPr="008E0389" w:rsidRDefault="00302680" w:rsidP="00AE4A19">
            <w:pPr>
              <w:tabs>
                <w:tab w:val="left" w:pos="3330"/>
              </w:tabs>
              <w:jc w:val="center"/>
            </w:pPr>
            <w:r>
              <w:t>1</w:t>
            </w:r>
          </w:p>
        </w:tc>
        <w:tc>
          <w:tcPr>
            <w:tcW w:w="1181" w:type="dxa"/>
            <w:shd w:val="clear" w:color="auto" w:fill="auto"/>
          </w:tcPr>
          <w:p w:rsidR="00302680" w:rsidRPr="008E0389" w:rsidRDefault="00302680" w:rsidP="00AE4A19">
            <w:pPr>
              <w:tabs>
                <w:tab w:val="left" w:pos="3330"/>
              </w:tabs>
              <w:jc w:val="center"/>
            </w:pPr>
            <w:r>
              <w:t>0</w:t>
            </w:r>
          </w:p>
        </w:tc>
        <w:tc>
          <w:tcPr>
            <w:tcW w:w="1182" w:type="dxa"/>
            <w:shd w:val="clear" w:color="auto" w:fill="auto"/>
          </w:tcPr>
          <w:p w:rsidR="00302680" w:rsidRPr="008E0389" w:rsidRDefault="00302680" w:rsidP="00AE4A19">
            <w:pPr>
              <w:tabs>
                <w:tab w:val="left" w:pos="3330"/>
              </w:tabs>
              <w:jc w:val="center"/>
            </w:pPr>
            <w:r>
              <w:t>X</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X</w:t>
            </w:r>
          </w:p>
        </w:tc>
        <w:tc>
          <w:tcPr>
            <w:tcW w:w="1337" w:type="dxa"/>
            <w:shd w:val="clear" w:color="auto" w:fill="auto"/>
          </w:tcPr>
          <w:p w:rsidR="00302680" w:rsidRPr="008E0389" w:rsidRDefault="00302680" w:rsidP="00AE4A19">
            <w:pPr>
              <w:tabs>
                <w:tab w:val="left" w:pos="3330"/>
              </w:tabs>
              <w:jc w:val="center"/>
            </w:pPr>
            <w:r>
              <w:t>0</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t>X</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1</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t>1</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2</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t>1</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3</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t>1</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4</w:t>
            </w:r>
          </w:p>
        </w:tc>
        <w:tc>
          <w:tcPr>
            <w:tcW w:w="1337" w:type="dxa"/>
            <w:shd w:val="clear" w:color="auto" w:fill="auto"/>
          </w:tcPr>
          <w:p w:rsidR="00302680" w:rsidRPr="008E0389" w:rsidRDefault="00302680" w:rsidP="00AE4A19">
            <w:pPr>
              <w:tabs>
                <w:tab w:val="left" w:pos="3330"/>
              </w:tabs>
              <w:jc w:val="center"/>
            </w:pPr>
            <w:r>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5</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t>0</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6</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rsidRPr="008E0389">
              <w:t>0</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7</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rsidRPr="008E0389">
              <w:t>0</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8</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rsidRPr="008E0389">
              <w:t>0</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9</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t>1</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10</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rsidRPr="008E0389">
              <w:t>0</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r w:rsidR="00302680" w:rsidRPr="008E0389" w:rsidTr="00AE4A19">
        <w:trPr>
          <w:jc w:val="center"/>
        </w:trPr>
        <w:tc>
          <w:tcPr>
            <w:tcW w:w="1181" w:type="dxa"/>
            <w:shd w:val="clear" w:color="auto" w:fill="auto"/>
          </w:tcPr>
          <w:p w:rsidR="00302680" w:rsidRPr="008E0389" w:rsidRDefault="00302680" w:rsidP="00AE4A19">
            <w:pPr>
              <w:tabs>
                <w:tab w:val="left" w:pos="3330"/>
              </w:tabs>
              <w:jc w:val="center"/>
            </w:pPr>
            <w:r>
              <w:t>11</w:t>
            </w:r>
          </w:p>
        </w:tc>
        <w:tc>
          <w:tcPr>
            <w:tcW w:w="1337" w:type="dxa"/>
            <w:shd w:val="clear" w:color="auto" w:fill="auto"/>
          </w:tcPr>
          <w:p w:rsidR="00302680" w:rsidRPr="008E0389" w:rsidRDefault="00302680" w:rsidP="00AE4A19">
            <w:pPr>
              <w:tabs>
                <w:tab w:val="left" w:pos="3330"/>
              </w:tabs>
              <w:jc w:val="center"/>
            </w:pPr>
            <w:r w:rsidRPr="008E0389">
              <w:t>1</w:t>
            </w:r>
          </w:p>
        </w:tc>
        <w:tc>
          <w:tcPr>
            <w:tcW w:w="1181" w:type="dxa"/>
            <w:shd w:val="clear" w:color="auto" w:fill="auto"/>
          </w:tcPr>
          <w:p w:rsidR="00302680" w:rsidRPr="008E0389" w:rsidRDefault="00302680" w:rsidP="00AE4A19">
            <w:pPr>
              <w:tabs>
                <w:tab w:val="left" w:pos="3330"/>
              </w:tabs>
              <w:jc w:val="center"/>
            </w:pPr>
            <w:r w:rsidRPr="008E0389">
              <w:t>1</w:t>
            </w:r>
          </w:p>
        </w:tc>
        <w:tc>
          <w:tcPr>
            <w:tcW w:w="1182" w:type="dxa"/>
            <w:shd w:val="clear" w:color="auto" w:fill="auto"/>
          </w:tcPr>
          <w:p w:rsidR="00302680" w:rsidRPr="008E0389" w:rsidRDefault="00302680" w:rsidP="00AE4A19">
            <w:pPr>
              <w:tabs>
                <w:tab w:val="left" w:pos="3330"/>
              </w:tabs>
              <w:jc w:val="center"/>
            </w:pPr>
            <w:r w:rsidRPr="008E0389">
              <w:t>0</w:t>
            </w: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c>
          <w:tcPr>
            <w:tcW w:w="1182" w:type="dxa"/>
            <w:shd w:val="clear" w:color="auto" w:fill="auto"/>
          </w:tcPr>
          <w:p w:rsidR="00302680" w:rsidRPr="008E0389" w:rsidRDefault="00302680" w:rsidP="00AE4A19">
            <w:pPr>
              <w:tabs>
                <w:tab w:val="left" w:pos="3330"/>
              </w:tabs>
              <w:jc w:val="center"/>
            </w:pPr>
          </w:p>
        </w:tc>
      </w:tr>
    </w:tbl>
    <w:p w:rsidR="00302680" w:rsidRDefault="00E95533" w:rsidP="00302680">
      <w:pPr>
        <w:tabs>
          <w:tab w:val="left" w:pos="3330"/>
        </w:tabs>
        <w:jc w:val="center"/>
      </w:pPr>
      <w:r>
        <w:t>Table 7</w:t>
      </w:r>
      <w:r w:rsidR="00302680" w:rsidRPr="008E0389">
        <w:t>.7</w:t>
      </w:r>
    </w:p>
    <w:p w:rsidR="00302680" w:rsidRPr="008E0389" w:rsidRDefault="00302680" w:rsidP="00302680">
      <w:pPr>
        <w:tabs>
          <w:tab w:val="left" w:pos="3330"/>
        </w:tabs>
        <w:jc w:val="center"/>
      </w:pPr>
    </w:p>
    <w:p w:rsidR="00302680" w:rsidRPr="008E0389" w:rsidRDefault="00E95533" w:rsidP="00302680">
      <w:pPr>
        <w:autoSpaceDE w:val="0"/>
        <w:autoSpaceDN w:val="0"/>
        <w:adjustRightInd w:val="0"/>
        <w:rPr>
          <w:b/>
          <w:bCs/>
          <w:lang w:eastAsia="ru-RU"/>
        </w:rPr>
      </w:pPr>
      <w:r>
        <w:rPr>
          <w:b/>
          <w:bCs/>
        </w:rPr>
        <w:t>EXPERIMENT 7</w:t>
      </w:r>
      <w:r w:rsidR="00302680" w:rsidRPr="008E0389">
        <w:rPr>
          <w:b/>
          <w:bCs/>
        </w:rPr>
        <w:t xml:space="preserve">.8 </w:t>
      </w:r>
      <w:r w:rsidR="00302680" w:rsidRPr="008E0389">
        <w:rPr>
          <w:b/>
          <w:bCs/>
          <w:lang w:eastAsia="ru-RU"/>
        </w:rPr>
        <w:t>EXPERIMENT OF RIGHT SHIFT REGISTERS</w:t>
      </w:r>
    </w:p>
    <w:p w:rsidR="00302680" w:rsidRPr="008E0389" w:rsidRDefault="00302680" w:rsidP="00302680">
      <w:pPr>
        <w:autoSpaceDE w:val="0"/>
        <w:autoSpaceDN w:val="0"/>
        <w:adjustRightInd w:val="0"/>
        <w:rPr>
          <w:b/>
          <w:bCs/>
          <w:lang w:eastAsia="ru-RU"/>
        </w:rPr>
      </w:pPr>
      <w:proofErr w:type="spellStart"/>
      <w:r w:rsidRPr="008E0389">
        <w:rPr>
          <w:b/>
          <w:bCs/>
          <w:lang w:eastAsia="ru-RU"/>
        </w:rPr>
        <w:t>Equipments</w:t>
      </w:r>
      <w:proofErr w:type="spellEnd"/>
      <w:r w:rsidRPr="008E0389">
        <w:rPr>
          <w:b/>
          <w:bCs/>
          <w:lang w:eastAsia="ru-RU"/>
        </w:rPr>
        <w:t xml:space="preserve"> Used in the Experiment:</w:t>
      </w:r>
    </w:p>
    <w:p w:rsidR="00302680" w:rsidRPr="008E0389" w:rsidRDefault="00302680" w:rsidP="00302680">
      <w:pPr>
        <w:autoSpaceDE w:val="0"/>
        <w:autoSpaceDN w:val="0"/>
        <w:adjustRightInd w:val="0"/>
        <w:rPr>
          <w:lang w:eastAsia="ru-RU"/>
        </w:rPr>
      </w:pPr>
      <w:r w:rsidRPr="008E0389">
        <w:rPr>
          <w:lang w:eastAsia="ru-RU"/>
        </w:rPr>
        <w:t>1- Y-0016 main unit</w:t>
      </w:r>
    </w:p>
    <w:p w:rsidR="00302680" w:rsidRPr="008E0389" w:rsidRDefault="00302680" w:rsidP="00302680">
      <w:pPr>
        <w:autoSpaceDE w:val="0"/>
        <w:autoSpaceDN w:val="0"/>
        <w:adjustRightInd w:val="0"/>
        <w:rPr>
          <w:noProof/>
          <w:lang w:eastAsia="ru-RU"/>
        </w:rPr>
      </w:pPr>
      <w:r w:rsidRPr="008E0389">
        <w:rPr>
          <w:lang w:eastAsia="ru-RU"/>
        </w:rPr>
        <w:t>2- Y-0016-006D module</w:t>
      </w:r>
    </w:p>
    <w:p w:rsidR="00302680" w:rsidRPr="008E0389" w:rsidRDefault="00302680" w:rsidP="00302680">
      <w:pPr>
        <w:autoSpaceDE w:val="0"/>
        <w:autoSpaceDN w:val="0"/>
        <w:adjustRightInd w:val="0"/>
        <w:ind w:left="720"/>
        <w:jc w:val="center"/>
        <w:rPr>
          <w:bCs/>
        </w:rPr>
      </w:pPr>
      <w:r>
        <w:rPr>
          <w:bCs/>
          <w:noProof/>
          <w:lang w:eastAsia="en-US"/>
        </w:rPr>
        <w:drawing>
          <wp:inline distT="0" distB="0" distL="0" distR="0">
            <wp:extent cx="5628640" cy="4619625"/>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9"/>
                    <a:srcRect/>
                    <a:stretch>
                      <a:fillRect/>
                    </a:stretch>
                  </pic:blipFill>
                  <pic:spPr bwMode="auto">
                    <a:xfrm>
                      <a:off x="0" y="0"/>
                      <a:ext cx="5628640" cy="4619625"/>
                    </a:xfrm>
                    <a:prstGeom prst="rect">
                      <a:avLst/>
                    </a:prstGeom>
                    <a:noFill/>
                    <a:ln w="9525">
                      <a:noFill/>
                      <a:miter lim="800000"/>
                      <a:headEnd/>
                      <a:tailEnd/>
                    </a:ln>
                  </pic:spPr>
                </pic:pic>
              </a:graphicData>
            </a:graphic>
          </wp:inline>
        </w:drawing>
      </w:r>
    </w:p>
    <w:p w:rsidR="00302680" w:rsidRDefault="00E95533" w:rsidP="00302680">
      <w:pPr>
        <w:autoSpaceDE w:val="0"/>
        <w:autoSpaceDN w:val="0"/>
        <w:adjustRightInd w:val="0"/>
        <w:jc w:val="center"/>
        <w:rPr>
          <w:lang w:eastAsia="ru-RU"/>
        </w:rPr>
      </w:pPr>
      <w:r>
        <w:rPr>
          <w:lang w:eastAsia="ru-RU"/>
        </w:rPr>
        <w:t>Figure 7</w:t>
      </w:r>
      <w:r w:rsidR="00302680" w:rsidRPr="008E0389">
        <w:rPr>
          <w:lang w:eastAsia="ru-RU"/>
        </w:rPr>
        <w:t>.8</w:t>
      </w:r>
    </w:p>
    <w:p w:rsidR="00302680" w:rsidRPr="008E0389" w:rsidRDefault="00302680" w:rsidP="00302680">
      <w:pPr>
        <w:autoSpaceDE w:val="0"/>
        <w:autoSpaceDN w:val="0"/>
        <w:adjustRightInd w:val="0"/>
        <w:jc w:val="center"/>
        <w:rPr>
          <w:b/>
          <w:bCs/>
          <w:lang w:eastAsia="ru-RU"/>
        </w:rPr>
      </w:pPr>
    </w:p>
    <w:p w:rsidR="00302680" w:rsidRPr="008E0389" w:rsidRDefault="00302680" w:rsidP="00302680">
      <w:pPr>
        <w:autoSpaceDE w:val="0"/>
        <w:autoSpaceDN w:val="0"/>
        <w:adjustRightInd w:val="0"/>
        <w:rPr>
          <w:b/>
          <w:bCs/>
          <w:lang w:eastAsia="ru-RU"/>
        </w:rPr>
      </w:pPr>
      <w:r w:rsidRPr="008E0389">
        <w:rPr>
          <w:b/>
          <w:bCs/>
          <w:lang w:eastAsia="ru-RU"/>
        </w:rPr>
        <w:t>Experimental Work:</w:t>
      </w:r>
    </w:p>
    <w:p w:rsidR="00302680" w:rsidRPr="008E0389" w:rsidRDefault="00302680" w:rsidP="00302680">
      <w:pPr>
        <w:autoSpaceDE w:val="0"/>
        <w:autoSpaceDN w:val="0"/>
        <w:adjustRightInd w:val="0"/>
        <w:rPr>
          <w:lang w:eastAsia="ru-RU"/>
        </w:rPr>
      </w:pPr>
      <w:r w:rsidRPr="008E0389">
        <w:rPr>
          <w:b/>
          <w:bCs/>
          <w:lang w:eastAsia="ru-RU"/>
        </w:rPr>
        <w:t xml:space="preserve">1. </w:t>
      </w:r>
      <w:r w:rsidRPr="008E0389">
        <w:rPr>
          <w:lang w:eastAsia="ru-RU"/>
        </w:rPr>
        <w:t>Construct the circuit as given in Figure 10.8 and apply the power.</w:t>
      </w:r>
    </w:p>
    <w:p w:rsidR="00302680" w:rsidRPr="008E0389" w:rsidRDefault="00302680" w:rsidP="00302680">
      <w:pPr>
        <w:autoSpaceDE w:val="0"/>
        <w:autoSpaceDN w:val="0"/>
        <w:adjustRightInd w:val="0"/>
        <w:rPr>
          <w:lang w:eastAsia="ru-RU"/>
        </w:rPr>
      </w:pPr>
      <w:r w:rsidRPr="008E0389">
        <w:rPr>
          <w:b/>
          <w:bCs/>
          <w:lang w:eastAsia="ru-RU"/>
        </w:rPr>
        <w:lastRenderedPageBreak/>
        <w:t xml:space="preserve">2. </w:t>
      </w:r>
      <w:r w:rsidRPr="008E0389">
        <w:rPr>
          <w:lang w:eastAsia="ru-RU"/>
        </w:rPr>
        <w:t>Set</w:t>
      </w:r>
      <w:r>
        <w:rPr>
          <w:lang w:eastAsia="ru-RU"/>
        </w:rPr>
        <w:t xml:space="preserve"> </w:t>
      </w:r>
      <w:r w:rsidRPr="008E0389">
        <w:rPr>
          <w:lang w:eastAsia="ru-RU"/>
        </w:rPr>
        <w:t>S0=</w:t>
      </w:r>
      <w:r>
        <w:rPr>
          <w:lang w:eastAsia="ru-RU"/>
        </w:rPr>
        <w:t>1</w:t>
      </w:r>
      <w:r w:rsidRPr="008E0389">
        <w:rPr>
          <w:lang w:eastAsia="ru-RU"/>
        </w:rPr>
        <w:t xml:space="preserve"> </w:t>
      </w:r>
      <w:r>
        <w:rPr>
          <w:lang w:eastAsia="ru-RU"/>
        </w:rPr>
        <w:t>(</w:t>
      </w:r>
      <w:r w:rsidRPr="008E0389">
        <w:rPr>
          <w:lang w:eastAsia="ru-RU"/>
        </w:rPr>
        <w:t>A switch), S1=</w:t>
      </w:r>
      <w:r>
        <w:rPr>
          <w:lang w:eastAsia="ru-RU"/>
        </w:rPr>
        <w:t>0</w:t>
      </w:r>
      <w:r w:rsidRPr="008E0389">
        <w:rPr>
          <w:lang w:eastAsia="ru-RU"/>
        </w:rPr>
        <w:t>(B switch), prepare the circuit as Right Shift</w:t>
      </w:r>
      <w:r>
        <w:rPr>
          <w:lang w:eastAsia="ru-RU"/>
        </w:rPr>
        <w:t xml:space="preserve"> </w:t>
      </w:r>
      <w:r w:rsidRPr="008E0389">
        <w:rPr>
          <w:lang w:eastAsia="ru-RU"/>
        </w:rPr>
        <w:t>Register. The data is prepared in order to move from QD to QA.</w:t>
      </w:r>
    </w:p>
    <w:p w:rsidR="00302680" w:rsidRPr="008E0389" w:rsidRDefault="00302680" w:rsidP="00302680">
      <w:pPr>
        <w:autoSpaceDE w:val="0"/>
        <w:autoSpaceDN w:val="0"/>
        <w:adjustRightInd w:val="0"/>
        <w:rPr>
          <w:lang w:eastAsia="ru-RU"/>
        </w:rPr>
      </w:pPr>
      <w:r w:rsidRPr="008E0389">
        <w:rPr>
          <w:b/>
          <w:bCs/>
          <w:lang w:eastAsia="ru-RU"/>
        </w:rPr>
        <w:t xml:space="preserve">3. </w:t>
      </w:r>
      <w:r w:rsidRPr="008E0389">
        <w:rPr>
          <w:lang w:eastAsia="ru-RU"/>
        </w:rPr>
        <w:t xml:space="preserve">Set </w:t>
      </w:r>
      <w:r>
        <w:rPr>
          <w:lang w:eastAsia="ru-RU"/>
        </w:rPr>
        <w:t>MR</w:t>
      </w:r>
      <w:r w:rsidRPr="008E0389">
        <w:rPr>
          <w:lang w:eastAsia="ru-RU"/>
        </w:rPr>
        <w:t xml:space="preserve"> (</w:t>
      </w:r>
      <w:r>
        <w:rPr>
          <w:lang w:eastAsia="ru-RU"/>
        </w:rPr>
        <w:t>D</w:t>
      </w:r>
      <w:r w:rsidRPr="008E0389">
        <w:rPr>
          <w:lang w:eastAsia="ru-RU"/>
        </w:rPr>
        <w:t xml:space="preserve"> switch) to "0" make all the outputs "0". Then, se</w:t>
      </w:r>
      <w:r>
        <w:rPr>
          <w:lang w:eastAsia="ru-RU"/>
        </w:rPr>
        <w:t>t</w:t>
      </w:r>
      <w:r w:rsidRPr="008E0389">
        <w:rPr>
          <w:lang w:eastAsia="ru-RU"/>
        </w:rPr>
        <w:t xml:space="preserve"> </w:t>
      </w:r>
      <w:r>
        <w:rPr>
          <w:lang w:eastAsia="ru-RU"/>
        </w:rPr>
        <w:t>MR back</w:t>
      </w:r>
      <w:r w:rsidRPr="008E0389">
        <w:rPr>
          <w:lang w:eastAsia="ru-RU"/>
        </w:rPr>
        <w:t xml:space="preserve"> to </w:t>
      </w:r>
      <w:r>
        <w:rPr>
          <w:lang w:eastAsia="ru-RU"/>
        </w:rPr>
        <w:t>“</w:t>
      </w:r>
      <w:r w:rsidRPr="008E0389">
        <w:rPr>
          <w:lang w:eastAsia="ru-RU"/>
        </w:rPr>
        <w:t>1</w:t>
      </w:r>
      <w:r>
        <w:rPr>
          <w:lang w:eastAsia="ru-RU"/>
        </w:rPr>
        <w:t>”</w:t>
      </w:r>
      <w:r w:rsidRPr="008E0389">
        <w:rPr>
          <w:lang w:eastAsia="ru-RU"/>
        </w:rPr>
        <w:t>.</w:t>
      </w:r>
    </w:p>
    <w:p w:rsidR="00302680" w:rsidRPr="008E0389" w:rsidRDefault="00302680" w:rsidP="00302680">
      <w:pPr>
        <w:autoSpaceDE w:val="0"/>
        <w:autoSpaceDN w:val="0"/>
        <w:adjustRightInd w:val="0"/>
        <w:rPr>
          <w:lang w:eastAsia="ru-RU"/>
        </w:rPr>
      </w:pPr>
      <w:r w:rsidRPr="008E0389">
        <w:rPr>
          <w:b/>
          <w:bCs/>
          <w:lang w:eastAsia="ru-RU"/>
        </w:rPr>
        <w:t xml:space="preserve">4. </w:t>
      </w:r>
      <w:r w:rsidRPr="008E0389">
        <w:rPr>
          <w:lang w:eastAsia="ru-RU"/>
        </w:rPr>
        <w:t>Set the Right Shifting input (C switch) of the SRSI to "1".</w:t>
      </w:r>
    </w:p>
    <w:p w:rsidR="00302680" w:rsidRPr="008E0389" w:rsidRDefault="00302680" w:rsidP="00302680">
      <w:pPr>
        <w:autoSpaceDE w:val="0"/>
        <w:autoSpaceDN w:val="0"/>
        <w:adjustRightInd w:val="0"/>
        <w:rPr>
          <w:lang w:eastAsia="ru-RU"/>
        </w:rPr>
      </w:pPr>
      <w:r w:rsidRPr="008E0389">
        <w:rPr>
          <w:b/>
          <w:bCs/>
          <w:lang w:eastAsia="ru-RU"/>
        </w:rPr>
        <w:t xml:space="preserve">5. </w:t>
      </w:r>
      <w:r w:rsidRPr="008E0389">
        <w:rPr>
          <w:lang w:eastAsia="ru-RU"/>
        </w:rPr>
        <w:t>Send 4 pulses (ticks). (74LS194 is positive level triggered). Has the data been</w:t>
      </w:r>
      <w:r>
        <w:rPr>
          <w:lang w:eastAsia="ru-RU"/>
        </w:rPr>
        <w:t xml:space="preserve"> </w:t>
      </w:r>
      <w:r w:rsidRPr="008E0389">
        <w:rPr>
          <w:lang w:eastAsia="ru-RU"/>
        </w:rPr>
        <w:t>taken into the register? Observe the result using LEDs.</w:t>
      </w:r>
    </w:p>
    <w:p w:rsidR="00302680" w:rsidRDefault="00302680" w:rsidP="00302680">
      <w:pPr>
        <w:autoSpaceDE w:val="0"/>
        <w:autoSpaceDN w:val="0"/>
        <w:adjustRightInd w:val="0"/>
        <w:rPr>
          <w:lang w:eastAsia="ru-RU"/>
        </w:rPr>
      </w:pPr>
      <w:r w:rsidRPr="008E0389">
        <w:rPr>
          <w:b/>
          <w:bCs/>
          <w:lang w:eastAsia="ru-RU"/>
        </w:rPr>
        <w:t xml:space="preserve">6. </w:t>
      </w:r>
      <w:r w:rsidRPr="008E0389">
        <w:rPr>
          <w:lang w:eastAsia="ru-RU"/>
        </w:rPr>
        <w:t>What is flow direction of the data?</w:t>
      </w:r>
    </w:p>
    <w:tbl>
      <w:tblPr>
        <w:tblStyle w:val="TableGrid"/>
        <w:tblW w:w="0" w:type="auto"/>
        <w:jc w:val="center"/>
        <w:tblLook w:val="01E0" w:firstRow="1" w:lastRow="1" w:firstColumn="1" w:lastColumn="1" w:noHBand="0" w:noVBand="0"/>
      </w:tblPr>
      <w:tblGrid>
        <w:gridCol w:w="800"/>
        <w:gridCol w:w="736"/>
        <w:gridCol w:w="630"/>
        <w:gridCol w:w="630"/>
        <w:gridCol w:w="630"/>
        <w:gridCol w:w="630"/>
        <w:gridCol w:w="809"/>
        <w:gridCol w:w="809"/>
        <w:gridCol w:w="643"/>
        <w:gridCol w:w="630"/>
        <w:gridCol w:w="696"/>
        <w:gridCol w:w="696"/>
        <w:gridCol w:w="683"/>
        <w:gridCol w:w="696"/>
      </w:tblGrid>
      <w:tr w:rsidR="00302680" w:rsidRPr="002C5F14" w:rsidTr="00AE4A19">
        <w:trPr>
          <w:jc w:val="center"/>
        </w:trPr>
        <w:tc>
          <w:tcPr>
            <w:tcW w:w="4056" w:type="dxa"/>
            <w:gridSpan w:val="6"/>
          </w:tcPr>
          <w:p w:rsidR="00302680" w:rsidRPr="002C5F14" w:rsidRDefault="00302680" w:rsidP="00AE4A19">
            <w:pPr>
              <w:autoSpaceDE w:val="0"/>
              <w:autoSpaceDN w:val="0"/>
              <w:adjustRightInd w:val="0"/>
              <w:jc w:val="center"/>
              <w:rPr>
                <w:b/>
                <w:lang w:eastAsia="ru-RU"/>
              </w:rPr>
            </w:pPr>
            <w:r w:rsidRPr="002C5F14">
              <w:rPr>
                <w:b/>
                <w:lang w:eastAsia="ru-RU"/>
              </w:rPr>
              <w:t>INPUTS</w:t>
            </w:r>
          </w:p>
        </w:tc>
        <w:tc>
          <w:tcPr>
            <w:tcW w:w="1618" w:type="dxa"/>
            <w:gridSpan w:val="2"/>
          </w:tcPr>
          <w:p w:rsidR="00302680" w:rsidRPr="002C5F14" w:rsidRDefault="00302680" w:rsidP="00AE4A19">
            <w:pPr>
              <w:autoSpaceDE w:val="0"/>
              <w:autoSpaceDN w:val="0"/>
              <w:adjustRightInd w:val="0"/>
              <w:jc w:val="center"/>
              <w:rPr>
                <w:b/>
                <w:lang w:eastAsia="ru-RU"/>
              </w:rPr>
            </w:pPr>
            <w:r w:rsidRPr="002C5F14">
              <w:rPr>
                <w:b/>
                <w:lang w:eastAsia="ru-RU"/>
              </w:rPr>
              <w:t>SELECTION</w:t>
            </w:r>
          </w:p>
        </w:tc>
        <w:tc>
          <w:tcPr>
            <w:tcW w:w="1273" w:type="dxa"/>
            <w:gridSpan w:val="2"/>
          </w:tcPr>
          <w:p w:rsidR="00302680" w:rsidRPr="002C5F14" w:rsidRDefault="00302680" w:rsidP="00AE4A19">
            <w:pPr>
              <w:autoSpaceDE w:val="0"/>
              <w:autoSpaceDN w:val="0"/>
              <w:adjustRightInd w:val="0"/>
              <w:jc w:val="center"/>
              <w:rPr>
                <w:b/>
                <w:lang w:eastAsia="ru-RU"/>
              </w:rPr>
            </w:pPr>
            <w:r w:rsidRPr="002C5F14">
              <w:rPr>
                <w:b/>
                <w:lang w:eastAsia="ru-RU"/>
              </w:rPr>
              <w:t>SHIFT</w:t>
            </w:r>
          </w:p>
        </w:tc>
        <w:tc>
          <w:tcPr>
            <w:tcW w:w="2771" w:type="dxa"/>
            <w:gridSpan w:val="4"/>
          </w:tcPr>
          <w:p w:rsidR="00302680" w:rsidRPr="002C5F14" w:rsidRDefault="00302680" w:rsidP="00AE4A19">
            <w:pPr>
              <w:autoSpaceDE w:val="0"/>
              <w:autoSpaceDN w:val="0"/>
              <w:adjustRightInd w:val="0"/>
              <w:jc w:val="center"/>
              <w:rPr>
                <w:b/>
                <w:lang w:eastAsia="ru-RU"/>
              </w:rPr>
            </w:pPr>
            <w:r w:rsidRPr="002C5F14">
              <w:rPr>
                <w:b/>
                <w:lang w:eastAsia="ru-RU"/>
              </w:rPr>
              <w:t>OUTPUTS</w:t>
            </w:r>
          </w:p>
        </w:tc>
      </w:tr>
      <w:tr w:rsidR="00302680" w:rsidRPr="002C5F14" w:rsidTr="00AE4A19">
        <w:trPr>
          <w:jc w:val="center"/>
        </w:trPr>
        <w:tc>
          <w:tcPr>
            <w:tcW w:w="800" w:type="dxa"/>
          </w:tcPr>
          <w:p w:rsidR="00302680" w:rsidRPr="002C5F14" w:rsidRDefault="00302680" w:rsidP="00AE4A19">
            <w:pPr>
              <w:autoSpaceDE w:val="0"/>
              <w:autoSpaceDN w:val="0"/>
              <w:adjustRightInd w:val="0"/>
              <w:jc w:val="center"/>
              <w:rPr>
                <w:b/>
                <w:lang w:eastAsia="ru-RU"/>
              </w:rPr>
            </w:pPr>
            <w:r w:rsidRPr="002C5F14">
              <w:rPr>
                <w:b/>
                <w:lang w:eastAsia="ru-RU"/>
              </w:rPr>
              <w:t>CLK</w:t>
            </w:r>
          </w:p>
        </w:tc>
        <w:tc>
          <w:tcPr>
            <w:tcW w:w="736" w:type="dxa"/>
          </w:tcPr>
          <w:p w:rsidR="00302680" w:rsidRPr="002C5F14" w:rsidRDefault="00302680" w:rsidP="00AE4A19">
            <w:pPr>
              <w:autoSpaceDE w:val="0"/>
              <w:autoSpaceDN w:val="0"/>
              <w:adjustRightInd w:val="0"/>
              <w:jc w:val="center"/>
              <w:rPr>
                <w:b/>
                <w:lang w:eastAsia="ru-RU"/>
              </w:rPr>
            </w:pPr>
            <w:r w:rsidRPr="002C5F14">
              <w:rPr>
                <w:b/>
                <w:lang w:eastAsia="ru-RU"/>
              </w:rPr>
              <w:t>MR</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D0</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D1</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D2</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D3</w:t>
            </w:r>
          </w:p>
        </w:tc>
        <w:tc>
          <w:tcPr>
            <w:tcW w:w="809" w:type="dxa"/>
          </w:tcPr>
          <w:p w:rsidR="00302680" w:rsidRPr="002C5F14" w:rsidRDefault="00302680" w:rsidP="00AE4A19">
            <w:pPr>
              <w:autoSpaceDE w:val="0"/>
              <w:autoSpaceDN w:val="0"/>
              <w:adjustRightInd w:val="0"/>
              <w:jc w:val="center"/>
              <w:rPr>
                <w:b/>
                <w:lang w:eastAsia="ru-RU"/>
              </w:rPr>
            </w:pPr>
            <w:r w:rsidRPr="002C5F14">
              <w:rPr>
                <w:b/>
                <w:lang w:eastAsia="ru-RU"/>
              </w:rPr>
              <w:t>S1</w:t>
            </w:r>
          </w:p>
        </w:tc>
        <w:tc>
          <w:tcPr>
            <w:tcW w:w="809" w:type="dxa"/>
          </w:tcPr>
          <w:p w:rsidR="00302680" w:rsidRPr="002C5F14" w:rsidRDefault="00302680" w:rsidP="00AE4A19">
            <w:pPr>
              <w:autoSpaceDE w:val="0"/>
              <w:autoSpaceDN w:val="0"/>
              <w:adjustRightInd w:val="0"/>
              <w:jc w:val="center"/>
              <w:rPr>
                <w:b/>
                <w:lang w:eastAsia="ru-RU"/>
              </w:rPr>
            </w:pPr>
            <w:r w:rsidRPr="002C5F14">
              <w:rPr>
                <w:b/>
                <w:lang w:eastAsia="ru-RU"/>
              </w:rPr>
              <w:t>S0</w:t>
            </w:r>
          </w:p>
        </w:tc>
        <w:tc>
          <w:tcPr>
            <w:tcW w:w="643" w:type="dxa"/>
          </w:tcPr>
          <w:p w:rsidR="00302680" w:rsidRPr="002C5F14" w:rsidRDefault="00302680" w:rsidP="00AE4A19">
            <w:pPr>
              <w:autoSpaceDE w:val="0"/>
              <w:autoSpaceDN w:val="0"/>
              <w:adjustRightInd w:val="0"/>
              <w:jc w:val="center"/>
              <w:rPr>
                <w:b/>
                <w:lang w:eastAsia="ru-RU"/>
              </w:rPr>
            </w:pPr>
            <w:r w:rsidRPr="002C5F14">
              <w:rPr>
                <w:b/>
                <w:lang w:eastAsia="ru-RU"/>
              </w:rPr>
              <w:t>SR</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SL</w:t>
            </w:r>
          </w:p>
        </w:tc>
        <w:tc>
          <w:tcPr>
            <w:tcW w:w="696" w:type="dxa"/>
          </w:tcPr>
          <w:p w:rsidR="00302680" w:rsidRPr="002C5F14" w:rsidRDefault="00302680" w:rsidP="00AE4A19">
            <w:pPr>
              <w:autoSpaceDE w:val="0"/>
              <w:autoSpaceDN w:val="0"/>
              <w:adjustRightInd w:val="0"/>
              <w:jc w:val="center"/>
              <w:rPr>
                <w:b/>
                <w:lang w:eastAsia="ru-RU"/>
              </w:rPr>
            </w:pPr>
            <w:r w:rsidRPr="002C5F14">
              <w:rPr>
                <w:b/>
                <w:lang w:eastAsia="ru-RU"/>
              </w:rPr>
              <w:t>QD</w:t>
            </w:r>
          </w:p>
        </w:tc>
        <w:tc>
          <w:tcPr>
            <w:tcW w:w="696" w:type="dxa"/>
          </w:tcPr>
          <w:p w:rsidR="00302680" w:rsidRPr="002C5F14" w:rsidRDefault="00302680" w:rsidP="00AE4A19">
            <w:pPr>
              <w:autoSpaceDE w:val="0"/>
              <w:autoSpaceDN w:val="0"/>
              <w:adjustRightInd w:val="0"/>
              <w:jc w:val="center"/>
              <w:rPr>
                <w:b/>
                <w:lang w:eastAsia="ru-RU"/>
              </w:rPr>
            </w:pPr>
            <w:r w:rsidRPr="002C5F14">
              <w:rPr>
                <w:b/>
                <w:lang w:eastAsia="ru-RU"/>
              </w:rPr>
              <w:t>QC</w:t>
            </w:r>
          </w:p>
        </w:tc>
        <w:tc>
          <w:tcPr>
            <w:tcW w:w="683" w:type="dxa"/>
          </w:tcPr>
          <w:p w:rsidR="00302680" w:rsidRPr="002C5F14" w:rsidRDefault="00302680" w:rsidP="00AE4A19">
            <w:pPr>
              <w:autoSpaceDE w:val="0"/>
              <w:autoSpaceDN w:val="0"/>
              <w:adjustRightInd w:val="0"/>
              <w:jc w:val="center"/>
              <w:rPr>
                <w:b/>
                <w:lang w:eastAsia="ru-RU"/>
              </w:rPr>
            </w:pPr>
            <w:r w:rsidRPr="002C5F14">
              <w:rPr>
                <w:b/>
                <w:lang w:eastAsia="ru-RU"/>
              </w:rPr>
              <w:t>QB</w:t>
            </w:r>
          </w:p>
        </w:tc>
        <w:tc>
          <w:tcPr>
            <w:tcW w:w="696" w:type="dxa"/>
          </w:tcPr>
          <w:p w:rsidR="00302680" w:rsidRPr="002C5F14" w:rsidRDefault="00302680" w:rsidP="00AE4A19">
            <w:pPr>
              <w:autoSpaceDE w:val="0"/>
              <w:autoSpaceDN w:val="0"/>
              <w:adjustRightInd w:val="0"/>
              <w:jc w:val="center"/>
              <w:rPr>
                <w:b/>
                <w:lang w:eastAsia="ru-RU"/>
              </w:rPr>
            </w:pPr>
            <w:r w:rsidRPr="002C5F14">
              <w:rPr>
                <w:b/>
                <w:lang w:eastAsia="ru-RU"/>
              </w:rPr>
              <w:t>QA</w:t>
            </w: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1</w:t>
            </w:r>
          </w:p>
        </w:tc>
        <w:tc>
          <w:tcPr>
            <w:tcW w:w="736"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X</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2</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3</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4</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5</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6</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7</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8</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bl>
    <w:p w:rsidR="00302680" w:rsidRDefault="00E95533" w:rsidP="00302680">
      <w:pPr>
        <w:autoSpaceDE w:val="0"/>
        <w:autoSpaceDN w:val="0"/>
        <w:adjustRightInd w:val="0"/>
        <w:jc w:val="center"/>
      </w:pPr>
      <w:r>
        <w:t>Table 7</w:t>
      </w:r>
      <w:r w:rsidR="00302680" w:rsidRPr="008E0389">
        <w:t>.8</w:t>
      </w:r>
    </w:p>
    <w:p w:rsidR="00302680" w:rsidRDefault="00302680" w:rsidP="00302680">
      <w:pPr>
        <w:autoSpaceDE w:val="0"/>
        <w:autoSpaceDN w:val="0"/>
        <w:adjustRightInd w:val="0"/>
        <w:rPr>
          <w:b/>
          <w:bCs/>
        </w:rPr>
      </w:pPr>
    </w:p>
    <w:p w:rsidR="00302680" w:rsidRPr="008E0389" w:rsidRDefault="00E95533" w:rsidP="00302680">
      <w:pPr>
        <w:autoSpaceDE w:val="0"/>
        <w:autoSpaceDN w:val="0"/>
        <w:adjustRightInd w:val="0"/>
        <w:rPr>
          <w:b/>
          <w:bCs/>
          <w:lang w:eastAsia="ru-RU"/>
        </w:rPr>
      </w:pPr>
      <w:r>
        <w:rPr>
          <w:b/>
          <w:bCs/>
        </w:rPr>
        <w:t>EXPERIMENT 7</w:t>
      </w:r>
      <w:r w:rsidR="00302680" w:rsidRPr="008E0389">
        <w:rPr>
          <w:b/>
          <w:bCs/>
        </w:rPr>
        <w:t xml:space="preserve">.9 </w:t>
      </w:r>
      <w:r w:rsidR="00302680" w:rsidRPr="008E0389">
        <w:rPr>
          <w:b/>
          <w:bCs/>
          <w:lang w:eastAsia="ru-RU"/>
        </w:rPr>
        <w:t>EXPERIMENT OF LEFT SHIFT REGISTERS</w:t>
      </w:r>
    </w:p>
    <w:p w:rsidR="00302680" w:rsidRPr="008E0389" w:rsidRDefault="00302680" w:rsidP="00302680">
      <w:pPr>
        <w:autoSpaceDE w:val="0"/>
        <w:autoSpaceDN w:val="0"/>
        <w:adjustRightInd w:val="0"/>
        <w:rPr>
          <w:b/>
          <w:bCs/>
          <w:lang w:eastAsia="ru-RU"/>
        </w:rPr>
      </w:pPr>
      <w:proofErr w:type="spellStart"/>
      <w:r w:rsidRPr="008E0389">
        <w:rPr>
          <w:b/>
          <w:bCs/>
          <w:lang w:eastAsia="ru-RU"/>
        </w:rPr>
        <w:t>Equipments</w:t>
      </w:r>
      <w:proofErr w:type="spellEnd"/>
      <w:r w:rsidRPr="008E0389">
        <w:rPr>
          <w:b/>
          <w:bCs/>
          <w:lang w:eastAsia="ru-RU"/>
        </w:rPr>
        <w:t xml:space="preserve"> Used in the Experiment:</w:t>
      </w:r>
    </w:p>
    <w:p w:rsidR="00302680" w:rsidRPr="008E0389" w:rsidRDefault="00302680" w:rsidP="00302680">
      <w:pPr>
        <w:autoSpaceDE w:val="0"/>
        <w:autoSpaceDN w:val="0"/>
        <w:adjustRightInd w:val="0"/>
        <w:rPr>
          <w:lang w:eastAsia="ru-RU"/>
        </w:rPr>
      </w:pPr>
      <w:r w:rsidRPr="008E0389">
        <w:rPr>
          <w:lang w:eastAsia="ru-RU"/>
        </w:rPr>
        <w:t xml:space="preserve">1- </w:t>
      </w:r>
      <w:r w:rsidRPr="008E0389">
        <w:rPr>
          <w:b/>
          <w:lang w:eastAsia="ru-RU"/>
        </w:rPr>
        <w:t>Y-0016</w:t>
      </w:r>
      <w:r w:rsidRPr="008E0389">
        <w:rPr>
          <w:lang w:eastAsia="ru-RU"/>
        </w:rPr>
        <w:t xml:space="preserve"> main unit</w:t>
      </w:r>
    </w:p>
    <w:p w:rsidR="00302680" w:rsidRPr="008E0389" w:rsidRDefault="00302680" w:rsidP="00302680">
      <w:pPr>
        <w:autoSpaceDE w:val="0"/>
        <w:autoSpaceDN w:val="0"/>
        <w:adjustRightInd w:val="0"/>
        <w:rPr>
          <w:noProof/>
          <w:lang w:eastAsia="ru-RU"/>
        </w:rPr>
      </w:pPr>
      <w:r w:rsidRPr="008E0389">
        <w:rPr>
          <w:lang w:eastAsia="ru-RU"/>
        </w:rPr>
        <w:t xml:space="preserve">2- </w:t>
      </w:r>
      <w:r w:rsidRPr="008E0389">
        <w:rPr>
          <w:b/>
          <w:lang w:eastAsia="ru-RU"/>
        </w:rPr>
        <w:t>Y-0016-006D</w:t>
      </w:r>
      <w:r w:rsidRPr="008E0389">
        <w:rPr>
          <w:lang w:eastAsia="ru-RU"/>
        </w:rPr>
        <w:t xml:space="preserve"> module</w:t>
      </w:r>
      <w:r w:rsidRPr="008E0389">
        <w:rPr>
          <w:noProof/>
          <w:lang w:eastAsia="ru-RU"/>
        </w:rPr>
        <w:t xml:space="preserve"> </w:t>
      </w:r>
    </w:p>
    <w:p w:rsidR="00302680" w:rsidRPr="008E0389" w:rsidRDefault="00302680" w:rsidP="00302680">
      <w:pPr>
        <w:autoSpaceDE w:val="0"/>
        <w:autoSpaceDN w:val="0"/>
        <w:adjustRightInd w:val="0"/>
        <w:jc w:val="center"/>
        <w:rPr>
          <w:noProof/>
          <w:lang w:eastAsia="ru-RU"/>
        </w:rPr>
      </w:pPr>
      <w:r>
        <w:rPr>
          <w:noProof/>
          <w:lang w:eastAsia="en-US"/>
        </w:rPr>
        <w:drawing>
          <wp:inline distT="0" distB="0" distL="0" distR="0">
            <wp:extent cx="5866130" cy="4619625"/>
            <wp:effectExtent l="1905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0"/>
                    <a:srcRect/>
                    <a:stretch>
                      <a:fillRect/>
                    </a:stretch>
                  </pic:blipFill>
                  <pic:spPr bwMode="auto">
                    <a:xfrm>
                      <a:off x="0" y="0"/>
                      <a:ext cx="5866130" cy="4619625"/>
                    </a:xfrm>
                    <a:prstGeom prst="rect">
                      <a:avLst/>
                    </a:prstGeom>
                    <a:noFill/>
                    <a:ln w="9525">
                      <a:noFill/>
                      <a:miter lim="800000"/>
                      <a:headEnd/>
                      <a:tailEnd/>
                    </a:ln>
                  </pic:spPr>
                </pic:pic>
              </a:graphicData>
            </a:graphic>
          </wp:inline>
        </w:drawing>
      </w:r>
    </w:p>
    <w:p w:rsidR="00302680" w:rsidRPr="008E0389" w:rsidRDefault="00E95533" w:rsidP="00302680">
      <w:pPr>
        <w:autoSpaceDE w:val="0"/>
        <w:autoSpaceDN w:val="0"/>
        <w:adjustRightInd w:val="0"/>
        <w:jc w:val="center"/>
        <w:rPr>
          <w:bCs/>
        </w:rPr>
      </w:pPr>
      <w:r>
        <w:t>Figure 7</w:t>
      </w:r>
      <w:r w:rsidR="00302680" w:rsidRPr="008E0389">
        <w:t>.9</w:t>
      </w:r>
    </w:p>
    <w:p w:rsidR="00302680" w:rsidRPr="008E0389" w:rsidRDefault="00302680" w:rsidP="00302680">
      <w:pPr>
        <w:autoSpaceDE w:val="0"/>
        <w:autoSpaceDN w:val="0"/>
        <w:adjustRightInd w:val="0"/>
        <w:rPr>
          <w:b/>
          <w:bCs/>
          <w:lang w:eastAsia="ru-RU"/>
        </w:rPr>
      </w:pPr>
    </w:p>
    <w:p w:rsidR="00302680" w:rsidRPr="008E0389" w:rsidRDefault="00302680" w:rsidP="00302680">
      <w:pPr>
        <w:autoSpaceDE w:val="0"/>
        <w:autoSpaceDN w:val="0"/>
        <w:adjustRightInd w:val="0"/>
        <w:rPr>
          <w:b/>
          <w:bCs/>
          <w:lang w:eastAsia="ru-RU"/>
        </w:rPr>
      </w:pPr>
      <w:r w:rsidRPr="008E0389">
        <w:rPr>
          <w:b/>
          <w:bCs/>
          <w:lang w:eastAsia="ru-RU"/>
        </w:rPr>
        <w:t>Experimental Work:</w:t>
      </w:r>
    </w:p>
    <w:p w:rsidR="00302680" w:rsidRPr="008E0389" w:rsidRDefault="00302680" w:rsidP="00302680">
      <w:pPr>
        <w:autoSpaceDE w:val="0"/>
        <w:autoSpaceDN w:val="0"/>
        <w:adjustRightInd w:val="0"/>
        <w:rPr>
          <w:lang w:eastAsia="ru-RU"/>
        </w:rPr>
      </w:pPr>
      <w:r w:rsidRPr="008E0389">
        <w:rPr>
          <w:b/>
          <w:bCs/>
          <w:lang w:eastAsia="ru-RU"/>
        </w:rPr>
        <w:t xml:space="preserve">1. </w:t>
      </w:r>
      <w:r w:rsidRPr="008E0389">
        <w:rPr>
          <w:lang w:eastAsia="ru-RU"/>
        </w:rPr>
        <w:t xml:space="preserve">Construct the circuit as given in Figure </w:t>
      </w:r>
      <w:r w:rsidR="00E95533">
        <w:t>7</w:t>
      </w:r>
      <w:r w:rsidRPr="008E0389">
        <w:t xml:space="preserve">.9 </w:t>
      </w:r>
      <w:r w:rsidRPr="008E0389">
        <w:rPr>
          <w:lang w:eastAsia="ru-RU"/>
        </w:rPr>
        <w:t>and apply the power.</w:t>
      </w:r>
    </w:p>
    <w:p w:rsidR="00302680" w:rsidRPr="008E0389" w:rsidRDefault="00302680" w:rsidP="00302680">
      <w:pPr>
        <w:autoSpaceDE w:val="0"/>
        <w:autoSpaceDN w:val="0"/>
        <w:adjustRightInd w:val="0"/>
        <w:rPr>
          <w:lang w:eastAsia="ru-RU"/>
        </w:rPr>
      </w:pPr>
      <w:r w:rsidRPr="008E0389">
        <w:rPr>
          <w:b/>
          <w:bCs/>
          <w:lang w:eastAsia="ru-RU"/>
        </w:rPr>
        <w:lastRenderedPageBreak/>
        <w:t xml:space="preserve">2. </w:t>
      </w:r>
      <w:r w:rsidRPr="008E0389">
        <w:rPr>
          <w:lang w:eastAsia="ru-RU"/>
        </w:rPr>
        <w:t>Set S0=</w:t>
      </w:r>
      <w:r>
        <w:rPr>
          <w:lang w:eastAsia="ru-RU"/>
        </w:rPr>
        <w:t>0</w:t>
      </w:r>
      <w:r w:rsidRPr="008E0389">
        <w:rPr>
          <w:lang w:eastAsia="ru-RU"/>
        </w:rPr>
        <w:t xml:space="preserve"> (A switch), S1=</w:t>
      </w:r>
      <w:r>
        <w:rPr>
          <w:lang w:eastAsia="ru-RU"/>
        </w:rPr>
        <w:t>1</w:t>
      </w:r>
      <w:r w:rsidRPr="008E0389">
        <w:rPr>
          <w:lang w:eastAsia="ru-RU"/>
        </w:rPr>
        <w:t xml:space="preserve"> (B switch), prepare the circuit as Right Shift</w:t>
      </w:r>
      <w:r>
        <w:rPr>
          <w:lang w:eastAsia="ru-RU"/>
        </w:rPr>
        <w:t xml:space="preserve"> </w:t>
      </w:r>
      <w:r w:rsidRPr="008E0389">
        <w:rPr>
          <w:lang w:eastAsia="ru-RU"/>
        </w:rPr>
        <w:t>Register. The data is prepared in order to move from QA to QD.</w:t>
      </w:r>
    </w:p>
    <w:p w:rsidR="00302680" w:rsidRDefault="00302680" w:rsidP="00302680">
      <w:pPr>
        <w:autoSpaceDE w:val="0"/>
        <w:autoSpaceDN w:val="0"/>
        <w:adjustRightInd w:val="0"/>
        <w:rPr>
          <w:lang w:eastAsia="ru-RU"/>
        </w:rPr>
      </w:pPr>
      <w:r w:rsidRPr="008E0389">
        <w:rPr>
          <w:b/>
          <w:bCs/>
          <w:lang w:eastAsia="ru-RU"/>
        </w:rPr>
        <w:t xml:space="preserve">3. </w:t>
      </w:r>
      <w:r w:rsidRPr="008E0389">
        <w:rPr>
          <w:lang w:eastAsia="ru-RU"/>
        </w:rPr>
        <w:t xml:space="preserve">Set </w:t>
      </w:r>
      <w:r>
        <w:rPr>
          <w:lang w:eastAsia="ru-RU"/>
        </w:rPr>
        <w:t>MR</w:t>
      </w:r>
      <w:r w:rsidRPr="008E0389">
        <w:rPr>
          <w:lang w:eastAsia="ru-RU"/>
        </w:rPr>
        <w:t xml:space="preserve"> to "0" make all the outputs "0". Then, set </w:t>
      </w:r>
      <w:r>
        <w:rPr>
          <w:lang w:eastAsia="ru-RU"/>
        </w:rPr>
        <w:t>MR</w:t>
      </w:r>
      <w:r w:rsidRPr="008E0389">
        <w:rPr>
          <w:lang w:eastAsia="ru-RU"/>
        </w:rPr>
        <w:t xml:space="preserve"> </w:t>
      </w:r>
      <w:r>
        <w:rPr>
          <w:lang w:eastAsia="ru-RU"/>
        </w:rPr>
        <w:t xml:space="preserve">back </w:t>
      </w:r>
      <w:r w:rsidRPr="008E0389">
        <w:rPr>
          <w:lang w:eastAsia="ru-RU"/>
        </w:rPr>
        <w:t xml:space="preserve">to </w:t>
      </w:r>
      <w:r>
        <w:rPr>
          <w:lang w:eastAsia="ru-RU"/>
        </w:rPr>
        <w:t>“</w:t>
      </w:r>
      <w:r w:rsidRPr="008E0389">
        <w:rPr>
          <w:lang w:eastAsia="ru-RU"/>
        </w:rPr>
        <w:t>1</w:t>
      </w:r>
      <w:r>
        <w:rPr>
          <w:lang w:eastAsia="ru-RU"/>
        </w:rPr>
        <w:t>”.</w:t>
      </w:r>
    </w:p>
    <w:p w:rsidR="00302680" w:rsidRPr="008E0389" w:rsidRDefault="00302680" w:rsidP="00302680">
      <w:pPr>
        <w:autoSpaceDE w:val="0"/>
        <w:autoSpaceDN w:val="0"/>
        <w:adjustRightInd w:val="0"/>
        <w:rPr>
          <w:lang w:eastAsia="ru-RU"/>
        </w:rPr>
      </w:pPr>
      <w:r w:rsidRPr="008E0389">
        <w:rPr>
          <w:b/>
          <w:bCs/>
          <w:lang w:eastAsia="ru-RU"/>
        </w:rPr>
        <w:t xml:space="preserve">4. </w:t>
      </w:r>
      <w:r w:rsidRPr="008E0389">
        <w:rPr>
          <w:lang w:eastAsia="ru-RU"/>
        </w:rPr>
        <w:t>Set the Left Shifting input of the SLSI to "1".</w:t>
      </w:r>
    </w:p>
    <w:p w:rsidR="00302680" w:rsidRDefault="00302680" w:rsidP="00302680">
      <w:pPr>
        <w:autoSpaceDE w:val="0"/>
        <w:autoSpaceDN w:val="0"/>
        <w:adjustRightInd w:val="0"/>
        <w:rPr>
          <w:lang w:eastAsia="ru-RU"/>
        </w:rPr>
      </w:pPr>
      <w:r w:rsidRPr="008E0389">
        <w:rPr>
          <w:b/>
          <w:bCs/>
          <w:lang w:eastAsia="ru-RU"/>
        </w:rPr>
        <w:t xml:space="preserve">5. </w:t>
      </w:r>
      <w:r w:rsidRPr="008E0389">
        <w:rPr>
          <w:lang w:eastAsia="ru-RU"/>
        </w:rPr>
        <w:t>Send 4 pulses (ticks). Has the data been taken into the register? What is the</w:t>
      </w:r>
      <w:r>
        <w:rPr>
          <w:lang w:eastAsia="ru-RU"/>
        </w:rPr>
        <w:t xml:space="preserve"> </w:t>
      </w:r>
      <w:r w:rsidRPr="008E0389">
        <w:rPr>
          <w:lang w:eastAsia="ru-RU"/>
        </w:rPr>
        <w:t>flow direction? Take note of the data in the table.</w:t>
      </w:r>
    </w:p>
    <w:p w:rsidR="00302680" w:rsidRPr="008E0389" w:rsidRDefault="00302680" w:rsidP="00302680">
      <w:pPr>
        <w:autoSpaceDE w:val="0"/>
        <w:autoSpaceDN w:val="0"/>
        <w:adjustRightInd w:val="0"/>
        <w:rPr>
          <w:lang w:eastAsia="ru-RU"/>
        </w:rPr>
      </w:pPr>
    </w:p>
    <w:tbl>
      <w:tblPr>
        <w:tblStyle w:val="TableGrid"/>
        <w:tblW w:w="0" w:type="auto"/>
        <w:jc w:val="center"/>
        <w:tblLook w:val="01E0" w:firstRow="1" w:lastRow="1" w:firstColumn="1" w:lastColumn="1" w:noHBand="0" w:noVBand="0"/>
      </w:tblPr>
      <w:tblGrid>
        <w:gridCol w:w="800"/>
        <w:gridCol w:w="736"/>
        <w:gridCol w:w="630"/>
        <w:gridCol w:w="630"/>
        <w:gridCol w:w="630"/>
        <w:gridCol w:w="630"/>
        <w:gridCol w:w="809"/>
        <w:gridCol w:w="809"/>
        <w:gridCol w:w="643"/>
        <w:gridCol w:w="630"/>
        <w:gridCol w:w="696"/>
        <w:gridCol w:w="696"/>
        <w:gridCol w:w="683"/>
        <w:gridCol w:w="696"/>
      </w:tblGrid>
      <w:tr w:rsidR="00302680" w:rsidRPr="002C5F14" w:rsidTr="00AE4A19">
        <w:trPr>
          <w:jc w:val="center"/>
        </w:trPr>
        <w:tc>
          <w:tcPr>
            <w:tcW w:w="4056" w:type="dxa"/>
            <w:gridSpan w:val="6"/>
          </w:tcPr>
          <w:p w:rsidR="00302680" w:rsidRPr="002C5F14" w:rsidRDefault="00302680" w:rsidP="00AE4A19">
            <w:pPr>
              <w:autoSpaceDE w:val="0"/>
              <w:autoSpaceDN w:val="0"/>
              <w:adjustRightInd w:val="0"/>
              <w:jc w:val="center"/>
              <w:rPr>
                <w:b/>
                <w:lang w:eastAsia="ru-RU"/>
              </w:rPr>
            </w:pPr>
            <w:r w:rsidRPr="002C5F14">
              <w:rPr>
                <w:b/>
                <w:lang w:eastAsia="ru-RU"/>
              </w:rPr>
              <w:t>INPUTS</w:t>
            </w:r>
          </w:p>
        </w:tc>
        <w:tc>
          <w:tcPr>
            <w:tcW w:w="1618" w:type="dxa"/>
            <w:gridSpan w:val="2"/>
          </w:tcPr>
          <w:p w:rsidR="00302680" w:rsidRPr="002C5F14" w:rsidRDefault="00302680" w:rsidP="00AE4A19">
            <w:pPr>
              <w:autoSpaceDE w:val="0"/>
              <w:autoSpaceDN w:val="0"/>
              <w:adjustRightInd w:val="0"/>
              <w:jc w:val="center"/>
              <w:rPr>
                <w:b/>
                <w:lang w:eastAsia="ru-RU"/>
              </w:rPr>
            </w:pPr>
            <w:r w:rsidRPr="002C5F14">
              <w:rPr>
                <w:b/>
                <w:lang w:eastAsia="ru-RU"/>
              </w:rPr>
              <w:t>SELECTION</w:t>
            </w:r>
          </w:p>
        </w:tc>
        <w:tc>
          <w:tcPr>
            <w:tcW w:w="1273" w:type="dxa"/>
            <w:gridSpan w:val="2"/>
          </w:tcPr>
          <w:p w:rsidR="00302680" w:rsidRPr="002C5F14" w:rsidRDefault="00302680" w:rsidP="00AE4A19">
            <w:pPr>
              <w:autoSpaceDE w:val="0"/>
              <w:autoSpaceDN w:val="0"/>
              <w:adjustRightInd w:val="0"/>
              <w:jc w:val="center"/>
              <w:rPr>
                <w:b/>
                <w:lang w:eastAsia="ru-RU"/>
              </w:rPr>
            </w:pPr>
            <w:r w:rsidRPr="002C5F14">
              <w:rPr>
                <w:b/>
                <w:lang w:eastAsia="ru-RU"/>
              </w:rPr>
              <w:t>SHIFT</w:t>
            </w:r>
          </w:p>
        </w:tc>
        <w:tc>
          <w:tcPr>
            <w:tcW w:w="2771" w:type="dxa"/>
            <w:gridSpan w:val="4"/>
          </w:tcPr>
          <w:p w:rsidR="00302680" w:rsidRPr="002C5F14" w:rsidRDefault="00302680" w:rsidP="00AE4A19">
            <w:pPr>
              <w:autoSpaceDE w:val="0"/>
              <w:autoSpaceDN w:val="0"/>
              <w:adjustRightInd w:val="0"/>
              <w:jc w:val="center"/>
              <w:rPr>
                <w:b/>
                <w:lang w:eastAsia="ru-RU"/>
              </w:rPr>
            </w:pPr>
            <w:r w:rsidRPr="002C5F14">
              <w:rPr>
                <w:b/>
                <w:lang w:eastAsia="ru-RU"/>
              </w:rPr>
              <w:t>OUTPUTS</w:t>
            </w:r>
          </w:p>
        </w:tc>
      </w:tr>
      <w:tr w:rsidR="00302680" w:rsidRPr="002C5F14" w:rsidTr="00AE4A19">
        <w:trPr>
          <w:jc w:val="center"/>
        </w:trPr>
        <w:tc>
          <w:tcPr>
            <w:tcW w:w="800" w:type="dxa"/>
          </w:tcPr>
          <w:p w:rsidR="00302680" w:rsidRPr="002C5F14" w:rsidRDefault="00302680" w:rsidP="00AE4A19">
            <w:pPr>
              <w:autoSpaceDE w:val="0"/>
              <w:autoSpaceDN w:val="0"/>
              <w:adjustRightInd w:val="0"/>
              <w:jc w:val="center"/>
              <w:rPr>
                <w:b/>
                <w:lang w:eastAsia="ru-RU"/>
              </w:rPr>
            </w:pPr>
            <w:r w:rsidRPr="002C5F14">
              <w:rPr>
                <w:b/>
                <w:lang w:eastAsia="ru-RU"/>
              </w:rPr>
              <w:t>CLK</w:t>
            </w:r>
          </w:p>
        </w:tc>
        <w:tc>
          <w:tcPr>
            <w:tcW w:w="736" w:type="dxa"/>
          </w:tcPr>
          <w:p w:rsidR="00302680" w:rsidRPr="002C5F14" w:rsidRDefault="00302680" w:rsidP="00AE4A19">
            <w:pPr>
              <w:autoSpaceDE w:val="0"/>
              <w:autoSpaceDN w:val="0"/>
              <w:adjustRightInd w:val="0"/>
              <w:jc w:val="center"/>
              <w:rPr>
                <w:b/>
                <w:lang w:eastAsia="ru-RU"/>
              </w:rPr>
            </w:pPr>
            <w:r w:rsidRPr="002C5F14">
              <w:rPr>
                <w:b/>
                <w:lang w:eastAsia="ru-RU"/>
              </w:rPr>
              <w:t>MR</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D0</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D1</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D2</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D3</w:t>
            </w:r>
          </w:p>
        </w:tc>
        <w:tc>
          <w:tcPr>
            <w:tcW w:w="809" w:type="dxa"/>
          </w:tcPr>
          <w:p w:rsidR="00302680" w:rsidRPr="002C5F14" w:rsidRDefault="00302680" w:rsidP="00AE4A19">
            <w:pPr>
              <w:autoSpaceDE w:val="0"/>
              <w:autoSpaceDN w:val="0"/>
              <w:adjustRightInd w:val="0"/>
              <w:jc w:val="center"/>
              <w:rPr>
                <w:b/>
                <w:lang w:eastAsia="ru-RU"/>
              </w:rPr>
            </w:pPr>
            <w:r w:rsidRPr="002C5F14">
              <w:rPr>
                <w:b/>
                <w:lang w:eastAsia="ru-RU"/>
              </w:rPr>
              <w:t>S1</w:t>
            </w:r>
          </w:p>
        </w:tc>
        <w:tc>
          <w:tcPr>
            <w:tcW w:w="809" w:type="dxa"/>
          </w:tcPr>
          <w:p w:rsidR="00302680" w:rsidRPr="002C5F14" w:rsidRDefault="00302680" w:rsidP="00AE4A19">
            <w:pPr>
              <w:autoSpaceDE w:val="0"/>
              <w:autoSpaceDN w:val="0"/>
              <w:adjustRightInd w:val="0"/>
              <w:jc w:val="center"/>
              <w:rPr>
                <w:b/>
                <w:lang w:eastAsia="ru-RU"/>
              </w:rPr>
            </w:pPr>
            <w:r w:rsidRPr="002C5F14">
              <w:rPr>
                <w:b/>
                <w:lang w:eastAsia="ru-RU"/>
              </w:rPr>
              <w:t>S0</w:t>
            </w:r>
          </w:p>
        </w:tc>
        <w:tc>
          <w:tcPr>
            <w:tcW w:w="643" w:type="dxa"/>
          </w:tcPr>
          <w:p w:rsidR="00302680" w:rsidRPr="002C5F14" w:rsidRDefault="00302680" w:rsidP="00AE4A19">
            <w:pPr>
              <w:autoSpaceDE w:val="0"/>
              <w:autoSpaceDN w:val="0"/>
              <w:adjustRightInd w:val="0"/>
              <w:jc w:val="center"/>
              <w:rPr>
                <w:b/>
                <w:lang w:eastAsia="ru-RU"/>
              </w:rPr>
            </w:pPr>
            <w:r w:rsidRPr="002C5F14">
              <w:rPr>
                <w:b/>
                <w:lang w:eastAsia="ru-RU"/>
              </w:rPr>
              <w:t>SR</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SL</w:t>
            </w:r>
          </w:p>
        </w:tc>
        <w:tc>
          <w:tcPr>
            <w:tcW w:w="696" w:type="dxa"/>
          </w:tcPr>
          <w:p w:rsidR="00302680" w:rsidRPr="002C5F14" w:rsidRDefault="00302680" w:rsidP="00AE4A19">
            <w:pPr>
              <w:autoSpaceDE w:val="0"/>
              <w:autoSpaceDN w:val="0"/>
              <w:adjustRightInd w:val="0"/>
              <w:jc w:val="center"/>
              <w:rPr>
                <w:b/>
                <w:lang w:eastAsia="ru-RU"/>
              </w:rPr>
            </w:pPr>
            <w:r w:rsidRPr="002C5F14">
              <w:rPr>
                <w:b/>
                <w:lang w:eastAsia="ru-RU"/>
              </w:rPr>
              <w:t>QD</w:t>
            </w:r>
          </w:p>
        </w:tc>
        <w:tc>
          <w:tcPr>
            <w:tcW w:w="696" w:type="dxa"/>
          </w:tcPr>
          <w:p w:rsidR="00302680" w:rsidRPr="002C5F14" w:rsidRDefault="00302680" w:rsidP="00AE4A19">
            <w:pPr>
              <w:autoSpaceDE w:val="0"/>
              <w:autoSpaceDN w:val="0"/>
              <w:adjustRightInd w:val="0"/>
              <w:jc w:val="center"/>
              <w:rPr>
                <w:b/>
                <w:lang w:eastAsia="ru-RU"/>
              </w:rPr>
            </w:pPr>
            <w:r w:rsidRPr="002C5F14">
              <w:rPr>
                <w:b/>
                <w:lang w:eastAsia="ru-RU"/>
              </w:rPr>
              <w:t>QC</w:t>
            </w:r>
          </w:p>
        </w:tc>
        <w:tc>
          <w:tcPr>
            <w:tcW w:w="683" w:type="dxa"/>
          </w:tcPr>
          <w:p w:rsidR="00302680" w:rsidRPr="002C5F14" w:rsidRDefault="00302680" w:rsidP="00AE4A19">
            <w:pPr>
              <w:autoSpaceDE w:val="0"/>
              <w:autoSpaceDN w:val="0"/>
              <w:adjustRightInd w:val="0"/>
              <w:jc w:val="center"/>
              <w:rPr>
                <w:b/>
                <w:lang w:eastAsia="ru-RU"/>
              </w:rPr>
            </w:pPr>
            <w:r w:rsidRPr="002C5F14">
              <w:rPr>
                <w:b/>
                <w:lang w:eastAsia="ru-RU"/>
              </w:rPr>
              <w:t>QB</w:t>
            </w:r>
          </w:p>
        </w:tc>
        <w:tc>
          <w:tcPr>
            <w:tcW w:w="696" w:type="dxa"/>
          </w:tcPr>
          <w:p w:rsidR="00302680" w:rsidRPr="002C5F14" w:rsidRDefault="00302680" w:rsidP="00AE4A19">
            <w:pPr>
              <w:autoSpaceDE w:val="0"/>
              <w:autoSpaceDN w:val="0"/>
              <w:adjustRightInd w:val="0"/>
              <w:jc w:val="center"/>
              <w:rPr>
                <w:b/>
                <w:lang w:eastAsia="ru-RU"/>
              </w:rPr>
            </w:pPr>
            <w:r w:rsidRPr="002C5F14">
              <w:rPr>
                <w:b/>
                <w:lang w:eastAsia="ru-RU"/>
              </w:rPr>
              <w:t>QA</w:t>
            </w: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1</w:t>
            </w:r>
          </w:p>
        </w:tc>
        <w:tc>
          <w:tcPr>
            <w:tcW w:w="736"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X</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2</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3</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4</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5</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6</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7</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8</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0</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bl>
    <w:p w:rsidR="00302680" w:rsidRDefault="00E95533" w:rsidP="00302680">
      <w:pPr>
        <w:autoSpaceDE w:val="0"/>
        <w:autoSpaceDN w:val="0"/>
        <w:adjustRightInd w:val="0"/>
        <w:jc w:val="center"/>
      </w:pPr>
      <w:r>
        <w:t>Table 7</w:t>
      </w:r>
      <w:r w:rsidR="00302680" w:rsidRPr="008E0389">
        <w:t>.</w:t>
      </w:r>
      <w:r>
        <w:t>9</w:t>
      </w:r>
    </w:p>
    <w:p w:rsidR="00302680" w:rsidRDefault="00302680" w:rsidP="00302680">
      <w:pPr>
        <w:autoSpaceDE w:val="0"/>
        <w:autoSpaceDN w:val="0"/>
        <w:adjustRightInd w:val="0"/>
        <w:jc w:val="center"/>
      </w:pPr>
    </w:p>
    <w:p w:rsidR="00302680" w:rsidRPr="008E0389" w:rsidRDefault="00E95533" w:rsidP="00302680">
      <w:pPr>
        <w:autoSpaceDE w:val="0"/>
        <w:autoSpaceDN w:val="0"/>
        <w:adjustRightInd w:val="0"/>
        <w:rPr>
          <w:b/>
          <w:bCs/>
          <w:lang w:eastAsia="ru-RU"/>
        </w:rPr>
      </w:pPr>
      <w:r>
        <w:rPr>
          <w:b/>
          <w:bCs/>
        </w:rPr>
        <w:t>EXPERIMENT 7</w:t>
      </w:r>
      <w:r w:rsidR="00302680" w:rsidRPr="008E0389">
        <w:rPr>
          <w:b/>
          <w:bCs/>
        </w:rPr>
        <w:t xml:space="preserve">.10 </w:t>
      </w:r>
      <w:r w:rsidR="00302680" w:rsidRPr="008E0389">
        <w:rPr>
          <w:b/>
          <w:bCs/>
          <w:lang w:eastAsia="ru-RU"/>
        </w:rPr>
        <w:t>EXPERIMENT OF SHIFT REGISTER WITH PARALLEL I/O</w:t>
      </w:r>
    </w:p>
    <w:p w:rsidR="00302680" w:rsidRDefault="00302680" w:rsidP="00302680">
      <w:pPr>
        <w:autoSpaceDE w:val="0"/>
        <w:autoSpaceDN w:val="0"/>
        <w:adjustRightInd w:val="0"/>
        <w:ind w:left="720"/>
        <w:jc w:val="center"/>
        <w:rPr>
          <w:bCs/>
        </w:rPr>
      </w:pPr>
      <w:r>
        <w:rPr>
          <w:bCs/>
          <w:noProof/>
          <w:lang w:eastAsia="en-US"/>
        </w:rPr>
        <w:drawing>
          <wp:inline distT="0" distB="0" distL="0" distR="0">
            <wp:extent cx="5866130" cy="4714240"/>
            <wp:effectExtent l="19050" t="0" r="127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1"/>
                    <a:srcRect/>
                    <a:stretch>
                      <a:fillRect/>
                    </a:stretch>
                  </pic:blipFill>
                  <pic:spPr bwMode="auto">
                    <a:xfrm>
                      <a:off x="0" y="0"/>
                      <a:ext cx="5866130" cy="4714240"/>
                    </a:xfrm>
                    <a:prstGeom prst="rect">
                      <a:avLst/>
                    </a:prstGeom>
                    <a:noFill/>
                    <a:ln w="9525">
                      <a:noFill/>
                      <a:miter lim="800000"/>
                      <a:headEnd/>
                      <a:tailEnd/>
                    </a:ln>
                  </pic:spPr>
                </pic:pic>
              </a:graphicData>
            </a:graphic>
          </wp:inline>
        </w:drawing>
      </w:r>
    </w:p>
    <w:p w:rsidR="00302680" w:rsidRPr="008E0389" w:rsidRDefault="00E95533" w:rsidP="00302680">
      <w:pPr>
        <w:autoSpaceDE w:val="0"/>
        <w:autoSpaceDN w:val="0"/>
        <w:adjustRightInd w:val="0"/>
        <w:ind w:left="720"/>
        <w:jc w:val="center"/>
        <w:rPr>
          <w:bCs/>
        </w:rPr>
      </w:pPr>
      <w:r>
        <w:t>Figure 7</w:t>
      </w:r>
      <w:r w:rsidR="00302680" w:rsidRPr="008E0389">
        <w:t>.10</w:t>
      </w:r>
    </w:p>
    <w:p w:rsidR="00302680" w:rsidRPr="008E0389" w:rsidRDefault="00302680" w:rsidP="00302680">
      <w:pPr>
        <w:autoSpaceDE w:val="0"/>
        <w:autoSpaceDN w:val="0"/>
        <w:adjustRightInd w:val="0"/>
        <w:rPr>
          <w:b/>
          <w:bCs/>
          <w:lang w:eastAsia="ru-RU"/>
        </w:rPr>
      </w:pPr>
    </w:p>
    <w:p w:rsidR="00302680" w:rsidRPr="008E0389" w:rsidRDefault="00302680" w:rsidP="00302680">
      <w:pPr>
        <w:autoSpaceDE w:val="0"/>
        <w:autoSpaceDN w:val="0"/>
        <w:adjustRightInd w:val="0"/>
        <w:rPr>
          <w:b/>
          <w:bCs/>
          <w:lang w:eastAsia="ru-RU"/>
        </w:rPr>
      </w:pPr>
      <w:r w:rsidRPr="008E0389">
        <w:rPr>
          <w:b/>
          <w:bCs/>
          <w:lang w:eastAsia="ru-RU"/>
        </w:rPr>
        <w:t>Experimental Work:</w:t>
      </w:r>
    </w:p>
    <w:p w:rsidR="00302680" w:rsidRPr="008E0389" w:rsidRDefault="00302680" w:rsidP="00302680">
      <w:pPr>
        <w:autoSpaceDE w:val="0"/>
        <w:autoSpaceDN w:val="0"/>
        <w:adjustRightInd w:val="0"/>
        <w:rPr>
          <w:lang w:eastAsia="ru-RU"/>
        </w:rPr>
      </w:pPr>
      <w:r w:rsidRPr="008E0389">
        <w:rPr>
          <w:b/>
          <w:bCs/>
          <w:lang w:eastAsia="ru-RU"/>
        </w:rPr>
        <w:t xml:space="preserve">1. </w:t>
      </w:r>
      <w:r w:rsidRPr="008E0389">
        <w:rPr>
          <w:lang w:eastAsia="ru-RU"/>
        </w:rPr>
        <w:t xml:space="preserve">Construct the circuit as given in Figure </w:t>
      </w:r>
      <w:r w:rsidR="00E95533">
        <w:t>7</w:t>
      </w:r>
      <w:r w:rsidRPr="008E0389">
        <w:t xml:space="preserve">.10 </w:t>
      </w:r>
      <w:r w:rsidRPr="008E0389">
        <w:rPr>
          <w:lang w:eastAsia="ru-RU"/>
        </w:rPr>
        <w:t>and apply the power.</w:t>
      </w:r>
    </w:p>
    <w:p w:rsidR="00302680" w:rsidRPr="008E0389" w:rsidRDefault="00302680" w:rsidP="00302680">
      <w:pPr>
        <w:autoSpaceDE w:val="0"/>
        <w:autoSpaceDN w:val="0"/>
        <w:adjustRightInd w:val="0"/>
        <w:rPr>
          <w:lang w:eastAsia="ru-RU"/>
        </w:rPr>
      </w:pPr>
      <w:r w:rsidRPr="008E0389">
        <w:rPr>
          <w:b/>
          <w:bCs/>
          <w:lang w:eastAsia="ru-RU"/>
        </w:rPr>
        <w:t xml:space="preserve">2. </w:t>
      </w:r>
      <w:r w:rsidRPr="008E0389">
        <w:rPr>
          <w:lang w:eastAsia="ru-RU"/>
        </w:rPr>
        <w:t>Set S1=1 (B switch) and S0=1 (A switch). (Prepare the circuit as parallel input /</w:t>
      </w:r>
      <w:r>
        <w:rPr>
          <w:lang w:eastAsia="ru-RU"/>
        </w:rPr>
        <w:t xml:space="preserve"> </w:t>
      </w:r>
      <w:r w:rsidRPr="008E0389">
        <w:rPr>
          <w:lang w:eastAsia="ru-RU"/>
        </w:rPr>
        <w:t>parallel output)</w:t>
      </w:r>
    </w:p>
    <w:p w:rsidR="00302680" w:rsidRPr="008E0389" w:rsidRDefault="00302680" w:rsidP="00302680">
      <w:pPr>
        <w:autoSpaceDE w:val="0"/>
        <w:autoSpaceDN w:val="0"/>
        <w:adjustRightInd w:val="0"/>
        <w:rPr>
          <w:lang w:eastAsia="ru-RU"/>
        </w:rPr>
      </w:pPr>
      <w:r w:rsidRPr="008E0389">
        <w:rPr>
          <w:b/>
          <w:bCs/>
          <w:lang w:eastAsia="ru-RU"/>
        </w:rPr>
        <w:t xml:space="preserve">3. </w:t>
      </w:r>
      <w:r w:rsidRPr="008E0389">
        <w:rPr>
          <w:lang w:eastAsia="ru-RU"/>
        </w:rPr>
        <w:t>Set</w:t>
      </w:r>
      <w:r>
        <w:rPr>
          <w:lang w:eastAsia="ru-RU"/>
        </w:rPr>
        <w:t xml:space="preserve"> MR</w:t>
      </w:r>
      <w:r w:rsidRPr="008E0389">
        <w:rPr>
          <w:lang w:eastAsia="ru-RU"/>
        </w:rPr>
        <w:t xml:space="preserve"> to "0" make all the outputs "0". Then set</w:t>
      </w:r>
      <w:r>
        <w:rPr>
          <w:lang w:eastAsia="ru-RU"/>
        </w:rPr>
        <w:t xml:space="preserve"> MR back</w:t>
      </w:r>
      <w:r w:rsidRPr="008E0389">
        <w:rPr>
          <w:lang w:eastAsia="ru-RU"/>
        </w:rPr>
        <w:t xml:space="preserve"> to </w:t>
      </w:r>
      <w:r>
        <w:rPr>
          <w:lang w:eastAsia="ru-RU"/>
        </w:rPr>
        <w:t>“</w:t>
      </w:r>
      <w:r w:rsidRPr="008E0389">
        <w:rPr>
          <w:lang w:eastAsia="ru-RU"/>
        </w:rPr>
        <w:t>1</w:t>
      </w:r>
      <w:r>
        <w:rPr>
          <w:lang w:eastAsia="ru-RU"/>
        </w:rPr>
        <w:t>”</w:t>
      </w:r>
      <w:r w:rsidRPr="008E0389">
        <w:rPr>
          <w:lang w:eastAsia="ru-RU"/>
        </w:rPr>
        <w:t>.</w:t>
      </w:r>
    </w:p>
    <w:p w:rsidR="00302680" w:rsidRPr="008E0389" w:rsidRDefault="00302680" w:rsidP="00302680">
      <w:pPr>
        <w:autoSpaceDE w:val="0"/>
        <w:autoSpaceDN w:val="0"/>
        <w:adjustRightInd w:val="0"/>
        <w:rPr>
          <w:lang w:eastAsia="ru-RU"/>
        </w:rPr>
      </w:pPr>
      <w:r w:rsidRPr="008E0389">
        <w:rPr>
          <w:b/>
          <w:bCs/>
          <w:lang w:eastAsia="ru-RU"/>
        </w:rPr>
        <w:lastRenderedPageBreak/>
        <w:t xml:space="preserve">4. </w:t>
      </w:r>
      <w:r w:rsidRPr="008E0389">
        <w:rPr>
          <w:lang w:eastAsia="ru-RU"/>
        </w:rPr>
        <w:t>Adjust the C, D, E, F switches as D3 = 0, D2= 1, D1= 1, D0= 0.</w:t>
      </w:r>
    </w:p>
    <w:p w:rsidR="00302680" w:rsidRPr="008E0389" w:rsidRDefault="00302680" w:rsidP="00302680">
      <w:pPr>
        <w:autoSpaceDE w:val="0"/>
        <w:autoSpaceDN w:val="0"/>
        <w:adjustRightInd w:val="0"/>
        <w:rPr>
          <w:lang w:eastAsia="ru-RU"/>
        </w:rPr>
      </w:pPr>
      <w:r w:rsidRPr="008E0389">
        <w:rPr>
          <w:b/>
          <w:bCs/>
          <w:lang w:eastAsia="ru-RU"/>
        </w:rPr>
        <w:t xml:space="preserve">5. </w:t>
      </w:r>
      <w:r w:rsidRPr="008E0389">
        <w:rPr>
          <w:lang w:eastAsia="ru-RU"/>
        </w:rPr>
        <w:t>Press the Pulse button. Has the data in the input been transferred to the output?</w:t>
      </w:r>
    </w:p>
    <w:p w:rsidR="00302680" w:rsidRDefault="00302680" w:rsidP="00302680">
      <w:pPr>
        <w:autoSpaceDE w:val="0"/>
        <w:autoSpaceDN w:val="0"/>
        <w:adjustRightInd w:val="0"/>
        <w:rPr>
          <w:lang w:eastAsia="ru-RU"/>
        </w:rPr>
      </w:pPr>
      <w:r w:rsidRPr="008E0389">
        <w:rPr>
          <w:b/>
          <w:bCs/>
          <w:lang w:eastAsia="ru-RU"/>
        </w:rPr>
        <w:t xml:space="preserve">6. </w:t>
      </w:r>
      <w:r w:rsidRPr="008E0389">
        <w:rPr>
          <w:lang w:eastAsia="ru-RU"/>
        </w:rPr>
        <w:t>Repeat the experiment for various levels of input switches.</w:t>
      </w:r>
    </w:p>
    <w:p w:rsidR="00302680" w:rsidRPr="008E0389" w:rsidRDefault="00302680" w:rsidP="00302680">
      <w:pPr>
        <w:autoSpaceDE w:val="0"/>
        <w:autoSpaceDN w:val="0"/>
        <w:adjustRightInd w:val="0"/>
        <w:rPr>
          <w:lang w:eastAsia="ru-RU"/>
        </w:rPr>
      </w:pPr>
    </w:p>
    <w:tbl>
      <w:tblPr>
        <w:tblStyle w:val="TableGrid"/>
        <w:tblW w:w="0" w:type="auto"/>
        <w:jc w:val="center"/>
        <w:tblLook w:val="01E0" w:firstRow="1" w:lastRow="1" w:firstColumn="1" w:lastColumn="1" w:noHBand="0" w:noVBand="0"/>
      </w:tblPr>
      <w:tblGrid>
        <w:gridCol w:w="800"/>
        <w:gridCol w:w="736"/>
        <w:gridCol w:w="630"/>
        <w:gridCol w:w="630"/>
        <w:gridCol w:w="630"/>
        <w:gridCol w:w="630"/>
        <w:gridCol w:w="809"/>
        <w:gridCol w:w="809"/>
        <w:gridCol w:w="643"/>
        <w:gridCol w:w="630"/>
        <w:gridCol w:w="696"/>
        <w:gridCol w:w="696"/>
        <w:gridCol w:w="683"/>
        <w:gridCol w:w="696"/>
      </w:tblGrid>
      <w:tr w:rsidR="00302680" w:rsidRPr="002C5F14" w:rsidTr="00AE4A19">
        <w:trPr>
          <w:jc w:val="center"/>
        </w:trPr>
        <w:tc>
          <w:tcPr>
            <w:tcW w:w="4056" w:type="dxa"/>
            <w:gridSpan w:val="6"/>
          </w:tcPr>
          <w:p w:rsidR="00302680" w:rsidRPr="002C5F14" w:rsidRDefault="00302680" w:rsidP="00AE4A19">
            <w:pPr>
              <w:autoSpaceDE w:val="0"/>
              <w:autoSpaceDN w:val="0"/>
              <w:adjustRightInd w:val="0"/>
              <w:jc w:val="center"/>
              <w:rPr>
                <w:b/>
                <w:lang w:eastAsia="ru-RU"/>
              </w:rPr>
            </w:pPr>
            <w:r w:rsidRPr="002C5F14">
              <w:rPr>
                <w:b/>
                <w:lang w:eastAsia="ru-RU"/>
              </w:rPr>
              <w:t>INPUTS</w:t>
            </w:r>
          </w:p>
        </w:tc>
        <w:tc>
          <w:tcPr>
            <w:tcW w:w="1618" w:type="dxa"/>
            <w:gridSpan w:val="2"/>
          </w:tcPr>
          <w:p w:rsidR="00302680" w:rsidRPr="002C5F14" w:rsidRDefault="00302680" w:rsidP="00AE4A19">
            <w:pPr>
              <w:autoSpaceDE w:val="0"/>
              <w:autoSpaceDN w:val="0"/>
              <w:adjustRightInd w:val="0"/>
              <w:jc w:val="center"/>
              <w:rPr>
                <w:b/>
                <w:lang w:eastAsia="ru-RU"/>
              </w:rPr>
            </w:pPr>
            <w:r w:rsidRPr="002C5F14">
              <w:rPr>
                <w:b/>
                <w:lang w:eastAsia="ru-RU"/>
              </w:rPr>
              <w:t>SELECTION</w:t>
            </w:r>
          </w:p>
        </w:tc>
        <w:tc>
          <w:tcPr>
            <w:tcW w:w="1273" w:type="dxa"/>
            <w:gridSpan w:val="2"/>
          </w:tcPr>
          <w:p w:rsidR="00302680" w:rsidRPr="002C5F14" w:rsidRDefault="00302680" w:rsidP="00AE4A19">
            <w:pPr>
              <w:autoSpaceDE w:val="0"/>
              <w:autoSpaceDN w:val="0"/>
              <w:adjustRightInd w:val="0"/>
              <w:jc w:val="center"/>
              <w:rPr>
                <w:b/>
                <w:lang w:eastAsia="ru-RU"/>
              </w:rPr>
            </w:pPr>
            <w:r w:rsidRPr="002C5F14">
              <w:rPr>
                <w:b/>
                <w:lang w:eastAsia="ru-RU"/>
              </w:rPr>
              <w:t>SHIFT</w:t>
            </w:r>
          </w:p>
        </w:tc>
        <w:tc>
          <w:tcPr>
            <w:tcW w:w="2771" w:type="dxa"/>
            <w:gridSpan w:val="4"/>
          </w:tcPr>
          <w:p w:rsidR="00302680" w:rsidRPr="002C5F14" w:rsidRDefault="00302680" w:rsidP="00AE4A19">
            <w:pPr>
              <w:autoSpaceDE w:val="0"/>
              <w:autoSpaceDN w:val="0"/>
              <w:adjustRightInd w:val="0"/>
              <w:jc w:val="center"/>
              <w:rPr>
                <w:b/>
                <w:lang w:eastAsia="ru-RU"/>
              </w:rPr>
            </w:pPr>
            <w:r w:rsidRPr="002C5F14">
              <w:rPr>
                <w:b/>
                <w:lang w:eastAsia="ru-RU"/>
              </w:rPr>
              <w:t>OUTPUTS</w:t>
            </w:r>
          </w:p>
        </w:tc>
      </w:tr>
      <w:tr w:rsidR="00302680" w:rsidRPr="002C5F14" w:rsidTr="00AE4A19">
        <w:trPr>
          <w:jc w:val="center"/>
        </w:trPr>
        <w:tc>
          <w:tcPr>
            <w:tcW w:w="800" w:type="dxa"/>
          </w:tcPr>
          <w:p w:rsidR="00302680" w:rsidRPr="002C5F14" w:rsidRDefault="00302680" w:rsidP="00AE4A19">
            <w:pPr>
              <w:autoSpaceDE w:val="0"/>
              <w:autoSpaceDN w:val="0"/>
              <w:adjustRightInd w:val="0"/>
              <w:jc w:val="center"/>
              <w:rPr>
                <w:b/>
                <w:lang w:eastAsia="ru-RU"/>
              </w:rPr>
            </w:pPr>
            <w:r w:rsidRPr="002C5F14">
              <w:rPr>
                <w:b/>
                <w:lang w:eastAsia="ru-RU"/>
              </w:rPr>
              <w:t>CLK</w:t>
            </w:r>
          </w:p>
        </w:tc>
        <w:tc>
          <w:tcPr>
            <w:tcW w:w="736" w:type="dxa"/>
          </w:tcPr>
          <w:p w:rsidR="00302680" w:rsidRPr="002C5F14" w:rsidRDefault="00302680" w:rsidP="00AE4A19">
            <w:pPr>
              <w:autoSpaceDE w:val="0"/>
              <w:autoSpaceDN w:val="0"/>
              <w:adjustRightInd w:val="0"/>
              <w:jc w:val="center"/>
              <w:rPr>
                <w:b/>
                <w:lang w:eastAsia="ru-RU"/>
              </w:rPr>
            </w:pPr>
            <w:r w:rsidRPr="002C5F14">
              <w:rPr>
                <w:b/>
                <w:lang w:eastAsia="ru-RU"/>
              </w:rPr>
              <w:t>MR</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D0</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D1</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D2</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D3</w:t>
            </w:r>
          </w:p>
        </w:tc>
        <w:tc>
          <w:tcPr>
            <w:tcW w:w="809" w:type="dxa"/>
          </w:tcPr>
          <w:p w:rsidR="00302680" w:rsidRPr="002C5F14" w:rsidRDefault="00302680" w:rsidP="00AE4A19">
            <w:pPr>
              <w:autoSpaceDE w:val="0"/>
              <w:autoSpaceDN w:val="0"/>
              <w:adjustRightInd w:val="0"/>
              <w:jc w:val="center"/>
              <w:rPr>
                <w:b/>
                <w:lang w:eastAsia="ru-RU"/>
              </w:rPr>
            </w:pPr>
            <w:r w:rsidRPr="002C5F14">
              <w:rPr>
                <w:b/>
                <w:lang w:eastAsia="ru-RU"/>
              </w:rPr>
              <w:t>S1</w:t>
            </w:r>
          </w:p>
        </w:tc>
        <w:tc>
          <w:tcPr>
            <w:tcW w:w="809" w:type="dxa"/>
          </w:tcPr>
          <w:p w:rsidR="00302680" w:rsidRPr="002C5F14" w:rsidRDefault="00302680" w:rsidP="00AE4A19">
            <w:pPr>
              <w:autoSpaceDE w:val="0"/>
              <w:autoSpaceDN w:val="0"/>
              <w:adjustRightInd w:val="0"/>
              <w:jc w:val="center"/>
              <w:rPr>
                <w:b/>
                <w:lang w:eastAsia="ru-RU"/>
              </w:rPr>
            </w:pPr>
            <w:r w:rsidRPr="002C5F14">
              <w:rPr>
                <w:b/>
                <w:lang w:eastAsia="ru-RU"/>
              </w:rPr>
              <w:t>S0</w:t>
            </w:r>
          </w:p>
        </w:tc>
        <w:tc>
          <w:tcPr>
            <w:tcW w:w="643" w:type="dxa"/>
          </w:tcPr>
          <w:p w:rsidR="00302680" w:rsidRPr="002C5F14" w:rsidRDefault="00302680" w:rsidP="00AE4A19">
            <w:pPr>
              <w:autoSpaceDE w:val="0"/>
              <w:autoSpaceDN w:val="0"/>
              <w:adjustRightInd w:val="0"/>
              <w:jc w:val="center"/>
              <w:rPr>
                <w:b/>
                <w:lang w:eastAsia="ru-RU"/>
              </w:rPr>
            </w:pPr>
            <w:r w:rsidRPr="002C5F14">
              <w:rPr>
                <w:b/>
                <w:lang w:eastAsia="ru-RU"/>
              </w:rPr>
              <w:t>SR</w:t>
            </w:r>
          </w:p>
        </w:tc>
        <w:tc>
          <w:tcPr>
            <w:tcW w:w="630" w:type="dxa"/>
          </w:tcPr>
          <w:p w:rsidR="00302680" w:rsidRPr="002C5F14" w:rsidRDefault="00302680" w:rsidP="00AE4A19">
            <w:pPr>
              <w:autoSpaceDE w:val="0"/>
              <w:autoSpaceDN w:val="0"/>
              <w:adjustRightInd w:val="0"/>
              <w:jc w:val="center"/>
              <w:rPr>
                <w:b/>
                <w:lang w:eastAsia="ru-RU"/>
              </w:rPr>
            </w:pPr>
            <w:r w:rsidRPr="002C5F14">
              <w:rPr>
                <w:b/>
                <w:lang w:eastAsia="ru-RU"/>
              </w:rPr>
              <w:t>SL</w:t>
            </w:r>
          </w:p>
        </w:tc>
        <w:tc>
          <w:tcPr>
            <w:tcW w:w="696" w:type="dxa"/>
          </w:tcPr>
          <w:p w:rsidR="00302680" w:rsidRPr="002C5F14" w:rsidRDefault="00302680" w:rsidP="00AE4A19">
            <w:pPr>
              <w:autoSpaceDE w:val="0"/>
              <w:autoSpaceDN w:val="0"/>
              <w:adjustRightInd w:val="0"/>
              <w:jc w:val="center"/>
              <w:rPr>
                <w:b/>
                <w:lang w:eastAsia="ru-RU"/>
              </w:rPr>
            </w:pPr>
            <w:r w:rsidRPr="002C5F14">
              <w:rPr>
                <w:b/>
                <w:lang w:eastAsia="ru-RU"/>
              </w:rPr>
              <w:t>QD</w:t>
            </w:r>
          </w:p>
        </w:tc>
        <w:tc>
          <w:tcPr>
            <w:tcW w:w="696" w:type="dxa"/>
          </w:tcPr>
          <w:p w:rsidR="00302680" w:rsidRPr="002C5F14" w:rsidRDefault="00302680" w:rsidP="00AE4A19">
            <w:pPr>
              <w:autoSpaceDE w:val="0"/>
              <w:autoSpaceDN w:val="0"/>
              <w:adjustRightInd w:val="0"/>
              <w:jc w:val="center"/>
              <w:rPr>
                <w:b/>
                <w:lang w:eastAsia="ru-RU"/>
              </w:rPr>
            </w:pPr>
            <w:r w:rsidRPr="002C5F14">
              <w:rPr>
                <w:b/>
                <w:lang w:eastAsia="ru-RU"/>
              </w:rPr>
              <w:t>QC</w:t>
            </w:r>
          </w:p>
        </w:tc>
        <w:tc>
          <w:tcPr>
            <w:tcW w:w="683" w:type="dxa"/>
          </w:tcPr>
          <w:p w:rsidR="00302680" w:rsidRPr="002C5F14" w:rsidRDefault="00302680" w:rsidP="00AE4A19">
            <w:pPr>
              <w:autoSpaceDE w:val="0"/>
              <w:autoSpaceDN w:val="0"/>
              <w:adjustRightInd w:val="0"/>
              <w:jc w:val="center"/>
              <w:rPr>
                <w:b/>
                <w:lang w:eastAsia="ru-RU"/>
              </w:rPr>
            </w:pPr>
            <w:r w:rsidRPr="002C5F14">
              <w:rPr>
                <w:b/>
                <w:lang w:eastAsia="ru-RU"/>
              </w:rPr>
              <w:t>QB</w:t>
            </w:r>
          </w:p>
        </w:tc>
        <w:tc>
          <w:tcPr>
            <w:tcW w:w="696" w:type="dxa"/>
          </w:tcPr>
          <w:p w:rsidR="00302680" w:rsidRPr="002C5F14" w:rsidRDefault="00302680" w:rsidP="00AE4A19">
            <w:pPr>
              <w:autoSpaceDE w:val="0"/>
              <w:autoSpaceDN w:val="0"/>
              <w:adjustRightInd w:val="0"/>
              <w:jc w:val="center"/>
              <w:rPr>
                <w:b/>
                <w:lang w:eastAsia="ru-RU"/>
              </w:rPr>
            </w:pPr>
            <w:r w:rsidRPr="002C5F14">
              <w:rPr>
                <w:b/>
                <w:lang w:eastAsia="ru-RU"/>
              </w:rPr>
              <w:t>QA</w:t>
            </w: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1</w:t>
            </w:r>
          </w:p>
        </w:tc>
        <w:tc>
          <w:tcPr>
            <w:tcW w:w="736"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X</w:t>
            </w:r>
          </w:p>
        </w:tc>
        <w:tc>
          <w:tcPr>
            <w:tcW w:w="809" w:type="dxa"/>
          </w:tcPr>
          <w:p w:rsidR="00302680" w:rsidRDefault="00302680" w:rsidP="00AE4A19">
            <w:pPr>
              <w:autoSpaceDE w:val="0"/>
              <w:autoSpaceDN w:val="0"/>
              <w:adjustRightInd w:val="0"/>
              <w:jc w:val="center"/>
              <w:rPr>
                <w:lang w:eastAsia="ru-RU"/>
              </w:rPr>
            </w:pPr>
            <w:r>
              <w:rPr>
                <w:lang w:eastAsia="ru-RU"/>
              </w:rPr>
              <w:t>X</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2</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3</w:t>
            </w:r>
          </w:p>
        </w:tc>
        <w:tc>
          <w:tcPr>
            <w:tcW w:w="736"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4</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5</w:t>
            </w:r>
          </w:p>
        </w:tc>
        <w:tc>
          <w:tcPr>
            <w:tcW w:w="736"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6</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7</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8</w:t>
            </w:r>
          </w:p>
        </w:tc>
        <w:tc>
          <w:tcPr>
            <w:tcW w:w="736"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630"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r w:rsidR="00302680" w:rsidTr="00AE4A19">
        <w:trPr>
          <w:jc w:val="center"/>
        </w:trPr>
        <w:tc>
          <w:tcPr>
            <w:tcW w:w="800" w:type="dxa"/>
          </w:tcPr>
          <w:p w:rsidR="00302680" w:rsidRDefault="00302680" w:rsidP="00AE4A19">
            <w:pPr>
              <w:autoSpaceDE w:val="0"/>
              <w:autoSpaceDN w:val="0"/>
              <w:adjustRightInd w:val="0"/>
              <w:jc w:val="center"/>
              <w:rPr>
                <w:lang w:eastAsia="ru-RU"/>
              </w:rPr>
            </w:pPr>
            <w:r>
              <w:rPr>
                <w:lang w:eastAsia="ru-RU"/>
              </w:rPr>
              <w:t>9</w:t>
            </w:r>
          </w:p>
        </w:tc>
        <w:tc>
          <w:tcPr>
            <w:tcW w:w="736"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630" w:type="dxa"/>
          </w:tcPr>
          <w:p w:rsidR="00302680" w:rsidRDefault="00302680" w:rsidP="00AE4A19">
            <w:pPr>
              <w:autoSpaceDE w:val="0"/>
              <w:autoSpaceDN w:val="0"/>
              <w:adjustRightInd w:val="0"/>
              <w:jc w:val="center"/>
              <w:rPr>
                <w:lang w:eastAsia="ru-RU"/>
              </w:rPr>
            </w:pPr>
            <w:r>
              <w:rPr>
                <w:lang w:eastAsia="ru-RU"/>
              </w:rPr>
              <w:t>0</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809" w:type="dxa"/>
          </w:tcPr>
          <w:p w:rsidR="00302680" w:rsidRDefault="00302680" w:rsidP="00AE4A19">
            <w:pPr>
              <w:autoSpaceDE w:val="0"/>
              <w:autoSpaceDN w:val="0"/>
              <w:adjustRightInd w:val="0"/>
              <w:jc w:val="center"/>
              <w:rPr>
                <w:lang w:eastAsia="ru-RU"/>
              </w:rPr>
            </w:pPr>
            <w:r>
              <w:rPr>
                <w:lang w:eastAsia="ru-RU"/>
              </w:rPr>
              <w:t>1</w:t>
            </w:r>
          </w:p>
        </w:tc>
        <w:tc>
          <w:tcPr>
            <w:tcW w:w="643" w:type="dxa"/>
          </w:tcPr>
          <w:p w:rsidR="00302680" w:rsidRDefault="00302680" w:rsidP="00AE4A19">
            <w:pPr>
              <w:autoSpaceDE w:val="0"/>
              <w:autoSpaceDN w:val="0"/>
              <w:adjustRightInd w:val="0"/>
              <w:jc w:val="center"/>
              <w:rPr>
                <w:lang w:eastAsia="ru-RU"/>
              </w:rPr>
            </w:pPr>
            <w:r>
              <w:rPr>
                <w:lang w:eastAsia="ru-RU"/>
              </w:rPr>
              <w:t>X</w:t>
            </w:r>
          </w:p>
        </w:tc>
        <w:tc>
          <w:tcPr>
            <w:tcW w:w="630" w:type="dxa"/>
          </w:tcPr>
          <w:p w:rsidR="00302680" w:rsidRDefault="00302680" w:rsidP="00AE4A19">
            <w:pPr>
              <w:autoSpaceDE w:val="0"/>
              <w:autoSpaceDN w:val="0"/>
              <w:adjustRightInd w:val="0"/>
              <w:jc w:val="center"/>
              <w:rPr>
                <w:lang w:eastAsia="ru-RU"/>
              </w:rPr>
            </w:pPr>
            <w:r>
              <w:rPr>
                <w:lang w:eastAsia="ru-RU"/>
              </w:rPr>
              <w:t>X</w:t>
            </w:r>
          </w:p>
        </w:tc>
        <w:tc>
          <w:tcPr>
            <w:tcW w:w="696"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c>
          <w:tcPr>
            <w:tcW w:w="683" w:type="dxa"/>
          </w:tcPr>
          <w:p w:rsidR="00302680" w:rsidRDefault="00302680" w:rsidP="00AE4A19">
            <w:pPr>
              <w:autoSpaceDE w:val="0"/>
              <w:autoSpaceDN w:val="0"/>
              <w:adjustRightInd w:val="0"/>
              <w:jc w:val="center"/>
              <w:rPr>
                <w:lang w:eastAsia="ru-RU"/>
              </w:rPr>
            </w:pPr>
          </w:p>
        </w:tc>
        <w:tc>
          <w:tcPr>
            <w:tcW w:w="696" w:type="dxa"/>
          </w:tcPr>
          <w:p w:rsidR="00302680" w:rsidRDefault="00302680" w:rsidP="00AE4A19">
            <w:pPr>
              <w:autoSpaceDE w:val="0"/>
              <w:autoSpaceDN w:val="0"/>
              <w:adjustRightInd w:val="0"/>
              <w:jc w:val="center"/>
              <w:rPr>
                <w:lang w:eastAsia="ru-RU"/>
              </w:rPr>
            </w:pPr>
          </w:p>
        </w:tc>
      </w:tr>
    </w:tbl>
    <w:p w:rsidR="00302680" w:rsidRDefault="00AE4A19" w:rsidP="00302680">
      <w:pPr>
        <w:autoSpaceDE w:val="0"/>
        <w:autoSpaceDN w:val="0"/>
        <w:adjustRightInd w:val="0"/>
        <w:jc w:val="center"/>
      </w:pPr>
      <w:r>
        <w:t>Table 7.10</w:t>
      </w:r>
    </w:p>
    <w:p w:rsidR="00302680" w:rsidRDefault="00302680" w:rsidP="00302680">
      <w:pPr>
        <w:autoSpaceDE w:val="0"/>
        <w:autoSpaceDN w:val="0"/>
        <w:adjustRightInd w:val="0"/>
        <w:rPr>
          <w:b/>
        </w:rPr>
      </w:pPr>
    </w:p>
    <w:p w:rsidR="00302680" w:rsidRDefault="00302680" w:rsidP="00302680">
      <w:pPr>
        <w:autoSpaceDE w:val="0"/>
        <w:autoSpaceDN w:val="0"/>
        <w:adjustRightInd w:val="0"/>
      </w:pPr>
    </w:p>
    <w:p w:rsidR="00302680" w:rsidRDefault="00302680" w:rsidP="00302680">
      <w:pPr>
        <w:autoSpaceDE w:val="0"/>
        <w:autoSpaceDN w:val="0"/>
        <w:adjustRightInd w:val="0"/>
      </w:pPr>
    </w:p>
    <w:p w:rsidR="00302680" w:rsidRPr="008E0389" w:rsidRDefault="00AE4A19" w:rsidP="00302680">
      <w:pPr>
        <w:autoSpaceDE w:val="0"/>
        <w:autoSpaceDN w:val="0"/>
        <w:adjustRightInd w:val="0"/>
        <w:rPr>
          <w:b/>
          <w:bCs/>
          <w:lang w:eastAsia="ru-RU"/>
        </w:rPr>
      </w:pPr>
      <w:r>
        <w:rPr>
          <w:b/>
          <w:bCs/>
        </w:rPr>
        <w:t>EXPERIMENT 7</w:t>
      </w:r>
      <w:r w:rsidR="00302680">
        <w:rPr>
          <w:b/>
          <w:bCs/>
        </w:rPr>
        <w:t>.11</w:t>
      </w:r>
      <w:r w:rsidR="00302680" w:rsidRPr="008E0389">
        <w:rPr>
          <w:b/>
          <w:bCs/>
        </w:rPr>
        <w:t xml:space="preserve"> </w:t>
      </w:r>
      <w:r w:rsidR="00302680" w:rsidRPr="008E0389">
        <w:rPr>
          <w:b/>
          <w:bCs/>
          <w:lang w:eastAsia="ru-RU"/>
        </w:rPr>
        <w:t xml:space="preserve">EXPERIMENT OF </w:t>
      </w:r>
      <w:r w:rsidR="00302680">
        <w:rPr>
          <w:b/>
          <w:bCs/>
          <w:lang w:eastAsia="ru-RU"/>
        </w:rPr>
        <w:t xml:space="preserve">BIDIRECTIONAL </w:t>
      </w:r>
      <w:r w:rsidR="00302680" w:rsidRPr="008E0389">
        <w:rPr>
          <w:b/>
          <w:bCs/>
          <w:lang w:eastAsia="ru-RU"/>
        </w:rPr>
        <w:t>SHIFT REGISTER WITH PARALLEL I/O</w:t>
      </w:r>
    </w:p>
    <w:p w:rsidR="00302680" w:rsidRPr="008E0389" w:rsidRDefault="00302680" w:rsidP="00302680">
      <w:pPr>
        <w:autoSpaceDE w:val="0"/>
        <w:autoSpaceDN w:val="0"/>
        <w:adjustRightInd w:val="0"/>
        <w:rPr>
          <w:b/>
          <w:bCs/>
          <w:lang w:eastAsia="ru-RU"/>
        </w:rPr>
      </w:pPr>
      <w:proofErr w:type="spellStart"/>
      <w:r w:rsidRPr="008E0389">
        <w:rPr>
          <w:b/>
          <w:bCs/>
          <w:lang w:eastAsia="ru-RU"/>
        </w:rPr>
        <w:t>Equipments</w:t>
      </w:r>
      <w:proofErr w:type="spellEnd"/>
      <w:r w:rsidRPr="008E0389">
        <w:rPr>
          <w:b/>
          <w:bCs/>
          <w:lang w:eastAsia="ru-RU"/>
        </w:rPr>
        <w:t xml:space="preserve"> Used in the Experiment:</w:t>
      </w:r>
    </w:p>
    <w:p w:rsidR="00302680" w:rsidRPr="008E0389" w:rsidRDefault="00302680" w:rsidP="00302680">
      <w:pPr>
        <w:autoSpaceDE w:val="0"/>
        <w:autoSpaceDN w:val="0"/>
        <w:adjustRightInd w:val="0"/>
        <w:rPr>
          <w:lang w:eastAsia="ru-RU"/>
        </w:rPr>
      </w:pPr>
      <w:r w:rsidRPr="008E0389">
        <w:rPr>
          <w:lang w:eastAsia="ru-RU"/>
        </w:rPr>
        <w:t xml:space="preserve">1- </w:t>
      </w:r>
      <w:r w:rsidRPr="008E0389">
        <w:rPr>
          <w:b/>
          <w:lang w:eastAsia="ru-RU"/>
        </w:rPr>
        <w:t>Y-0016</w:t>
      </w:r>
      <w:r w:rsidRPr="008E0389">
        <w:rPr>
          <w:lang w:eastAsia="ru-RU"/>
        </w:rPr>
        <w:t xml:space="preserve"> main unit</w:t>
      </w:r>
    </w:p>
    <w:p w:rsidR="00302680" w:rsidRPr="008E0389" w:rsidRDefault="00302680" w:rsidP="00302680">
      <w:pPr>
        <w:autoSpaceDE w:val="0"/>
        <w:autoSpaceDN w:val="0"/>
        <w:adjustRightInd w:val="0"/>
        <w:rPr>
          <w:noProof/>
          <w:lang w:eastAsia="ru-RU"/>
        </w:rPr>
      </w:pPr>
      <w:r w:rsidRPr="008E0389">
        <w:rPr>
          <w:lang w:eastAsia="ru-RU"/>
        </w:rPr>
        <w:t xml:space="preserve">2- </w:t>
      </w:r>
      <w:r>
        <w:rPr>
          <w:b/>
          <w:lang w:eastAsia="ru-RU"/>
        </w:rPr>
        <w:t>Breadboard</w:t>
      </w:r>
      <w:r w:rsidRPr="008E0389">
        <w:rPr>
          <w:noProof/>
          <w:lang w:eastAsia="ru-RU"/>
        </w:rPr>
        <w:t xml:space="preserve"> </w:t>
      </w:r>
    </w:p>
    <w:p w:rsidR="00302680" w:rsidRDefault="00302680" w:rsidP="00302680">
      <w:pPr>
        <w:autoSpaceDE w:val="0"/>
        <w:autoSpaceDN w:val="0"/>
        <w:adjustRightInd w:val="0"/>
        <w:rPr>
          <w:b/>
          <w:bCs/>
          <w:lang w:eastAsia="ru-RU"/>
        </w:rPr>
      </w:pPr>
    </w:p>
    <w:p w:rsidR="00302680" w:rsidRPr="008E0389" w:rsidRDefault="00302680" w:rsidP="00302680">
      <w:pPr>
        <w:autoSpaceDE w:val="0"/>
        <w:autoSpaceDN w:val="0"/>
        <w:adjustRightInd w:val="0"/>
        <w:rPr>
          <w:b/>
          <w:bCs/>
          <w:lang w:eastAsia="ru-RU"/>
        </w:rPr>
      </w:pPr>
      <w:r w:rsidRPr="008E0389">
        <w:rPr>
          <w:b/>
          <w:bCs/>
          <w:lang w:eastAsia="ru-RU"/>
        </w:rPr>
        <w:t>Experimental Work:</w:t>
      </w:r>
    </w:p>
    <w:p w:rsidR="00302680" w:rsidRPr="007D53F5" w:rsidRDefault="00302680" w:rsidP="00302680">
      <w:pPr>
        <w:jc w:val="both"/>
        <w:rPr>
          <w:sz w:val="22"/>
        </w:rPr>
      </w:pPr>
      <w:r>
        <w:rPr>
          <w:sz w:val="22"/>
        </w:rPr>
        <w:t xml:space="preserve">Implement </w:t>
      </w:r>
      <w:r w:rsidRPr="007D53F5">
        <w:rPr>
          <w:sz w:val="22"/>
        </w:rPr>
        <w:t>the fol</w:t>
      </w:r>
      <w:r>
        <w:rPr>
          <w:sz w:val="22"/>
        </w:rPr>
        <w:t>l</w:t>
      </w:r>
      <w:r w:rsidR="00AE4A19">
        <w:rPr>
          <w:sz w:val="22"/>
        </w:rPr>
        <w:t>owing circuit shown in figure 7</w:t>
      </w:r>
      <w:r>
        <w:rPr>
          <w:sz w:val="22"/>
        </w:rPr>
        <w:t xml:space="preserve">.11 on a breadboard and </w:t>
      </w:r>
      <w:r w:rsidRPr="007D53F5">
        <w:rPr>
          <w:sz w:val="22"/>
        </w:rPr>
        <w:t>fill in the blanks on the table</w:t>
      </w:r>
      <w:r w:rsidR="00AE4A19">
        <w:rPr>
          <w:sz w:val="22"/>
        </w:rPr>
        <w:t xml:space="preserve"> 7</w:t>
      </w:r>
      <w:r>
        <w:rPr>
          <w:sz w:val="22"/>
        </w:rPr>
        <w:t>.11</w:t>
      </w:r>
      <w:r w:rsidRPr="007D53F5">
        <w:rPr>
          <w:sz w:val="22"/>
        </w:rPr>
        <w:t>.</w:t>
      </w:r>
      <w:r>
        <w:rPr>
          <w:sz w:val="22"/>
        </w:rPr>
        <w:t xml:space="preserve"> Don’t forget to connect pin 8 of 74194 chip to GND and pin 16 to VCC.</w:t>
      </w:r>
    </w:p>
    <w:p w:rsidR="00302680" w:rsidRDefault="00302680" w:rsidP="00302680">
      <w:pPr>
        <w:jc w:val="center"/>
      </w:pPr>
      <w:r>
        <w:rPr>
          <w:noProof/>
          <w:lang w:eastAsia="en-US"/>
        </w:rPr>
        <w:drawing>
          <wp:inline distT="0" distB="0" distL="0" distR="0">
            <wp:extent cx="4702810" cy="2814320"/>
            <wp:effectExtent l="19050" t="0" r="254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2"/>
                    <a:srcRect/>
                    <a:stretch>
                      <a:fillRect/>
                    </a:stretch>
                  </pic:blipFill>
                  <pic:spPr bwMode="auto">
                    <a:xfrm>
                      <a:off x="0" y="0"/>
                      <a:ext cx="4702810" cy="2814320"/>
                    </a:xfrm>
                    <a:prstGeom prst="rect">
                      <a:avLst/>
                    </a:prstGeom>
                    <a:noFill/>
                    <a:ln w="9525">
                      <a:noFill/>
                      <a:miter lim="800000"/>
                      <a:headEnd/>
                      <a:tailEnd/>
                    </a:ln>
                  </pic:spPr>
                </pic:pic>
              </a:graphicData>
            </a:graphic>
          </wp:inline>
        </w:drawing>
      </w:r>
    </w:p>
    <w:p w:rsidR="00302680" w:rsidRDefault="00AE4A19" w:rsidP="00302680">
      <w:pPr>
        <w:jc w:val="center"/>
      </w:pPr>
      <w:r>
        <w:t>Figure 7</w:t>
      </w:r>
      <w:r w:rsidR="00302680">
        <w:t>.11</w:t>
      </w:r>
    </w:p>
    <w:p w:rsidR="00302680" w:rsidRDefault="00302680" w:rsidP="00302680">
      <w:pPr>
        <w:jc w:val="center"/>
      </w:pPr>
    </w:p>
    <w:tbl>
      <w:tblPr>
        <w:tblW w:w="7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643"/>
        <w:gridCol w:w="630"/>
        <w:gridCol w:w="590"/>
        <w:gridCol w:w="590"/>
        <w:gridCol w:w="857"/>
        <w:gridCol w:w="950"/>
        <w:gridCol w:w="950"/>
        <w:gridCol w:w="950"/>
        <w:gridCol w:w="950"/>
      </w:tblGrid>
      <w:tr w:rsidR="00302680" w:rsidRPr="0057648D" w:rsidTr="00AE4A19">
        <w:trPr>
          <w:jc w:val="center"/>
        </w:trPr>
        <w:tc>
          <w:tcPr>
            <w:tcW w:w="534" w:type="dxa"/>
          </w:tcPr>
          <w:p w:rsidR="00302680" w:rsidRPr="0057648D" w:rsidRDefault="00302680" w:rsidP="00AE4A19">
            <w:pPr>
              <w:rPr>
                <w:b/>
              </w:rPr>
            </w:pPr>
          </w:p>
        </w:tc>
        <w:tc>
          <w:tcPr>
            <w:tcW w:w="643" w:type="dxa"/>
          </w:tcPr>
          <w:p w:rsidR="00302680" w:rsidRPr="0057648D" w:rsidRDefault="00302680" w:rsidP="00AE4A19">
            <w:pPr>
              <w:rPr>
                <w:b/>
              </w:rPr>
            </w:pPr>
            <w:r>
              <w:rPr>
                <w:b/>
              </w:rPr>
              <w:t>SR</w:t>
            </w:r>
          </w:p>
        </w:tc>
        <w:tc>
          <w:tcPr>
            <w:tcW w:w="630" w:type="dxa"/>
          </w:tcPr>
          <w:p w:rsidR="00302680" w:rsidRPr="0057648D" w:rsidRDefault="00302680" w:rsidP="00AE4A19">
            <w:pPr>
              <w:rPr>
                <w:b/>
              </w:rPr>
            </w:pPr>
            <w:r>
              <w:rPr>
                <w:b/>
              </w:rPr>
              <w:t>SL</w:t>
            </w:r>
          </w:p>
        </w:tc>
        <w:tc>
          <w:tcPr>
            <w:tcW w:w="590" w:type="dxa"/>
          </w:tcPr>
          <w:p w:rsidR="00302680" w:rsidRPr="0057648D" w:rsidRDefault="00302680" w:rsidP="00AE4A19">
            <w:pPr>
              <w:rPr>
                <w:b/>
              </w:rPr>
            </w:pPr>
            <w:r>
              <w:rPr>
                <w:b/>
              </w:rPr>
              <w:t>S0</w:t>
            </w:r>
          </w:p>
        </w:tc>
        <w:tc>
          <w:tcPr>
            <w:tcW w:w="590" w:type="dxa"/>
          </w:tcPr>
          <w:p w:rsidR="00302680" w:rsidRPr="0057648D" w:rsidRDefault="00302680" w:rsidP="00AE4A19">
            <w:pPr>
              <w:rPr>
                <w:b/>
              </w:rPr>
            </w:pPr>
            <w:r>
              <w:rPr>
                <w:b/>
              </w:rPr>
              <w:t>S1</w:t>
            </w:r>
          </w:p>
        </w:tc>
        <w:tc>
          <w:tcPr>
            <w:tcW w:w="857" w:type="dxa"/>
          </w:tcPr>
          <w:p w:rsidR="00302680" w:rsidRPr="0057648D" w:rsidRDefault="00302680" w:rsidP="00AE4A19">
            <w:pPr>
              <w:rPr>
                <w:b/>
              </w:rPr>
            </w:pPr>
            <w:r>
              <w:rPr>
                <w:b/>
              </w:rPr>
              <w:t>CLK</w:t>
            </w:r>
          </w:p>
        </w:tc>
        <w:tc>
          <w:tcPr>
            <w:tcW w:w="950" w:type="dxa"/>
          </w:tcPr>
          <w:p w:rsidR="00302680" w:rsidRPr="0057648D" w:rsidRDefault="00302680" w:rsidP="00AE4A19">
            <w:pPr>
              <w:rPr>
                <w:b/>
              </w:rPr>
            </w:pPr>
            <w:r>
              <w:rPr>
                <w:b/>
              </w:rPr>
              <w:t>LED1</w:t>
            </w:r>
          </w:p>
        </w:tc>
        <w:tc>
          <w:tcPr>
            <w:tcW w:w="950" w:type="dxa"/>
          </w:tcPr>
          <w:p w:rsidR="00302680" w:rsidRPr="0057648D" w:rsidRDefault="00302680" w:rsidP="00AE4A19">
            <w:pPr>
              <w:rPr>
                <w:b/>
              </w:rPr>
            </w:pPr>
            <w:r>
              <w:rPr>
                <w:b/>
              </w:rPr>
              <w:t>LED2</w:t>
            </w:r>
          </w:p>
        </w:tc>
        <w:tc>
          <w:tcPr>
            <w:tcW w:w="950" w:type="dxa"/>
          </w:tcPr>
          <w:p w:rsidR="00302680" w:rsidRPr="0057648D" w:rsidRDefault="00302680" w:rsidP="00AE4A19">
            <w:pPr>
              <w:rPr>
                <w:b/>
              </w:rPr>
            </w:pPr>
            <w:r>
              <w:rPr>
                <w:b/>
              </w:rPr>
              <w:t>LED3</w:t>
            </w:r>
          </w:p>
        </w:tc>
        <w:tc>
          <w:tcPr>
            <w:tcW w:w="950" w:type="dxa"/>
          </w:tcPr>
          <w:p w:rsidR="00302680" w:rsidRPr="0057648D" w:rsidRDefault="00302680" w:rsidP="00AE4A19">
            <w:pPr>
              <w:rPr>
                <w:b/>
              </w:rPr>
            </w:pPr>
            <w:r>
              <w:rPr>
                <w:b/>
              </w:rPr>
              <w:t>LED4</w:t>
            </w:r>
          </w:p>
        </w:tc>
      </w:tr>
      <w:tr w:rsidR="00302680" w:rsidRPr="006F05E2" w:rsidTr="00AE4A19">
        <w:trPr>
          <w:jc w:val="center"/>
        </w:trPr>
        <w:tc>
          <w:tcPr>
            <w:tcW w:w="534" w:type="dxa"/>
          </w:tcPr>
          <w:p w:rsidR="00302680" w:rsidRPr="0057648D" w:rsidRDefault="00302680" w:rsidP="00AE4A19">
            <w:pPr>
              <w:rPr>
                <w:b/>
              </w:rPr>
            </w:pPr>
            <w:r w:rsidRPr="0057648D">
              <w:rPr>
                <w:b/>
              </w:rPr>
              <w:t>1</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1</w:t>
            </w:r>
          </w:p>
        </w:tc>
        <w:tc>
          <w:tcPr>
            <w:tcW w:w="857" w:type="dxa"/>
          </w:tcPr>
          <w:p w:rsidR="00302680" w:rsidRPr="006F05E2" w:rsidRDefault="00302680" w:rsidP="00AE4A19">
            <w:pPr>
              <w:jc w:val="center"/>
              <w:rPr>
                <w:b/>
              </w:rPr>
            </w:pPr>
            <w:r>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sidRPr="0057648D">
              <w:rPr>
                <w:b/>
              </w:rPr>
              <w:t>2</w:t>
            </w:r>
          </w:p>
        </w:tc>
        <w:tc>
          <w:tcPr>
            <w:tcW w:w="643" w:type="dxa"/>
          </w:tcPr>
          <w:p w:rsidR="00302680" w:rsidRPr="006F05E2" w:rsidRDefault="00302680" w:rsidP="00AE4A19">
            <w:pPr>
              <w:jc w:val="center"/>
              <w:rPr>
                <w:b/>
              </w:rPr>
            </w:pPr>
            <w:r>
              <w:rPr>
                <w:b/>
              </w:rPr>
              <w:t>1</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sidRPr="0057648D">
              <w:rPr>
                <w:b/>
              </w:rPr>
              <w:t>3</w:t>
            </w:r>
          </w:p>
        </w:tc>
        <w:tc>
          <w:tcPr>
            <w:tcW w:w="643" w:type="dxa"/>
          </w:tcPr>
          <w:p w:rsidR="00302680" w:rsidRPr="006F05E2" w:rsidRDefault="00302680" w:rsidP="00AE4A19">
            <w:pPr>
              <w:jc w:val="center"/>
              <w:rPr>
                <w:b/>
              </w:rPr>
            </w:pPr>
            <w:r>
              <w:rPr>
                <w:b/>
              </w:rPr>
              <w:t>1</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sidRPr="0057648D">
              <w:rPr>
                <w:b/>
              </w:rPr>
              <w:t>4</w:t>
            </w:r>
          </w:p>
        </w:tc>
        <w:tc>
          <w:tcPr>
            <w:tcW w:w="643" w:type="dxa"/>
          </w:tcPr>
          <w:p w:rsidR="00302680" w:rsidRPr="006F05E2" w:rsidRDefault="00302680" w:rsidP="00AE4A19">
            <w:pPr>
              <w:jc w:val="center"/>
              <w:rPr>
                <w:b/>
              </w:rPr>
            </w:pPr>
            <w:r>
              <w:rPr>
                <w:b/>
              </w:rPr>
              <w:t>1</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sidRPr="0057648D">
              <w:rPr>
                <w:b/>
              </w:rPr>
              <w:t>5</w:t>
            </w:r>
          </w:p>
        </w:tc>
        <w:tc>
          <w:tcPr>
            <w:tcW w:w="643" w:type="dxa"/>
          </w:tcPr>
          <w:p w:rsidR="00302680" w:rsidRPr="006F05E2" w:rsidRDefault="00302680" w:rsidP="00AE4A19">
            <w:pPr>
              <w:jc w:val="center"/>
              <w:rPr>
                <w:b/>
              </w:rPr>
            </w:pPr>
            <w:r>
              <w:rPr>
                <w:b/>
              </w:rPr>
              <w:t>1</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sidRPr="0057648D">
              <w:rPr>
                <w:b/>
              </w:rPr>
              <w:t>6</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1</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sidRPr="0057648D">
              <w:rPr>
                <w:b/>
              </w:rPr>
              <w:lastRenderedPageBreak/>
              <w:t>7</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sidRPr="0057648D">
              <w:rPr>
                <w:b/>
              </w:rPr>
              <w:t>8</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sidRPr="0057648D">
              <w:rPr>
                <w:b/>
              </w:rPr>
              <w:t>9</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10</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11</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12</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857" w:type="dxa"/>
          </w:tcPr>
          <w:p w:rsidR="00302680" w:rsidRPr="006F05E2" w:rsidRDefault="00302680" w:rsidP="00AE4A19">
            <w:pPr>
              <w:jc w:val="center"/>
              <w:rPr>
                <w:b/>
              </w:rPr>
            </w:pPr>
            <w:r>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13</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14</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15</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0</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16</w:t>
            </w:r>
          </w:p>
        </w:tc>
        <w:tc>
          <w:tcPr>
            <w:tcW w:w="643" w:type="dxa"/>
          </w:tcPr>
          <w:p w:rsidR="00302680" w:rsidRPr="006F05E2" w:rsidRDefault="00302680" w:rsidP="00AE4A19">
            <w:pPr>
              <w:jc w:val="center"/>
              <w:rPr>
                <w:b/>
              </w:rPr>
            </w:pPr>
            <w:r>
              <w:rPr>
                <w:b/>
              </w:rPr>
              <w:t>1</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0</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17</w:t>
            </w:r>
          </w:p>
        </w:tc>
        <w:tc>
          <w:tcPr>
            <w:tcW w:w="643" w:type="dxa"/>
          </w:tcPr>
          <w:p w:rsidR="00302680" w:rsidRPr="006F05E2" w:rsidRDefault="00302680" w:rsidP="00AE4A19">
            <w:pPr>
              <w:jc w:val="center"/>
              <w:rPr>
                <w:b/>
              </w:rPr>
            </w:pPr>
            <w:r>
              <w:rPr>
                <w:b/>
              </w:rPr>
              <w:t>1</w:t>
            </w:r>
          </w:p>
        </w:tc>
        <w:tc>
          <w:tcPr>
            <w:tcW w:w="63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1</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18</w:t>
            </w:r>
          </w:p>
        </w:tc>
        <w:tc>
          <w:tcPr>
            <w:tcW w:w="643" w:type="dxa"/>
          </w:tcPr>
          <w:p w:rsidR="00302680" w:rsidRPr="006F05E2" w:rsidRDefault="00302680" w:rsidP="00AE4A19">
            <w:pPr>
              <w:jc w:val="center"/>
              <w:rPr>
                <w:b/>
              </w:rPr>
            </w:pPr>
            <w:r>
              <w:rPr>
                <w:b/>
              </w:rPr>
              <w:t>1</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19</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r w:rsidR="00302680" w:rsidRPr="006F05E2" w:rsidTr="00AE4A19">
        <w:trPr>
          <w:jc w:val="center"/>
        </w:trPr>
        <w:tc>
          <w:tcPr>
            <w:tcW w:w="534" w:type="dxa"/>
          </w:tcPr>
          <w:p w:rsidR="00302680" w:rsidRPr="0057648D" w:rsidRDefault="00302680" w:rsidP="00AE4A19">
            <w:pPr>
              <w:rPr>
                <w:b/>
              </w:rPr>
            </w:pPr>
            <w:r>
              <w:rPr>
                <w:b/>
              </w:rPr>
              <w:t>20</w:t>
            </w:r>
          </w:p>
        </w:tc>
        <w:tc>
          <w:tcPr>
            <w:tcW w:w="643" w:type="dxa"/>
          </w:tcPr>
          <w:p w:rsidR="00302680" w:rsidRPr="006F05E2" w:rsidRDefault="00302680" w:rsidP="00AE4A19">
            <w:pPr>
              <w:jc w:val="center"/>
              <w:rPr>
                <w:b/>
              </w:rPr>
            </w:pPr>
            <w:r>
              <w:rPr>
                <w:b/>
              </w:rPr>
              <w:t>0</w:t>
            </w:r>
          </w:p>
        </w:tc>
        <w:tc>
          <w:tcPr>
            <w:tcW w:w="630" w:type="dxa"/>
          </w:tcPr>
          <w:p w:rsidR="00302680" w:rsidRPr="006F05E2" w:rsidRDefault="00302680" w:rsidP="00AE4A19">
            <w:pPr>
              <w:jc w:val="center"/>
              <w:rPr>
                <w:b/>
              </w:rPr>
            </w:pPr>
            <w:r>
              <w:rPr>
                <w:b/>
              </w:rPr>
              <w:t>0</w:t>
            </w:r>
          </w:p>
        </w:tc>
        <w:tc>
          <w:tcPr>
            <w:tcW w:w="590" w:type="dxa"/>
          </w:tcPr>
          <w:p w:rsidR="00302680" w:rsidRPr="006F05E2" w:rsidRDefault="00302680" w:rsidP="00AE4A19">
            <w:pPr>
              <w:jc w:val="center"/>
              <w:rPr>
                <w:b/>
              </w:rPr>
            </w:pPr>
            <w:r>
              <w:rPr>
                <w:b/>
              </w:rPr>
              <w:t>1</w:t>
            </w:r>
          </w:p>
        </w:tc>
        <w:tc>
          <w:tcPr>
            <w:tcW w:w="590" w:type="dxa"/>
          </w:tcPr>
          <w:p w:rsidR="00302680" w:rsidRPr="006F05E2" w:rsidRDefault="00302680" w:rsidP="00AE4A19">
            <w:pPr>
              <w:jc w:val="center"/>
              <w:rPr>
                <w:b/>
              </w:rPr>
            </w:pPr>
            <w:r>
              <w:rPr>
                <w:b/>
              </w:rPr>
              <w:t>0</w:t>
            </w:r>
          </w:p>
        </w:tc>
        <w:tc>
          <w:tcPr>
            <w:tcW w:w="857" w:type="dxa"/>
          </w:tcPr>
          <w:p w:rsidR="00302680" w:rsidRDefault="00302680" w:rsidP="00AE4A19">
            <w:pPr>
              <w:jc w:val="center"/>
            </w:pPr>
            <w:r w:rsidRPr="00A214FF">
              <w:rPr>
                <w:b/>
              </w:rPr>
              <w:t>↑</w:t>
            </w: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c>
          <w:tcPr>
            <w:tcW w:w="950" w:type="dxa"/>
          </w:tcPr>
          <w:p w:rsidR="00302680" w:rsidRPr="006F05E2" w:rsidRDefault="00302680" w:rsidP="00AE4A19">
            <w:pPr>
              <w:jc w:val="center"/>
              <w:rPr>
                <w:b/>
              </w:rPr>
            </w:pPr>
          </w:p>
        </w:tc>
      </w:tr>
    </w:tbl>
    <w:p w:rsidR="00302680" w:rsidRDefault="00AE4A19" w:rsidP="00302680">
      <w:pPr>
        <w:autoSpaceDE w:val="0"/>
        <w:autoSpaceDN w:val="0"/>
        <w:adjustRightInd w:val="0"/>
        <w:jc w:val="center"/>
      </w:pPr>
      <w:r>
        <w:t>Table 7</w:t>
      </w:r>
      <w:r w:rsidR="00302680">
        <w:t>.11</w:t>
      </w:r>
    </w:p>
    <w:p w:rsidR="00302680" w:rsidRDefault="00302680" w:rsidP="00302680">
      <w:pPr>
        <w:pStyle w:val="Heading1"/>
        <w:spacing w:before="0" w:after="0"/>
        <w:jc w:val="center"/>
      </w:pPr>
    </w:p>
    <w:p w:rsidR="00302680" w:rsidRDefault="00AE4A19" w:rsidP="00302680">
      <w:pPr>
        <w:jc w:val="both"/>
      </w:pPr>
      <w:r>
        <w:rPr>
          <w:b/>
          <w:bCs/>
        </w:rPr>
        <w:t>EXPERIMENT 7</w:t>
      </w:r>
      <w:r w:rsidR="00302680">
        <w:rPr>
          <w:b/>
          <w:bCs/>
        </w:rPr>
        <w:t>.1</w:t>
      </w:r>
      <w:r>
        <w:rPr>
          <w:b/>
          <w:bCs/>
        </w:rPr>
        <w:t>2</w:t>
      </w:r>
      <w:r w:rsidR="00302680">
        <w:rPr>
          <w:b/>
          <w:bCs/>
        </w:rPr>
        <w:t>: SEVEN-SEGMENT-DISPLAY (COMMON CATHODE)</w:t>
      </w:r>
      <w:r w:rsidR="00302680">
        <w:t xml:space="preserve"> </w:t>
      </w:r>
    </w:p>
    <w:p w:rsidR="00302680" w:rsidRDefault="00302680" w:rsidP="00302680">
      <w:pPr>
        <w:jc w:val="both"/>
      </w:pPr>
      <w:r>
        <w:t>Realize the following circuit show</w:t>
      </w:r>
      <w:r w:rsidR="00AE4A19">
        <w:t>n in figure 7.12</w:t>
      </w:r>
      <w:r>
        <w:t xml:space="preserve"> on a breadboard. Connecting pins 3 and 8 to GND and </w:t>
      </w:r>
      <w:proofErr w:type="spellStart"/>
      <w:r>
        <w:t>Va</w:t>
      </w:r>
      <w:proofErr w:type="spellEnd"/>
      <w:r>
        <w:t xml:space="preserve">, </w:t>
      </w:r>
      <w:proofErr w:type="spellStart"/>
      <w:r>
        <w:t>Vb</w:t>
      </w:r>
      <w:proofErr w:type="spellEnd"/>
      <w:r>
        <w:t xml:space="preserve">, </w:t>
      </w:r>
      <w:proofErr w:type="spellStart"/>
      <w:r>
        <w:t>Vc</w:t>
      </w:r>
      <w:proofErr w:type="spellEnd"/>
      <w:r>
        <w:t xml:space="preserve">, </w:t>
      </w:r>
      <w:proofErr w:type="spellStart"/>
      <w:r>
        <w:t>Vd</w:t>
      </w:r>
      <w:proofErr w:type="spellEnd"/>
      <w:r>
        <w:t xml:space="preserve">, </w:t>
      </w:r>
      <w:proofErr w:type="spellStart"/>
      <w:r>
        <w:t>Ve</w:t>
      </w:r>
      <w:proofErr w:type="spellEnd"/>
      <w:r>
        <w:t xml:space="preserve">, </w:t>
      </w:r>
      <w:proofErr w:type="spellStart"/>
      <w:r>
        <w:t>Vf</w:t>
      </w:r>
      <w:proofErr w:type="spellEnd"/>
      <w:r>
        <w:t xml:space="preserve"> and Vg inputs to either </w:t>
      </w:r>
      <w:r w:rsidR="00AE4A19">
        <w:t>GND or VCC based on the table 7</w:t>
      </w:r>
      <w:r>
        <w:t>.1</w:t>
      </w:r>
      <w:r w:rsidR="00AE4A19">
        <w:t>2</w:t>
      </w:r>
      <w:r>
        <w:t xml:space="preserve">, fill in the blanks. </w:t>
      </w:r>
    </w:p>
    <w:p w:rsidR="00302680" w:rsidRDefault="00302680" w:rsidP="00302680">
      <w:pPr>
        <w:jc w:val="center"/>
      </w:pPr>
      <w:r>
        <w:rPr>
          <w:noProof/>
          <w:lang w:eastAsia="en-US"/>
        </w:rPr>
        <w:drawing>
          <wp:inline distT="0" distB="0" distL="0" distR="0">
            <wp:extent cx="3467735" cy="1187450"/>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3"/>
                    <a:srcRect/>
                    <a:stretch>
                      <a:fillRect/>
                    </a:stretch>
                  </pic:blipFill>
                  <pic:spPr bwMode="auto">
                    <a:xfrm>
                      <a:off x="0" y="0"/>
                      <a:ext cx="3467735" cy="1187450"/>
                    </a:xfrm>
                    <a:prstGeom prst="rect">
                      <a:avLst/>
                    </a:prstGeom>
                    <a:noFill/>
                    <a:ln w="9525">
                      <a:noFill/>
                      <a:miter lim="800000"/>
                      <a:headEnd/>
                      <a:tailEnd/>
                    </a:ln>
                  </pic:spPr>
                </pic:pic>
              </a:graphicData>
            </a:graphic>
          </wp:inline>
        </w:drawing>
      </w:r>
    </w:p>
    <w:p w:rsidR="00302680" w:rsidRDefault="00AE4A19" w:rsidP="00302680">
      <w:pPr>
        <w:jc w:val="center"/>
      </w:pPr>
      <w:r>
        <w:t>Figure 7</w:t>
      </w:r>
      <w:r w:rsidR="00302680">
        <w:t>.1</w:t>
      </w:r>
      <w:r>
        <w:t>2</w:t>
      </w:r>
    </w:p>
    <w:p w:rsidR="00302680" w:rsidRDefault="00302680" w:rsidP="00302680">
      <w:pPr>
        <w:jc w:val="center"/>
      </w:pPr>
    </w:p>
    <w:tbl>
      <w:tblPr>
        <w:tblW w:w="0" w:type="auto"/>
        <w:jc w:val="center"/>
        <w:tblLayout w:type="fixed"/>
        <w:tblLook w:val="0000" w:firstRow="0" w:lastRow="0" w:firstColumn="0" w:lastColumn="0" w:noHBand="0" w:noVBand="0"/>
      </w:tblPr>
      <w:tblGrid>
        <w:gridCol w:w="576"/>
        <w:gridCol w:w="630"/>
        <w:gridCol w:w="643"/>
        <w:gridCol w:w="630"/>
        <w:gridCol w:w="643"/>
        <w:gridCol w:w="630"/>
        <w:gridCol w:w="630"/>
        <w:gridCol w:w="630"/>
        <w:gridCol w:w="1110"/>
      </w:tblGrid>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rPr>
            </w:pPr>
            <w:proofErr w:type="spellStart"/>
            <w:r w:rsidRPr="00D74BC6">
              <w:rPr>
                <w:b/>
                <w:bCs/>
              </w:rPr>
              <w:t>Va</w:t>
            </w:r>
            <w:proofErr w:type="spellEnd"/>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rPr>
            </w:pPr>
            <w:proofErr w:type="spellStart"/>
            <w:r w:rsidRPr="00D74BC6">
              <w:rPr>
                <w:b/>
                <w:bCs/>
              </w:rPr>
              <w:t>Vb</w:t>
            </w:r>
            <w:proofErr w:type="spellEnd"/>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rPr>
            </w:pPr>
            <w:proofErr w:type="spellStart"/>
            <w:r w:rsidRPr="00D74BC6">
              <w:rPr>
                <w:b/>
                <w:bCs/>
              </w:rPr>
              <w:t>Vc</w:t>
            </w:r>
            <w:proofErr w:type="spellEnd"/>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rPr>
            </w:pPr>
            <w:proofErr w:type="spellStart"/>
            <w:r w:rsidRPr="00D74BC6">
              <w:rPr>
                <w:b/>
                <w:bCs/>
              </w:rPr>
              <w:t>Vd</w:t>
            </w:r>
            <w:proofErr w:type="spellEnd"/>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rPr>
            </w:pPr>
            <w:proofErr w:type="spellStart"/>
            <w:r w:rsidRPr="00D74BC6">
              <w:rPr>
                <w:b/>
                <w:bCs/>
              </w:rPr>
              <w:t>Ve</w:t>
            </w:r>
            <w:proofErr w:type="spellEnd"/>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rPr>
            </w:pPr>
            <w:proofErr w:type="spellStart"/>
            <w:r w:rsidRPr="00D74BC6">
              <w:rPr>
                <w:b/>
                <w:bCs/>
              </w:rPr>
              <w:t>Vf</w:t>
            </w:r>
            <w:proofErr w:type="spellEnd"/>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rPr>
            </w:pPr>
            <w:r w:rsidRPr="00D74BC6">
              <w:rPr>
                <w:b/>
                <w:bCs/>
              </w:rPr>
              <w:t>Vg</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b/>
                <w:bCs/>
              </w:rPr>
            </w:pPr>
            <w:r w:rsidRPr="00D74BC6">
              <w:rPr>
                <w:b/>
                <w:bCs/>
              </w:rPr>
              <w:t>Display</w:t>
            </w: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1</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2</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3</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4</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5</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6</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7</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8</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9</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10</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11</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12</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13</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14</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15</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576"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16</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0V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r w:rsidRPr="00D74BC6">
              <w:rPr>
                <w:sz w:val="20"/>
                <w:szCs w:val="20"/>
              </w:rPr>
              <w:t>5V</w:t>
            </w:r>
          </w:p>
        </w:tc>
        <w:tc>
          <w:tcPr>
            <w:tcW w:w="1110" w:type="dxa"/>
            <w:tcBorders>
              <w:top w:val="single" w:sz="4" w:space="0" w:color="000000"/>
              <w:left w:val="single" w:sz="4" w:space="0" w:color="000000"/>
              <w:bottom w:val="single" w:sz="4" w:space="0" w:color="000000"/>
              <w:right w:val="single" w:sz="4" w:space="0" w:color="000000"/>
            </w:tcBorders>
          </w:tcPr>
          <w:p w:rsidR="00302680" w:rsidRPr="00D74BC6" w:rsidRDefault="00302680" w:rsidP="00AE4A19">
            <w:pPr>
              <w:snapToGrid w:val="0"/>
              <w:jc w:val="center"/>
              <w:rPr>
                <w:sz w:val="20"/>
                <w:szCs w:val="20"/>
              </w:rPr>
            </w:pPr>
          </w:p>
        </w:tc>
      </w:tr>
    </w:tbl>
    <w:p w:rsidR="00302680" w:rsidRDefault="00AE4A19" w:rsidP="00302680">
      <w:pPr>
        <w:jc w:val="center"/>
      </w:pPr>
      <w:r>
        <w:t>Table 7</w:t>
      </w:r>
      <w:r w:rsidR="00302680" w:rsidRPr="008335FE">
        <w:t>.1</w:t>
      </w:r>
      <w:r>
        <w:t>2</w:t>
      </w:r>
    </w:p>
    <w:p w:rsidR="00302680" w:rsidRDefault="00302680" w:rsidP="00302680"/>
    <w:p w:rsidR="00302680" w:rsidRDefault="00AE4A19" w:rsidP="00302680">
      <w:pPr>
        <w:jc w:val="both"/>
      </w:pPr>
      <w:r>
        <w:rPr>
          <w:b/>
          <w:bCs/>
        </w:rPr>
        <w:t>EXPERIMENT 7.13</w:t>
      </w:r>
      <w:r w:rsidR="00302680">
        <w:rPr>
          <w:b/>
          <w:bCs/>
        </w:rPr>
        <w:t>: SEVEN-SEGMENT-DISPLAY (COMMON ANODE)</w:t>
      </w:r>
      <w:r w:rsidR="00302680">
        <w:t xml:space="preserve"> </w:t>
      </w:r>
    </w:p>
    <w:p w:rsidR="00302680" w:rsidRDefault="00302680" w:rsidP="00302680">
      <w:pPr>
        <w:jc w:val="both"/>
      </w:pPr>
      <w:r>
        <w:t xml:space="preserve">Take a common anode seven-segment-display and place it to the breadboard. Connect pins 3 and 8 to VCC and all other pins to GND. What is seen on the screen? By switching </w:t>
      </w:r>
      <w:proofErr w:type="spellStart"/>
      <w:r>
        <w:t>Va</w:t>
      </w:r>
      <w:proofErr w:type="spellEnd"/>
      <w:r>
        <w:t xml:space="preserve">, </w:t>
      </w:r>
      <w:proofErr w:type="spellStart"/>
      <w:r>
        <w:t>Vb</w:t>
      </w:r>
      <w:proofErr w:type="spellEnd"/>
      <w:r>
        <w:t xml:space="preserve">, </w:t>
      </w:r>
      <w:proofErr w:type="spellStart"/>
      <w:r>
        <w:t>Vc</w:t>
      </w:r>
      <w:proofErr w:type="spellEnd"/>
      <w:r>
        <w:t xml:space="preserve">, </w:t>
      </w:r>
      <w:proofErr w:type="spellStart"/>
      <w:r>
        <w:t>Vd</w:t>
      </w:r>
      <w:proofErr w:type="spellEnd"/>
      <w:r>
        <w:t xml:space="preserve">, </w:t>
      </w:r>
      <w:proofErr w:type="spellStart"/>
      <w:r>
        <w:t>Ve</w:t>
      </w:r>
      <w:proofErr w:type="spellEnd"/>
      <w:r>
        <w:t xml:space="preserve">, </w:t>
      </w:r>
      <w:proofErr w:type="spellStart"/>
      <w:r>
        <w:t>Vf</w:t>
      </w:r>
      <w:proofErr w:type="spellEnd"/>
      <w:r>
        <w:t xml:space="preserve"> and Vg inputs to either GND or VCC obtain a number on the d</w:t>
      </w:r>
      <w:r w:rsidR="00AE4A19">
        <w:t>isplay according to the table 7.13</w:t>
      </w:r>
      <w:r>
        <w:t xml:space="preserve">. Fill in the blanks. </w:t>
      </w:r>
    </w:p>
    <w:p w:rsidR="00302680" w:rsidRDefault="00302680" w:rsidP="00302680">
      <w:pPr>
        <w:jc w:val="center"/>
      </w:pPr>
      <w:r>
        <w:rPr>
          <w:noProof/>
          <w:lang w:eastAsia="en-US"/>
        </w:rPr>
        <w:lastRenderedPageBreak/>
        <w:drawing>
          <wp:inline distT="0" distB="0" distL="0" distR="0">
            <wp:extent cx="3574415" cy="1247140"/>
            <wp:effectExtent l="19050" t="0" r="698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4"/>
                    <a:srcRect/>
                    <a:stretch>
                      <a:fillRect/>
                    </a:stretch>
                  </pic:blipFill>
                  <pic:spPr bwMode="auto">
                    <a:xfrm>
                      <a:off x="0" y="0"/>
                      <a:ext cx="3574415" cy="1247140"/>
                    </a:xfrm>
                    <a:prstGeom prst="rect">
                      <a:avLst/>
                    </a:prstGeom>
                    <a:noFill/>
                    <a:ln w="9525">
                      <a:noFill/>
                      <a:miter lim="800000"/>
                      <a:headEnd/>
                      <a:tailEnd/>
                    </a:ln>
                  </pic:spPr>
                </pic:pic>
              </a:graphicData>
            </a:graphic>
          </wp:inline>
        </w:drawing>
      </w:r>
    </w:p>
    <w:p w:rsidR="00302680" w:rsidRDefault="00AE4A19" w:rsidP="00302680">
      <w:pPr>
        <w:jc w:val="center"/>
      </w:pPr>
      <w:r>
        <w:t>Figure 7.13</w:t>
      </w:r>
    </w:p>
    <w:p w:rsidR="00302680" w:rsidRDefault="00302680" w:rsidP="00302680">
      <w:pPr>
        <w:jc w:val="center"/>
      </w:pPr>
    </w:p>
    <w:tbl>
      <w:tblPr>
        <w:tblW w:w="0" w:type="auto"/>
        <w:jc w:val="center"/>
        <w:tblLayout w:type="fixed"/>
        <w:tblLook w:val="0000" w:firstRow="0" w:lastRow="0" w:firstColumn="0" w:lastColumn="0" w:noHBand="0" w:noVBand="0"/>
      </w:tblPr>
      <w:tblGrid>
        <w:gridCol w:w="1110"/>
        <w:gridCol w:w="630"/>
        <w:gridCol w:w="643"/>
        <w:gridCol w:w="630"/>
        <w:gridCol w:w="643"/>
        <w:gridCol w:w="630"/>
        <w:gridCol w:w="630"/>
        <w:gridCol w:w="630"/>
      </w:tblGrid>
      <w:tr w:rsidR="00302680" w:rsidTr="00AE4A19">
        <w:trPr>
          <w:jc w:val="center"/>
        </w:trPr>
        <w:tc>
          <w:tcPr>
            <w:tcW w:w="1110"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Display</w:t>
            </w:r>
          </w:p>
        </w:tc>
        <w:tc>
          <w:tcPr>
            <w:tcW w:w="630"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proofErr w:type="spellStart"/>
            <w:r>
              <w:rPr>
                <w:b/>
                <w:bCs/>
              </w:rPr>
              <w:t>Va</w:t>
            </w:r>
            <w:proofErr w:type="spellEnd"/>
          </w:p>
        </w:tc>
        <w:tc>
          <w:tcPr>
            <w:tcW w:w="643"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proofErr w:type="spellStart"/>
            <w:r>
              <w:rPr>
                <w:b/>
                <w:bCs/>
              </w:rPr>
              <w:t>Vb</w:t>
            </w:r>
            <w:proofErr w:type="spellEnd"/>
          </w:p>
        </w:tc>
        <w:tc>
          <w:tcPr>
            <w:tcW w:w="630"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proofErr w:type="spellStart"/>
            <w:r>
              <w:rPr>
                <w:b/>
                <w:bCs/>
              </w:rPr>
              <w:t>Vc</w:t>
            </w:r>
            <w:proofErr w:type="spellEnd"/>
          </w:p>
        </w:tc>
        <w:tc>
          <w:tcPr>
            <w:tcW w:w="643"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proofErr w:type="spellStart"/>
            <w:r>
              <w:rPr>
                <w:b/>
                <w:bCs/>
              </w:rPr>
              <w:t>Vd</w:t>
            </w:r>
            <w:proofErr w:type="spellEnd"/>
          </w:p>
        </w:tc>
        <w:tc>
          <w:tcPr>
            <w:tcW w:w="630"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proofErr w:type="spellStart"/>
            <w:r>
              <w:rPr>
                <w:b/>
                <w:bCs/>
              </w:rPr>
              <w:t>Ve</w:t>
            </w:r>
            <w:proofErr w:type="spellEnd"/>
          </w:p>
        </w:tc>
        <w:tc>
          <w:tcPr>
            <w:tcW w:w="630"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proofErr w:type="spellStart"/>
            <w:r>
              <w:rPr>
                <w:b/>
                <w:bCs/>
              </w:rPr>
              <w:t>Vf</w:t>
            </w:r>
            <w:proofErr w:type="spellEnd"/>
          </w:p>
        </w:tc>
        <w:tc>
          <w:tcPr>
            <w:tcW w:w="630" w:type="dxa"/>
            <w:tcBorders>
              <w:top w:val="single" w:sz="4" w:space="0" w:color="000000"/>
              <w:left w:val="single" w:sz="4" w:space="0" w:color="000000"/>
              <w:bottom w:val="single" w:sz="4" w:space="0" w:color="000000"/>
            </w:tcBorders>
          </w:tcPr>
          <w:p w:rsidR="00302680" w:rsidRDefault="00302680" w:rsidP="00AE4A19">
            <w:pPr>
              <w:snapToGrid w:val="0"/>
              <w:jc w:val="center"/>
              <w:rPr>
                <w:b/>
                <w:bCs/>
              </w:rPr>
            </w:pPr>
            <w:r>
              <w:rPr>
                <w:b/>
                <w:bCs/>
              </w:rPr>
              <w:t>Vg</w:t>
            </w: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0</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1</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2</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3</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4</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5</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6</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7</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8</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r w:rsidR="00302680" w:rsidTr="00AE4A19">
        <w:trPr>
          <w:jc w:val="center"/>
        </w:trPr>
        <w:tc>
          <w:tcPr>
            <w:tcW w:w="111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b/>
                <w:bCs/>
                <w:sz w:val="20"/>
                <w:szCs w:val="20"/>
              </w:rPr>
            </w:pPr>
            <w:r w:rsidRPr="00D74BC6">
              <w:rPr>
                <w:b/>
                <w:bCs/>
                <w:sz w:val="20"/>
                <w:szCs w:val="20"/>
              </w:rPr>
              <w:t>9</w:t>
            </w: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43"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c>
          <w:tcPr>
            <w:tcW w:w="630" w:type="dxa"/>
            <w:tcBorders>
              <w:top w:val="single" w:sz="4" w:space="0" w:color="000000"/>
              <w:left w:val="single" w:sz="4" w:space="0" w:color="000000"/>
              <w:bottom w:val="single" w:sz="4" w:space="0" w:color="000000"/>
            </w:tcBorders>
          </w:tcPr>
          <w:p w:rsidR="00302680" w:rsidRPr="00D74BC6" w:rsidRDefault="00302680" w:rsidP="00AE4A19">
            <w:pPr>
              <w:snapToGrid w:val="0"/>
              <w:jc w:val="center"/>
              <w:rPr>
                <w:sz w:val="20"/>
                <w:szCs w:val="20"/>
              </w:rPr>
            </w:pPr>
          </w:p>
        </w:tc>
      </w:tr>
    </w:tbl>
    <w:p w:rsidR="00302680" w:rsidRDefault="00302680" w:rsidP="00302680">
      <w:pPr>
        <w:jc w:val="center"/>
      </w:pPr>
      <w:r w:rsidRPr="008335FE">
        <w:t xml:space="preserve">Table </w:t>
      </w:r>
      <w:r w:rsidR="00AE4A19">
        <w:t>7.13</w:t>
      </w:r>
    </w:p>
    <w:p w:rsidR="00302680" w:rsidRPr="00B1434B" w:rsidRDefault="00302680" w:rsidP="00302680">
      <w:pPr>
        <w:pStyle w:val="Heading1"/>
        <w:spacing w:before="0" w:after="0"/>
        <w:jc w:val="center"/>
        <w:rPr>
          <w:rFonts w:ascii="Times New Roman" w:hAnsi="Times New Roman" w:cs="Times New Roman"/>
          <w:sz w:val="24"/>
          <w:szCs w:val="24"/>
        </w:rPr>
      </w:pPr>
      <w:r>
        <w:br w:type="page"/>
      </w:r>
      <w:r w:rsidRPr="00B1434B">
        <w:rPr>
          <w:rFonts w:ascii="Times New Roman" w:hAnsi="Times New Roman" w:cs="Times New Roman"/>
          <w:sz w:val="24"/>
          <w:szCs w:val="24"/>
        </w:rPr>
        <w:lastRenderedPageBreak/>
        <w:t>TEST QUESTIONS</w:t>
      </w:r>
    </w:p>
    <w:p w:rsidR="00302680" w:rsidRPr="00B1434B" w:rsidRDefault="00302680" w:rsidP="00302680"/>
    <w:p w:rsidR="00302680" w:rsidRPr="00B1434B" w:rsidRDefault="00302680" w:rsidP="00302680">
      <w:r w:rsidRPr="00B1434B">
        <w:t xml:space="preserve">1. The transfer </w:t>
      </w:r>
      <w:r>
        <w:t xml:space="preserve">of </w:t>
      </w:r>
      <w:r w:rsidRPr="00B1434B">
        <w:t xml:space="preserve">new information into register is called _____ </w:t>
      </w:r>
      <w:proofErr w:type="spellStart"/>
      <w:r w:rsidRPr="00B1434B">
        <w:t>of</w:t>
      </w:r>
      <w:proofErr w:type="spellEnd"/>
      <w:r w:rsidRPr="00B1434B">
        <w:t xml:space="preserve"> register.</w:t>
      </w:r>
    </w:p>
    <w:p w:rsidR="00302680" w:rsidRPr="00B1434B" w:rsidRDefault="00302680" w:rsidP="00302680">
      <w:r w:rsidRPr="00B1434B">
        <w:t xml:space="preserve">A. triggering     B. Loading    C. Set     D. Reset        E. none of above mentioned </w:t>
      </w:r>
    </w:p>
    <w:p w:rsidR="00302680" w:rsidRPr="00B1434B" w:rsidRDefault="00302680" w:rsidP="00302680"/>
    <w:p w:rsidR="00302680" w:rsidRPr="00B1434B" w:rsidRDefault="00302680" w:rsidP="00302680">
      <w:r w:rsidRPr="00B1434B">
        <w:t>2.  Loading of register is done in parallel if</w:t>
      </w:r>
    </w:p>
    <w:p w:rsidR="00302680" w:rsidRPr="00B1434B" w:rsidRDefault="00302680" w:rsidP="00302680">
      <w:pPr>
        <w:pStyle w:val="Heading1"/>
        <w:spacing w:before="0" w:after="0"/>
        <w:rPr>
          <w:rFonts w:ascii="Times New Roman" w:hAnsi="Times New Roman" w:cs="Times New Roman"/>
          <w:b w:val="0"/>
          <w:sz w:val="24"/>
          <w:szCs w:val="24"/>
        </w:rPr>
      </w:pPr>
      <w:r w:rsidRPr="00B1434B">
        <w:rPr>
          <w:rFonts w:ascii="Times New Roman" w:hAnsi="Times New Roman" w:cs="Times New Roman"/>
          <w:b w:val="0"/>
          <w:sz w:val="24"/>
          <w:szCs w:val="24"/>
        </w:rPr>
        <w:t>A. the bits of the register are loaded simultaneously</w:t>
      </w:r>
    </w:p>
    <w:p w:rsidR="00302680" w:rsidRPr="00B1434B" w:rsidRDefault="00302680" w:rsidP="00302680">
      <w:pPr>
        <w:pStyle w:val="Heading1"/>
        <w:spacing w:before="0" w:after="0"/>
        <w:rPr>
          <w:rFonts w:ascii="Times New Roman" w:hAnsi="Times New Roman" w:cs="Times New Roman"/>
          <w:b w:val="0"/>
          <w:sz w:val="24"/>
          <w:szCs w:val="24"/>
        </w:rPr>
      </w:pPr>
      <w:r w:rsidRPr="00B1434B">
        <w:rPr>
          <w:rFonts w:ascii="Times New Roman" w:hAnsi="Times New Roman" w:cs="Times New Roman"/>
          <w:b w:val="0"/>
          <w:sz w:val="24"/>
          <w:szCs w:val="24"/>
        </w:rPr>
        <w:t>B. all the bits of the register are loaded simultaneously</w:t>
      </w:r>
    </w:p>
    <w:p w:rsidR="00302680" w:rsidRPr="00B1434B" w:rsidRDefault="00302680" w:rsidP="00302680">
      <w:pPr>
        <w:pStyle w:val="Heading1"/>
        <w:spacing w:before="0" w:after="0"/>
        <w:rPr>
          <w:rFonts w:ascii="Times New Roman" w:hAnsi="Times New Roman" w:cs="Times New Roman"/>
          <w:b w:val="0"/>
          <w:sz w:val="24"/>
          <w:szCs w:val="24"/>
        </w:rPr>
      </w:pPr>
      <w:r w:rsidRPr="00B1434B">
        <w:rPr>
          <w:rFonts w:ascii="Times New Roman" w:hAnsi="Times New Roman" w:cs="Times New Roman"/>
          <w:b w:val="0"/>
          <w:sz w:val="24"/>
          <w:szCs w:val="24"/>
        </w:rPr>
        <w:t>C. all the bits of the register are loaded simultaneously with a clock pulse</w:t>
      </w:r>
    </w:p>
    <w:p w:rsidR="00302680" w:rsidRPr="00B1434B" w:rsidRDefault="00302680" w:rsidP="00302680">
      <w:pPr>
        <w:pStyle w:val="Heading1"/>
        <w:spacing w:before="0" w:after="0"/>
        <w:rPr>
          <w:rFonts w:ascii="Times New Roman" w:hAnsi="Times New Roman" w:cs="Times New Roman"/>
          <w:b w:val="0"/>
          <w:sz w:val="24"/>
          <w:szCs w:val="24"/>
        </w:rPr>
      </w:pPr>
      <w:r w:rsidRPr="00B1434B">
        <w:rPr>
          <w:rFonts w:ascii="Times New Roman" w:hAnsi="Times New Roman" w:cs="Times New Roman"/>
          <w:b w:val="0"/>
          <w:sz w:val="24"/>
          <w:szCs w:val="24"/>
        </w:rPr>
        <w:t>D. all the bits of the register are loaded simultaneously with a single clock pulse</w:t>
      </w:r>
    </w:p>
    <w:p w:rsidR="00302680" w:rsidRPr="00B1434B" w:rsidRDefault="00302680" w:rsidP="00302680">
      <w:pPr>
        <w:pStyle w:val="Heading1"/>
        <w:spacing w:before="0" w:after="0"/>
        <w:rPr>
          <w:rFonts w:ascii="Times New Roman" w:hAnsi="Times New Roman" w:cs="Times New Roman"/>
          <w:b w:val="0"/>
          <w:sz w:val="24"/>
          <w:szCs w:val="24"/>
        </w:rPr>
      </w:pPr>
      <w:r w:rsidRPr="00B1434B">
        <w:rPr>
          <w:rFonts w:ascii="Times New Roman" w:hAnsi="Times New Roman" w:cs="Times New Roman"/>
          <w:b w:val="0"/>
          <w:sz w:val="24"/>
          <w:szCs w:val="24"/>
        </w:rPr>
        <w:t>E. the bits of the register are loaded simultaneously with a single clock pulse</w:t>
      </w:r>
    </w:p>
    <w:p w:rsidR="00302680" w:rsidRPr="00B1434B" w:rsidRDefault="00302680" w:rsidP="00302680"/>
    <w:p w:rsidR="00302680" w:rsidRPr="00B1434B" w:rsidRDefault="00302680" w:rsidP="00302680">
      <w:pPr>
        <w:pStyle w:val="BodyText"/>
        <w:rPr>
          <w:sz w:val="24"/>
          <w:szCs w:val="24"/>
        </w:rPr>
      </w:pPr>
      <w:r w:rsidRPr="00B1434B">
        <w:rPr>
          <w:sz w:val="24"/>
          <w:szCs w:val="24"/>
        </w:rPr>
        <w:t>3. How many control signals has bidirectional shift register with parallel load got?</w:t>
      </w:r>
    </w:p>
    <w:p w:rsidR="00302680" w:rsidRPr="00B1434B" w:rsidRDefault="00302680" w:rsidP="00302680">
      <w:pPr>
        <w:pStyle w:val="BodyText"/>
        <w:rPr>
          <w:sz w:val="24"/>
          <w:szCs w:val="24"/>
        </w:rPr>
      </w:pPr>
      <w:r w:rsidRPr="00B1434B">
        <w:rPr>
          <w:sz w:val="24"/>
          <w:szCs w:val="24"/>
        </w:rPr>
        <w:t>A. 2          B. 3         C.4         D.5           E.6</w:t>
      </w:r>
    </w:p>
    <w:p w:rsidR="00302680" w:rsidRPr="00B1434B" w:rsidRDefault="00302680" w:rsidP="00302680">
      <w:pPr>
        <w:pStyle w:val="BodyText"/>
        <w:rPr>
          <w:sz w:val="24"/>
          <w:szCs w:val="24"/>
        </w:rPr>
      </w:pPr>
    </w:p>
    <w:p w:rsidR="00302680" w:rsidRPr="00B1434B" w:rsidRDefault="00302680" w:rsidP="00302680">
      <w:pPr>
        <w:pStyle w:val="BodyText"/>
        <w:rPr>
          <w:sz w:val="24"/>
          <w:szCs w:val="24"/>
        </w:rPr>
      </w:pPr>
      <w:r w:rsidRPr="00B1434B">
        <w:rPr>
          <w:sz w:val="24"/>
          <w:szCs w:val="24"/>
        </w:rPr>
        <w:t>4.  The content of a 4-bit shift register is initially 1101. The register is shifted 6 times to the right, with the serial input being 101101. What is the content of the register after the first shift?</w:t>
      </w:r>
    </w:p>
    <w:p w:rsidR="00302680" w:rsidRPr="00B1434B" w:rsidRDefault="00302680" w:rsidP="00302680">
      <w:pPr>
        <w:pStyle w:val="BodyText"/>
        <w:rPr>
          <w:sz w:val="24"/>
          <w:szCs w:val="24"/>
        </w:rPr>
      </w:pPr>
      <w:r w:rsidRPr="00B1434B">
        <w:rPr>
          <w:sz w:val="24"/>
          <w:szCs w:val="24"/>
        </w:rPr>
        <w:t xml:space="preserve">A. 0101     B. 1100     C. 1110      D. 1101     E. 1010 </w:t>
      </w:r>
    </w:p>
    <w:p w:rsidR="00302680" w:rsidRPr="00B1434B" w:rsidRDefault="00302680" w:rsidP="00302680">
      <w:pPr>
        <w:pStyle w:val="BodyText"/>
        <w:rPr>
          <w:sz w:val="24"/>
          <w:szCs w:val="24"/>
        </w:rPr>
      </w:pPr>
    </w:p>
    <w:p w:rsidR="00302680" w:rsidRPr="00B1434B" w:rsidRDefault="00302680" w:rsidP="00302680">
      <w:pPr>
        <w:pStyle w:val="BodyText"/>
        <w:rPr>
          <w:sz w:val="24"/>
          <w:szCs w:val="24"/>
        </w:rPr>
      </w:pPr>
      <w:r w:rsidRPr="00B1434B">
        <w:rPr>
          <w:sz w:val="24"/>
          <w:szCs w:val="24"/>
        </w:rPr>
        <w:t xml:space="preserve">5.  What types of operation bidirectional shift register with parallel load has? </w:t>
      </w:r>
    </w:p>
    <w:p w:rsidR="00302680" w:rsidRPr="00B1434B" w:rsidRDefault="00302680" w:rsidP="00302680">
      <w:pPr>
        <w:pStyle w:val="BodyText"/>
        <w:rPr>
          <w:sz w:val="24"/>
          <w:szCs w:val="24"/>
        </w:rPr>
      </w:pPr>
      <w:r w:rsidRPr="00B1434B">
        <w:rPr>
          <w:sz w:val="24"/>
          <w:szCs w:val="24"/>
        </w:rPr>
        <w:t>A. shift right, parallel load                     B. shift left, parallel load</w:t>
      </w:r>
    </w:p>
    <w:p w:rsidR="00302680" w:rsidRPr="00B1434B" w:rsidRDefault="00302680" w:rsidP="00302680">
      <w:pPr>
        <w:pStyle w:val="BodyText"/>
        <w:rPr>
          <w:sz w:val="24"/>
          <w:szCs w:val="24"/>
        </w:rPr>
      </w:pPr>
      <w:r w:rsidRPr="00B1434B">
        <w:rPr>
          <w:sz w:val="24"/>
          <w:szCs w:val="24"/>
        </w:rPr>
        <w:t>C. shift right, shift left, parallel load      D. Complement, no change</w:t>
      </w:r>
    </w:p>
    <w:p w:rsidR="00302680" w:rsidRPr="00B1434B" w:rsidRDefault="00302680" w:rsidP="00302680">
      <w:pPr>
        <w:pStyle w:val="BodyText"/>
        <w:rPr>
          <w:sz w:val="24"/>
          <w:szCs w:val="24"/>
        </w:rPr>
      </w:pPr>
      <w:r w:rsidRPr="00B1434B">
        <w:rPr>
          <w:sz w:val="24"/>
          <w:szCs w:val="24"/>
        </w:rPr>
        <w:t>E. shift right, shift left, parallel load, no change</w:t>
      </w:r>
    </w:p>
    <w:p w:rsidR="00302680" w:rsidRPr="00B1434B" w:rsidRDefault="00302680" w:rsidP="00302680">
      <w:pPr>
        <w:pStyle w:val="BodyText"/>
        <w:rPr>
          <w:sz w:val="24"/>
          <w:szCs w:val="24"/>
        </w:rPr>
      </w:pPr>
    </w:p>
    <w:p w:rsidR="00302680" w:rsidRPr="00B1434B" w:rsidRDefault="00302680" w:rsidP="00302680">
      <w:pPr>
        <w:pStyle w:val="BodyText"/>
        <w:rPr>
          <w:sz w:val="24"/>
          <w:szCs w:val="24"/>
        </w:rPr>
      </w:pPr>
      <w:r w:rsidRPr="00B1434B">
        <w:rPr>
          <w:sz w:val="24"/>
          <w:szCs w:val="24"/>
        </w:rPr>
        <w:t>6.  Feedback shift register is such type of register, when</w:t>
      </w:r>
    </w:p>
    <w:p w:rsidR="00302680" w:rsidRPr="00B1434B" w:rsidRDefault="00302680" w:rsidP="00302680">
      <w:pPr>
        <w:pStyle w:val="BodyText"/>
        <w:rPr>
          <w:sz w:val="24"/>
          <w:szCs w:val="24"/>
        </w:rPr>
      </w:pPr>
      <w:r w:rsidRPr="00B1434B">
        <w:rPr>
          <w:sz w:val="24"/>
          <w:szCs w:val="24"/>
        </w:rPr>
        <w:t>A. each flip-flop transfers its content to the next flip-flop</w:t>
      </w:r>
    </w:p>
    <w:p w:rsidR="00302680" w:rsidRPr="00B1434B" w:rsidRDefault="00302680" w:rsidP="00302680">
      <w:pPr>
        <w:pStyle w:val="BodyText"/>
        <w:rPr>
          <w:sz w:val="24"/>
          <w:szCs w:val="24"/>
        </w:rPr>
      </w:pPr>
      <w:r w:rsidRPr="00B1434B">
        <w:rPr>
          <w:sz w:val="24"/>
          <w:szCs w:val="24"/>
        </w:rPr>
        <w:t>B. each flip-flop transfers its content to the next flip-flop, when a clock pulse occurs</w:t>
      </w:r>
    </w:p>
    <w:p w:rsidR="00302680" w:rsidRPr="00B1434B" w:rsidRDefault="00302680" w:rsidP="00302680">
      <w:pPr>
        <w:pStyle w:val="BodyText"/>
        <w:rPr>
          <w:sz w:val="24"/>
          <w:szCs w:val="24"/>
        </w:rPr>
      </w:pPr>
      <w:r w:rsidRPr="00B1434B">
        <w:rPr>
          <w:sz w:val="24"/>
          <w:szCs w:val="24"/>
        </w:rPr>
        <w:t xml:space="preserve">C. each flip-flop transfers its content to the next flip-flop, when a clock pulse occurs, but the next state of the first flip-flop(for MSD) is some function of the present state of other flip-flops  </w:t>
      </w:r>
    </w:p>
    <w:p w:rsidR="00302680" w:rsidRPr="00B1434B" w:rsidRDefault="00302680" w:rsidP="00302680">
      <w:pPr>
        <w:pStyle w:val="BodyText"/>
        <w:rPr>
          <w:sz w:val="24"/>
          <w:szCs w:val="24"/>
        </w:rPr>
      </w:pPr>
      <w:r w:rsidRPr="00B1434B">
        <w:rPr>
          <w:sz w:val="24"/>
          <w:szCs w:val="24"/>
        </w:rPr>
        <w:t xml:space="preserve">D. each flip-flop transfers its content to the next flip-flop, when a clock pulse occurs, but the next state of the first flip-flop(for LSD) is some function of the present state of other flip-flops  </w:t>
      </w:r>
    </w:p>
    <w:p w:rsidR="00302680" w:rsidRPr="00B1434B" w:rsidRDefault="00302680" w:rsidP="00302680">
      <w:pPr>
        <w:pStyle w:val="BodyText"/>
        <w:rPr>
          <w:sz w:val="24"/>
          <w:szCs w:val="24"/>
        </w:rPr>
      </w:pPr>
      <w:r w:rsidRPr="00B1434B">
        <w:rPr>
          <w:sz w:val="24"/>
          <w:szCs w:val="24"/>
        </w:rPr>
        <w:t xml:space="preserve">E. each flip-flop transfers its content to the next flip-flop, when a clock pulse occurs, but the next state of the last flip-flop(for LSD) is some function of the present state of other flip-flops  </w:t>
      </w:r>
    </w:p>
    <w:p w:rsidR="00302680" w:rsidRPr="00B1434B" w:rsidRDefault="00302680" w:rsidP="00302680">
      <w:pPr>
        <w:pStyle w:val="BodyText"/>
        <w:rPr>
          <w:sz w:val="24"/>
          <w:szCs w:val="24"/>
        </w:rPr>
      </w:pPr>
    </w:p>
    <w:p w:rsidR="00302680" w:rsidRPr="00B1434B" w:rsidRDefault="00302680" w:rsidP="00302680">
      <w:pPr>
        <w:pStyle w:val="BodyText"/>
        <w:rPr>
          <w:sz w:val="24"/>
          <w:szCs w:val="24"/>
        </w:rPr>
      </w:pPr>
      <w:r w:rsidRPr="00B1434B">
        <w:rPr>
          <w:sz w:val="24"/>
          <w:szCs w:val="24"/>
        </w:rPr>
        <w:t xml:space="preserve">7. If Johnson counter has got 3 flip-flops, we can have sequence of _____ timing signals. </w:t>
      </w:r>
    </w:p>
    <w:p w:rsidR="00302680" w:rsidRPr="00B1434B" w:rsidRDefault="00302680" w:rsidP="00302680">
      <w:pPr>
        <w:pStyle w:val="BodyText"/>
        <w:rPr>
          <w:sz w:val="24"/>
          <w:szCs w:val="24"/>
        </w:rPr>
      </w:pPr>
      <w:r w:rsidRPr="00B1434B">
        <w:rPr>
          <w:sz w:val="24"/>
          <w:szCs w:val="24"/>
        </w:rPr>
        <w:t>A. 3         B. 4        C. 5            D. 6          E.9</w:t>
      </w:r>
    </w:p>
    <w:p w:rsidR="00302680" w:rsidRPr="00B1434B" w:rsidRDefault="00302680" w:rsidP="00302680">
      <w:pPr>
        <w:pStyle w:val="BodyText"/>
        <w:rPr>
          <w:sz w:val="24"/>
          <w:szCs w:val="24"/>
        </w:rPr>
      </w:pPr>
    </w:p>
    <w:p w:rsidR="00302680" w:rsidRPr="00B1434B" w:rsidRDefault="00302680" w:rsidP="00302680">
      <w:pPr>
        <w:pStyle w:val="BodyText"/>
        <w:rPr>
          <w:sz w:val="24"/>
          <w:szCs w:val="24"/>
        </w:rPr>
      </w:pPr>
      <w:r w:rsidRPr="00B1434B">
        <w:rPr>
          <w:sz w:val="24"/>
          <w:szCs w:val="24"/>
        </w:rPr>
        <w:t>8. For what purpose is buffer used?</w:t>
      </w:r>
    </w:p>
    <w:p w:rsidR="00302680" w:rsidRPr="00B1434B" w:rsidRDefault="00302680" w:rsidP="00302680">
      <w:pPr>
        <w:pStyle w:val="BodyText"/>
        <w:suppressAutoHyphens w:val="0"/>
        <w:jc w:val="left"/>
        <w:rPr>
          <w:sz w:val="24"/>
          <w:szCs w:val="24"/>
        </w:rPr>
      </w:pPr>
      <w:r w:rsidRPr="00B1434B">
        <w:rPr>
          <w:sz w:val="24"/>
          <w:szCs w:val="24"/>
        </w:rPr>
        <w:t>A. to reduce loading of the device to which the buffer is connected</w:t>
      </w:r>
    </w:p>
    <w:p w:rsidR="00302680" w:rsidRPr="00B1434B" w:rsidRDefault="00302680" w:rsidP="00302680">
      <w:pPr>
        <w:pStyle w:val="BodyText"/>
        <w:rPr>
          <w:sz w:val="24"/>
          <w:szCs w:val="24"/>
        </w:rPr>
      </w:pPr>
      <w:r w:rsidRPr="00B1434B">
        <w:rPr>
          <w:sz w:val="24"/>
          <w:szCs w:val="24"/>
        </w:rPr>
        <w:t xml:space="preserve">B. to improve characteristics of the circuit   </w:t>
      </w:r>
      <w:r w:rsidRPr="00B1434B">
        <w:rPr>
          <w:sz w:val="24"/>
          <w:szCs w:val="24"/>
        </w:rPr>
        <w:tab/>
      </w:r>
      <w:r w:rsidRPr="00B1434B">
        <w:rPr>
          <w:sz w:val="24"/>
          <w:szCs w:val="24"/>
        </w:rPr>
        <w:tab/>
        <w:t>C. to decrease propagation delay</w:t>
      </w:r>
    </w:p>
    <w:p w:rsidR="00302680" w:rsidRPr="00B1434B" w:rsidRDefault="00302680" w:rsidP="00302680">
      <w:pPr>
        <w:pStyle w:val="BodyText"/>
        <w:suppressAutoHyphens w:val="0"/>
        <w:jc w:val="left"/>
        <w:rPr>
          <w:sz w:val="24"/>
          <w:szCs w:val="24"/>
        </w:rPr>
      </w:pPr>
      <w:r w:rsidRPr="00B1434B">
        <w:rPr>
          <w:sz w:val="24"/>
          <w:szCs w:val="24"/>
        </w:rPr>
        <w:t xml:space="preserve">D. to increase propagation delay </w:t>
      </w:r>
      <w:r w:rsidRPr="00B1434B">
        <w:rPr>
          <w:sz w:val="24"/>
          <w:szCs w:val="24"/>
        </w:rPr>
        <w:tab/>
      </w:r>
      <w:r w:rsidRPr="00B1434B">
        <w:rPr>
          <w:sz w:val="24"/>
          <w:szCs w:val="24"/>
        </w:rPr>
        <w:tab/>
      </w:r>
      <w:r>
        <w:rPr>
          <w:sz w:val="24"/>
          <w:szCs w:val="24"/>
        </w:rPr>
        <w:t xml:space="preserve">           </w:t>
      </w:r>
      <w:r w:rsidRPr="00B1434B">
        <w:rPr>
          <w:sz w:val="24"/>
          <w:szCs w:val="24"/>
        </w:rPr>
        <w:t>E. all aforementioned answers are wrong</w:t>
      </w:r>
    </w:p>
    <w:p w:rsidR="00302680" w:rsidRPr="00B1434B" w:rsidRDefault="00302680" w:rsidP="00302680"/>
    <w:p w:rsidR="00302680" w:rsidRPr="00B1434B" w:rsidRDefault="00302680" w:rsidP="00302680">
      <w:pPr>
        <w:pStyle w:val="BodyText"/>
        <w:rPr>
          <w:sz w:val="24"/>
          <w:szCs w:val="24"/>
        </w:rPr>
      </w:pPr>
      <w:r w:rsidRPr="00B1434B">
        <w:rPr>
          <w:sz w:val="24"/>
          <w:szCs w:val="24"/>
        </w:rPr>
        <w:t xml:space="preserve">9. A flip-flop has a 10-ns delay from the time its CP input goes from 1 to 0 to the time the output is complemented. What is the maximum frequency the counter can operate at reliably?  </w:t>
      </w:r>
    </w:p>
    <w:p w:rsidR="00302680" w:rsidRPr="00B1434B" w:rsidRDefault="00302680" w:rsidP="00302680">
      <w:r w:rsidRPr="00B1434B">
        <w:t>A. 5 MHz         B. 6.25 MHz       C. 8.33 MHz        D. 10 MHz        E. 12.5 MHz</w:t>
      </w:r>
    </w:p>
    <w:p w:rsidR="00302680" w:rsidRPr="00B1434B" w:rsidRDefault="00DE722B" w:rsidP="00302680">
      <w:r>
        <w:rPr>
          <w:noProof/>
          <w:lang w:val="ru-RU"/>
        </w:rPr>
        <w:pict>
          <v:group id="_x0000_s1296" editas="canvas" style="position:absolute;margin-left:264.75pt;margin-top:5.15pt;width:119.05pt;height:104.3pt;z-index:251678720" coordorigin="1845,8729" coordsize="3084,2704">
            <o:lock v:ext="edit" aspectratio="t"/>
            <v:shape id="_x0000_s1297" type="#_x0000_t75" style="position:absolute;left:1845;top:8729;width:3084;height:2704" o:preferrelative="f">
              <v:fill o:detectmouseclick="t"/>
              <v:path o:extrusionok="t" o:connecttype="none"/>
              <o:lock v:ext="edit" text="t"/>
            </v:shape>
            <v:rect id="_x0000_s1298" style="position:absolute;left:1846;top:8731;width:2986;height:2686" fillcolor="#ffffe8" stroked="f"/>
            <v:line id="_x0000_s1299" style="position:absolute;flip:y" from="1846,8731" to="1847,11432" stroked="f"/>
            <v:line id="_x0000_s1300" style="position:absolute;flip:y" from="1996,8731" to="1997,11432" stroked="f"/>
            <v:line id="_x0000_s1301" style="position:absolute;flip:y" from="2146,8731" to="2147,11432" stroked="f"/>
            <v:line id="_x0000_s1302" style="position:absolute;flip:y" from="2296,8731" to="2297,11432" stroked="f"/>
            <v:line id="_x0000_s1303" style="position:absolute;flip:y" from="2446,8731" to="2447,11432" stroked="f"/>
            <v:line id="_x0000_s1304" style="position:absolute;flip:y" from="2596,8731" to="2597,11432" stroked="f"/>
            <v:line id="_x0000_s1305" style="position:absolute;flip:y" from="2746,8731" to="2747,11432" stroked="f"/>
            <v:line id="_x0000_s1306" style="position:absolute;flip:y" from="2896,8731" to="2897,11432" stroked="f"/>
            <v:line id="_x0000_s1307" style="position:absolute;flip:y" from="3046,8731" to="3047,11432" stroked="f"/>
            <v:line id="_x0000_s1308" style="position:absolute;flip:y" from="3196,8731" to="3197,11432" stroked="f"/>
            <v:line id="_x0000_s1309" style="position:absolute;flip:y" from="3346,8731" to="3347,11432" stroked="f"/>
            <v:line id="_x0000_s1310" style="position:absolute;flip:y" from="3496,8731" to="3497,11432" stroked="f"/>
            <v:line id="_x0000_s1311" style="position:absolute;flip:y" from="3646,8731" to="3647,11432" stroked="f"/>
            <v:line id="_x0000_s1312" style="position:absolute;flip:y" from="3796,8731" to="3797,11432" stroked="f"/>
            <v:line id="_x0000_s1313" style="position:absolute;flip:y" from="3946,8731" to="3947,11432" stroked="f"/>
            <v:line id="_x0000_s1314" style="position:absolute;flip:y" from="4096,8731" to="4097,11432" stroked="f"/>
            <v:line id="_x0000_s1315" style="position:absolute;flip:y" from="4246,8731" to="4247,11432" stroked="f"/>
            <v:line id="_x0000_s1316" style="position:absolute;flip:y" from="4397,8731" to="4398,11432" stroked="f"/>
            <v:line id="_x0000_s1317" style="position:absolute;flip:y" from="4547,8731" to="4548,11432" stroked="f"/>
            <v:line id="_x0000_s1318" style="position:absolute;flip:y" from="4697,8731" to="4698,11432" stroked="f"/>
            <v:line id="_x0000_s1319" style="position:absolute;flip:y" from="4847,8731" to="4848,11432" stroked="f"/>
            <v:line id="_x0000_s1320" style="position:absolute" from="1846,11432" to="4847,11433" stroked="f"/>
            <v:line id="_x0000_s1321" style="position:absolute" from="1846,11282" to="4847,11283" stroked="f"/>
            <v:line id="_x0000_s1322" style="position:absolute" from="1846,11132" to="4847,11133" stroked="f"/>
            <v:line id="_x0000_s1323" style="position:absolute" from="1846,10981" to="4847,10982" stroked="f"/>
            <v:line id="_x0000_s1324" style="position:absolute" from="1846,10831" to="4847,10832" stroked="f"/>
            <v:line id="_x0000_s1325" style="position:absolute" from="1846,10681" to="4847,10682" stroked="f"/>
            <v:line id="_x0000_s1326" style="position:absolute" from="1846,10531" to="4847,10532" stroked="f"/>
            <v:line id="_x0000_s1327" style="position:absolute" from="1846,10381" to="4847,10382" stroked="f"/>
            <v:line id="_x0000_s1328" style="position:absolute" from="1846,10231" to="4847,10232" stroked="f"/>
            <v:line id="_x0000_s1329" style="position:absolute" from="1846,10081" to="4847,10082" stroked="f"/>
            <v:line id="_x0000_s1330" style="position:absolute" from="1846,9931" to="4847,9932" stroked="f"/>
            <v:line id="_x0000_s1331" style="position:absolute" from="1846,9781" to="4847,9782" stroked="f"/>
            <v:line id="_x0000_s1332" style="position:absolute" from="1846,9631" to="4847,9632" stroked="f"/>
            <v:line id="_x0000_s1333" style="position:absolute" from="1846,9481" to="4847,9482" stroked="f"/>
            <v:line id="_x0000_s1334" style="position:absolute" from="1846,9331" to="4847,9332" stroked="f"/>
            <v:line id="_x0000_s1335" style="position:absolute" from="1846,9181" to="4847,9182" stroked="f"/>
            <v:line id="_x0000_s1336" style="position:absolute" from="1846,9031" to="4847,9032" stroked="f"/>
            <v:line id="_x0000_s1337" style="position:absolute" from="1846,8881" to="4847,8882" stroked="f"/>
            <v:line id="_x0000_s1338" style="position:absolute" from="1846,8731" to="4847,8732" stroked="f"/>
            <v:rect id="_x0000_s1339" style="position:absolute;left:1911;top:8747;width:2986;height:2686" filled="f" strokeweight="0"/>
            <v:rect id="_x0000_s1340" style="position:absolute;left:2836;top:9751;width:1200;height:1200" filled="f" strokecolor="blue"/>
            <v:line id="_x0000_s1341" style="position:absolute;flip:x y" from="2746,10306" to="2836,10351" strokecolor="maroon"/>
            <v:line id="_x0000_s1342" style="position:absolute;flip:x" from="2746,10351" to="2836,10396" strokecolor="maroon"/>
            <v:line id="_x0000_s1343" style="position:absolute" from="2746,10306" to="2747,10396" strokecolor="maroon"/>
            <v:rect id="_x0000_s1344" style="position:absolute;left:2866;top:10276;width:109;height:276" filled="f" stroked="f">
              <v:textbox inset="0,0,0,0">
                <w:txbxContent>
                  <w:p w:rsidR="00AE4A19" w:rsidRPr="00B44648" w:rsidRDefault="00AE4A19" w:rsidP="00302680">
                    <w:pPr>
                      <w:rPr>
                        <w:sz w:val="18"/>
                      </w:rPr>
                    </w:pPr>
                  </w:p>
                </w:txbxContent>
              </v:textbox>
            </v:rect>
            <v:line id="_x0000_s1345" style="position:absolute" from="2686,10351" to="2746,10352" strokecolor="maroon"/>
            <v:line id="_x0000_s1346" style="position:absolute;flip:y" from="4036,10456" to="4126,10501" strokecolor="maroon"/>
            <v:line id="_x0000_s1347" style="position:absolute" from="4036,10501" to="4126,10546" strokecolor="maroon"/>
            <v:line id="_x0000_s1348" style="position:absolute" from="4126,10456" to="4127,10546" strokecolor="maroon"/>
            <v:rect id="_x0000_s1349" style="position:absolute;left:3946;top:10426;width:109;height:276" filled="f" stroked="f">
              <v:textbox inset="0,0,0,0">
                <w:txbxContent>
                  <w:p w:rsidR="00AE4A19" w:rsidRPr="00B44648" w:rsidRDefault="00AE4A19" w:rsidP="00302680">
                    <w:pPr>
                      <w:rPr>
                        <w:sz w:val="18"/>
                      </w:rPr>
                    </w:pPr>
                  </w:p>
                </w:txbxContent>
              </v:textbox>
            </v:rect>
            <v:line id="_x0000_s1350" style="position:absolute;flip:x" from="4126,10501" to="4186,10502" strokecolor="maroon"/>
            <v:line id="_x0000_s1351" style="position:absolute;flip:x" from="2941,10951" to="2986,11042" strokecolor="maroon"/>
            <v:line id="_x0000_s1352" style="position:absolute" from="2986,10951" to="3031,11042" strokecolor="maroon"/>
            <v:line id="_x0000_s1353" style="position:absolute" from="2941,11042" to="3031,11043" strokecolor="maroon"/>
            <v:rect id="_x0000_s1354" style="position:absolute;left:2956;top:10801;width:109;height:276" filled="f" stroked="f">
              <v:textbox inset="0,0,0,0">
                <w:txbxContent>
                  <w:p w:rsidR="00AE4A19" w:rsidRPr="00B44648" w:rsidRDefault="00AE4A19" w:rsidP="00302680">
                    <w:pPr>
                      <w:rPr>
                        <w:sz w:val="18"/>
                      </w:rPr>
                    </w:pPr>
                  </w:p>
                </w:txbxContent>
              </v:textbox>
            </v:rect>
            <v:line id="_x0000_s1355" style="position:absolute;flip:y" from="2986,11042" to="2987,11102" strokecolor="maroon"/>
            <v:line id="_x0000_s1356" style="position:absolute;flip:x" from="3541,10951" to="3586,11042" strokecolor="maroon"/>
            <v:line id="_x0000_s1357" style="position:absolute" from="3586,10951" to="3631,11042" strokecolor="maroon"/>
            <v:line id="_x0000_s1358" style="position:absolute" from="3541,11042" to="3631,11043" strokecolor="maroon"/>
            <v:rect id="_x0000_s1359" style="position:absolute;left:3556;top:10801;width:109;height:276" filled="f" stroked="f">
              <v:textbox inset="0,0,0,0">
                <w:txbxContent>
                  <w:p w:rsidR="00AE4A19" w:rsidRPr="00B44648" w:rsidRDefault="00AE4A19" w:rsidP="00302680">
                    <w:pPr>
                      <w:rPr>
                        <w:sz w:val="18"/>
                      </w:rPr>
                    </w:pPr>
                  </w:p>
                </w:txbxContent>
              </v:textbox>
            </v:rect>
            <v:line id="_x0000_s1360" style="position:absolute;flip:y" from="3586,11042" to="3587,11102" strokecolor="maroon"/>
            <v:line id="_x0000_s1361" style="position:absolute;flip:x" from="3241,10951" to="3286,11042" strokecolor="maroon"/>
            <v:line id="_x0000_s1362" style="position:absolute" from="3286,10951" to="3331,11042" strokecolor="maroon"/>
            <v:line id="_x0000_s1363" style="position:absolute" from="3241,11042" to="3331,11043" strokecolor="maroon"/>
            <v:rect id="_x0000_s1364" style="position:absolute;left:3256;top:10801;width:109;height:276" filled="f" stroked="f">
              <v:textbox inset="0,0,0,0">
                <w:txbxContent>
                  <w:p w:rsidR="00AE4A19" w:rsidRPr="00B44648" w:rsidRDefault="00AE4A19" w:rsidP="00302680">
                    <w:pPr>
                      <w:rPr>
                        <w:sz w:val="18"/>
                      </w:rPr>
                    </w:pPr>
                  </w:p>
                </w:txbxContent>
              </v:textbox>
            </v:rect>
            <v:line id="_x0000_s1365" style="position:absolute;flip:y" from="3286,11042" to="3287,11102" strokecolor="maroon"/>
            <v:line id="_x0000_s1366" style="position:absolute;flip:y" from="4036,10156" to="4126,10201" strokecolor="maroon"/>
            <v:line id="_x0000_s1367" style="position:absolute" from="4036,10201" to="4126,10246" strokecolor="maroon"/>
            <v:line id="_x0000_s1368" style="position:absolute" from="4126,10156" to="4127,10246" strokecolor="maroon"/>
            <v:rect id="_x0000_s1369" style="position:absolute;left:3946;top:10126;width:109;height:276" filled="f" stroked="f">
              <v:textbox inset="0,0,0,0">
                <w:txbxContent>
                  <w:p w:rsidR="00AE4A19" w:rsidRPr="00B44648" w:rsidRDefault="00AE4A19" w:rsidP="00302680">
                    <w:pPr>
                      <w:rPr>
                        <w:sz w:val="18"/>
                      </w:rPr>
                    </w:pPr>
                  </w:p>
                </w:txbxContent>
              </v:textbox>
            </v:rect>
            <v:line id="_x0000_s1370" style="position:absolute;flip:x" from="4126,10201" to="4186,10202" strokecolor="maroon"/>
            <v:line id="_x0000_s1371" style="position:absolute;flip:y" from="4036,9856" to="4126,9901" strokecolor="maroon"/>
            <v:line id="_x0000_s1372" style="position:absolute" from="4036,9901" to="4126,9946" strokecolor="maroon"/>
            <v:line id="_x0000_s1373" style="position:absolute" from="4126,9856" to="4127,9946" strokecolor="maroon"/>
            <v:rect id="_x0000_s1374" style="position:absolute;left:3946;top:9826;width:109;height:276" filled="f" stroked="f">
              <v:textbox inset="0,0,0,0">
                <w:txbxContent>
                  <w:p w:rsidR="00AE4A19" w:rsidRPr="00B44648" w:rsidRDefault="00AE4A19" w:rsidP="00302680">
                    <w:pPr>
                      <w:rPr>
                        <w:sz w:val="18"/>
                      </w:rPr>
                    </w:pPr>
                  </w:p>
                </w:txbxContent>
              </v:textbox>
            </v:rect>
            <v:line id="_x0000_s1375" style="position:absolute;flip:x" from="4126,9901" to="4186,9902" strokecolor="maroon"/>
            <v:line id="_x0000_s1376" style="position:absolute;flip:x" from="3841,10951" to="3886,11042" strokecolor="maroon"/>
            <v:line id="_x0000_s1377" style="position:absolute" from="3886,10951" to="3931,11042" strokecolor="maroon"/>
            <v:line id="_x0000_s1378" style="position:absolute" from="3841,11042" to="3931,11043" strokecolor="maroon"/>
            <v:rect id="_x0000_s1379" style="position:absolute;left:3856;top:10801;width:109;height:276" filled="f" stroked="f">
              <v:textbox inset="0,0,0,0">
                <w:txbxContent>
                  <w:p w:rsidR="00AE4A19" w:rsidRPr="00B44648" w:rsidRDefault="00AE4A19" w:rsidP="00302680">
                    <w:pPr>
                      <w:rPr>
                        <w:sz w:val="18"/>
                      </w:rPr>
                    </w:pPr>
                  </w:p>
                </w:txbxContent>
              </v:textbox>
            </v:rect>
            <v:line id="_x0000_s1380" style="position:absolute;flip:y" from="3886,11042" to="3887,11102" strokecolor="maroon"/>
            <v:rect id="_x0000_s1381" style="position:absolute;left:4261;top:9781;width:668;height:414" filled="f" stroked="f">
              <v:textbox inset="0,0,0,0">
                <w:txbxContent>
                  <w:p w:rsidR="00AE4A19" w:rsidRPr="00B44648" w:rsidRDefault="00AE4A19" w:rsidP="00302680">
                    <w:pPr>
                      <w:rPr>
                        <w:sz w:val="18"/>
                      </w:rPr>
                    </w:pPr>
                    <w:r w:rsidRPr="00B44648">
                      <w:rPr>
                        <w:b/>
                        <w:bCs/>
                        <w:color w:val="000080"/>
                        <w:sz w:val="14"/>
                        <w:szCs w:val="18"/>
                      </w:rPr>
                      <w:t>count=1</w:t>
                    </w:r>
                  </w:p>
                </w:txbxContent>
              </v:textbox>
            </v:rect>
            <v:rect id="_x0000_s1382" style="position:absolute;left:4231;top:10111;width:618;height:414" filled="f" stroked="f">
              <v:textbox inset="0,0,0,0">
                <w:txbxContent>
                  <w:p w:rsidR="00AE4A19" w:rsidRPr="00B44648" w:rsidRDefault="00AE4A19" w:rsidP="00302680">
                    <w:pPr>
                      <w:rPr>
                        <w:sz w:val="18"/>
                      </w:rPr>
                    </w:pPr>
                    <w:r>
                      <w:rPr>
                        <w:b/>
                        <w:bCs/>
                        <w:color w:val="000080"/>
                        <w:sz w:val="14"/>
                        <w:szCs w:val="18"/>
                      </w:rPr>
                      <w:t>clear=</w:t>
                    </w:r>
                    <w:r w:rsidRPr="00B44648">
                      <w:rPr>
                        <w:b/>
                        <w:bCs/>
                        <w:color w:val="000080"/>
                        <w:sz w:val="14"/>
                        <w:szCs w:val="18"/>
                      </w:rPr>
                      <w:t>1</w:t>
                    </w:r>
                  </w:p>
                </w:txbxContent>
              </v:textbox>
            </v:rect>
            <v:rect id="_x0000_s1383" style="position:absolute;left:4306;top:10412;width:357;height:413" filled="f" stroked="f">
              <v:textbox inset="0,0,0,0">
                <w:txbxContent>
                  <w:p w:rsidR="00AE4A19" w:rsidRPr="00B44648" w:rsidRDefault="00AE4A19" w:rsidP="00302680">
                    <w:pPr>
                      <w:rPr>
                        <w:sz w:val="18"/>
                      </w:rPr>
                    </w:pPr>
                    <w:r w:rsidRPr="00B44648">
                      <w:rPr>
                        <w:b/>
                        <w:bCs/>
                        <w:color w:val="000080"/>
                        <w:sz w:val="14"/>
                        <w:szCs w:val="18"/>
                      </w:rPr>
                      <w:t>CP</w:t>
                    </w:r>
                  </w:p>
                </w:txbxContent>
              </v:textbox>
            </v:rect>
            <v:rect id="_x0000_s1384" style="position:absolute;left:2941;top:11102;width:91;height:207" filled="f" stroked="f">
              <v:textbox inset="0,0,0,0">
                <w:txbxContent>
                  <w:p w:rsidR="00AE4A19" w:rsidRPr="00B44648" w:rsidRDefault="00AE4A19" w:rsidP="00302680">
                    <w:pPr>
                      <w:rPr>
                        <w:sz w:val="18"/>
                      </w:rPr>
                    </w:pPr>
                    <w:r w:rsidRPr="00B44648">
                      <w:rPr>
                        <w:b/>
                        <w:bCs/>
                        <w:color w:val="000080"/>
                        <w:sz w:val="14"/>
                        <w:szCs w:val="18"/>
                      </w:rPr>
                      <w:t>0</w:t>
                    </w:r>
                  </w:p>
                </w:txbxContent>
              </v:textbox>
            </v:rect>
            <v:rect id="_x0000_s1385" style="position:absolute;left:3256;top:11102;width:91;height:207" filled="f" stroked="f">
              <v:textbox inset="0,0,0,0">
                <w:txbxContent>
                  <w:p w:rsidR="00AE4A19" w:rsidRPr="00B44648" w:rsidRDefault="00AE4A19" w:rsidP="00302680">
                    <w:pPr>
                      <w:rPr>
                        <w:sz w:val="18"/>
                      </w:rPr>
                    </w:pPr>
                    <w:r w:rsidRPr="00B44648">
                      <w:rPr>
                        <w:b/>
                        <w:bCs/>
                        <w:color w:val="000080"/>
                        <w:sz w:val="14"/>
                        <w:szCs w:val="18"/>
                      </w:rPr>
                      <w:t>0</w:t>
                    </w:r>
                  </w:p>
                </w:txbxContent>
              </v:textbox>
            </v:rect>
            <v:rect id="_x0000_s1386" style="position:absolute;left:3556;top:11117;width:91;height:207" filled="f" stroked="f">
              <v:textbox inset="0,0,0,0">
                <w:txbxContent>
                  <w:p w:rsidR="00AE4A19" w:rsidRPr="00B44648" w:rsidRDefault="00AE4A19" w:rsidP="00302680">
                    <w:pPr>
                      <w:rPr>
                        <w:sz w:val="18"/>
                      </w:rPr>
                    </w:pPr>
                    <w:r w:rsidRPr="00B44648">
                      <w:rPr>
                        <w:b/>
                        <w:bCs/>
                        <w:color w:val="000080"/>
                        <w:sz w:val="14"/>
                        <w:szCs w:val="18"/>
                      </w:rPr>
                      <w:t>1</w:t>
                    </w:r>
                  </w:p>
                </w:txbxContent>
              </v:textbox>
            </v:rect>
            <v:rect id="_x0000_s1387" style="position:absolute;left:3886;top:11117;width:91;height:207" filled="f" stroked="f">
              <v:textbox inset="0,0,0,0">
                <w:txbxContent>
                  <w:p w:rsidR="00AE4A19" w:rsidRPr="00B44648" w:rsidRDefault="00AE4A19" w:rsidP="00302680">
                    <w:pPr>
                      <w:rPr>
                        <w:sz w:val="18"/>
                      </w:rPr>
                    </w:pPr>
                    <w:r w:rsidRPr="00B44648">
                      <w:rPr>
                        <w:b/>
                        <w:bCs/>
                        <w:color w:val="000080"/>
                        <w:sz w:val="14"/>
                        <w:szCs w:val="18"/>
                      </w:rPr>
                      <w:t>0</w:t>
                    </w:r>
                  </w:p>
                </w:txbxContent>
              </v:textbox>
            </v:rect>
            <v:rect id="_x0000_s1388" style="position:absolute;left:2236;top:10021;width:460;height:414" filled="f" stroked="f">
              <v:textbox inset="0,0,0,0">
                <w:txbxContent>
                  <w:p w:rsidR="00AE4A19" w:rsidRPr="00B44648" w:rsidRDefault="00AE4A19" w:rsidP="00302680">
                    <w:pPr>
                      <w:rPr>
                        <w:sz w:val="18"/>
                      </w:rPr>
                    </w:pPr>
                    <w:r w:rsidRPr="00B44648">
                      <w:rPr>
                        <w:b/>
                        <w:bCs/>
                        <w:color w:val="000080"/>
                        <w:sz w:val="14"/>
                        <w:szCs w:val="18"/>
                      </w:rPr>
                      <w:t>load</w:t>
                    </w:r>
                  </w:p>
                </w:txbxContent>
              </v:textbox>
            </v:rect>
            <v:rect id="_x0000_s1389" style="position:absolute;left:2956;top:8851;width:130;height:207" filled="f" stroked="f">
              <v:textbox inset="0,0,0,0">
                <w:txbxContent>
                  <w:p w:rsidR="00AE4A19" w:rsidRPr="00B44648" w:rsidRDefault="00AE4A19" w:rsidP="00302680">
                    <w:pPr>
                      <w:rPr>
                        <w:sz w:val="18"/>
                      </w:rPr>
                    </w:pPr>
                    <w:r w:rsidRPr="00B44648">
                      <w:rPr>
                        <w:b/>
                        <w:bCs/>
                        <w:color w:val="000080"/>
                        <w:sz w:val="14"/>
                        <w:szCs w:val="18"/>
                      </w:rPr>
                      <w:t>A</w:t>
                    </w:r>
                  </w:p>
                </w:txbxContent>
              </v:textbox>
            </v:rect>
            <v:rect id="_x0000_s1390" style="position:absolute;left:3826;top:8836;width:130;height:207" filled="f" stroked="f">
              <v:textbox inset="0,0,0,0">
                <w:txbxContent>
                  <w:p w:rsidR="00AE4A19" w:rsidRPr="00B44648" w:rsidRDefault="00AE4A19" w:rsidP="00302680">
                    <w:pPr>
                      <w:rPr>
                        <w:sz w:val="18"/>
                      </w:rPr>
                    </w:pPr>
                    <w:r w:rsidRPr="00B44648">
                      <w:rPr>
                        <w:b/>
                        <w:bCs/>
                        <w:color w:val="000080"/>
                        <w:sz w:val="14"/>
                        <w:szCs w:val="18"/>
                      </w:rPr>
                      <w:t>A</w:t>
                    </w:r>
                  </w:p>
                </w:txbxContent>
              </v:textbox>
            </v:rect>
            <v:line id="_x0000_s1391" style="position:absolute;flip:y" from="3001,9136" to="3002,9751" strokecolor="blue"/>
            <v:line id="_x0000_s1392" style="position:absolute;flip:x y" from="3271,9151" to="3286,9766" strokecolor="blue"/>
            <v:line id="_x0000_s1393" style="position:absolute;flip:y" from="3571,9136" to="3572,9751" strokecolor="blue"/>
            <v:line id="_x0000_s1394" style="position:absolute;flip:y" from="3886,9151" to="3887,9751" strokecolor="blue"/>
            <v:line id="_x0000_s1395" style="position:absolute" from="2701,9586" to="2851,9587"/>
            <v:line id="_x0000_s1396" style="position:absolute" from="2701,9286" to="2851,9287"/>
            <v:line id="_x0000_s1397" style="position:absolute;flip:x" from="1951,9436" to="2101,9437"/>
            <v:line id="_x0000_s1398" style="position:absolute;flip:y" from="2701,9211" to="2702,9661" strokecolor="blue"/>
            <v:line id="_x0000_s1399" style="position:absolute;flip:x" from="2326,9211" to="2701,9212" strokecolor="blue"/>
            <v:line id="_x0000_s1400" style="position:absolute;flip:x" from="2326,9661" to="2701,9662" strokecolor="blue"/>
            <v:shape id="_x0000_s1401" type="#_x0000_t19" style="position:absolute;left:2101;top:9211;width:224;height:435" coordsize="22293,43200" adj="5784979,17815250,21600" path="wr,,43200,43200,22251,43190,22293,11nfewr,,43200,43200,22251,43190,22293,11l21600,21600nsxe" strokecolor="blue">
              <v:path o:connectlocs="22251,43190;22293,11;21600,21600"/>
            </v:shape>
            <v:rect id="_x0000_s1402" style="position:absolute;left:3541;top:8851;width:130;height:207" filled="f" stroked="f">
              <v:textbox inset="0,0,0,0">
                <w:txbxContent>
                  <w:p w:rsidR="00AE4A19" w:rsidRPr="00B44648" w:rsidRDefault="00AE4A19" w:rsidP="00302680">
                    <w:pPr>
                      <w:rPr>
                        <w:sz w:val="18"/>
                      </w:rPr>
                    </w:pPr>
                    <w:r w:rsidRPr="00B44648">
                      <w:rPr>
                        <w:b/>
                        <w:bCs/>
                        <w:color w:val="000080"/>
                        <w:sz w:val="14"/>
                        <w:szCs w:val="18"/>
                      </w:rPr>
                      <w:t>A</w:t>
                    </w:r>
                  </w:p>
                </w:txbxContent>
              </v:textbox>
            </v:rect>
            <v:rect id="_x0000_s1403" style="position:absolute;left:3226;top:8836;width:130;height:207" filled="f" stroked="f">
              <v:textbox inset="0,0,0,0">
                <w:txbxContent>
                  <w:p w:rsidR="00AE4A19" w:rsidRPr="00B44648" w:rsidRDefault="00AE4A19" w:rsidP="00302680">
                    <w:pPr>
                      <w:rPr>
                        <w:sz w:val="18"/>
                      </w:rPr>
                    </w:pPr>
                    <w:r w:rsidRPr="00B44648">
                      <w:rPr>
                        <w:b/>
                        <w:bCs/>
                        <w:color w:val="000080"/>
                        <w:sz w:val="14"/>
                        <w:szCs w:val="18"/>
                      </w:rPr>
                      <w:t>A</w:t>
                    </w:r>
                  </w:p>
                </w:txbxContent>
              </v:textbox>
            </v:rect>
            <v:line id="_x0000_s1404" style="position:absolute" from="2851,9286" to="3271,9287" strokecolor="blue"/>
            <v:line id="_x0000_s1405" style="position:absolute" from="2851,9586" to="3571,9587" strokecolor="blue"/>
            <v:oval id="_x0000_s1406" style="position:absolute;left:3256;top:9271;width:45;height:45" fillcolor="maroon" strokecolor="maroon" strokeweight="0"/>
            <v:oval id="_x0000_s1407" style="position:absolute;left:3556;top:9571;width:45;height:45" fillcolor="maroon" strokecolor="maroon" strokeweight="0"/>
            <v:shape id="_x0000_s1408" style="position:absolute;left:1936;top:9451;width:750;height:900" coordsize="750,900" path="m,l,900r750,e" filled="f" strokecolor="blue">
              <v:path arrowok="t"/>
            </v:shape>
            <v:rect id="_x0000_s1409" style="position:absolute;left:3091;top:8941;width:81;height:184" filled="f" stroked="f">
              <v:textbox inset="0,0,0,0">
                <w:txbxContent>
                  <w:p w:rsidR="00AE4A19" w:rsidRPr="00B44648" w:rsidRDefault="00AE4A19" w:rsidP="00302680">
                    <w:pPr>
                      <w:rPr>
                        <w:sz w:val="18"/>
                      </w:rPr>
                    </w:pPr>
                    <w:r w:rsidRPr="00B44648">
                      <w:rPr>
                        <w:b/>
                        <w:bCs/>
                        <w:color w:val="000080"/>
                        <w:sz w:val="12"/>
                        <w:szCs w:val="16"/>
                      </w:rPr>
                      <w:t>4</w:t>
                    </w:r>
                  </w:p>
                </w:txbxContent>
              </v:textbox>
            </v:rect>
            <v:rect id="_x0000_s1410" style="position:absolute;left:3346;top:8941;width:81;height:184" filled="f" stroked="f">
              <v:textbox inset="0,0,0,0">
                <w:txbxContent>
                  <w:p w:rsidR="00AE4A19" w:rsidRPr="00B44648" w:rsidRDefault="00AE4A19" w:rsidP="00302680">
                    <w:pPr>
                      <w:rPr>
                        <w:sz w:val="18"/>
                      </w:rPr>
                    </w:pPr>
                    <w:r w:rsidRPr="00B44648">
                      <w:rPr>
                        <w:b/>
                        <w:bCs/>
                        <w:color w:val="000080"/>
                        <w:sz w:val="12"/>
                        <w:szCs w:val="16"/>
                      </w:rPr>
                      <w:t>3</w:t>
                    </w:r>
                  </w:p>
                </w:txbxContent>
              </v:textbox>
            </v:rect>
            <v:rect id="_x0000_s1411" style="position:absolute;left:3661;top:8956;width:81;height:184" filled="f" stroked="f">
              <v:textbox inset="0,0,0,0">
                <w:txbxContent>
                  <w:p w:rsidR="00AE4A19" w:rsidRPr="00B44648" w:rsidRDefault="00AE4A19" w:rsidP="00302680">
                    <w:pPr>
                      <w:rPr>
                        <w:sz w:val="18"/>
                      </w:rPr>
                    </w:pPr>
                    <w:r w:rsidRPr="00B44648">
                      <w:rPr>
                        <w:b/>
                        <w:bCs/>
                        <w:color w:val="000080"/>
                        <w:sz w:val="12"/>
                        <w:szCs w:val="16"/>
                      </w:rPr>
                      <w:t>2</w:t>
                    </w:r>
                  </w:p>
                </w:txbxContent>
              </v:textbox>
            </v:rect>
            <v:rect id="_x0000_s1412" style="position:absolute;left:3976;top:8941;width:81;height:184" filled="f" stroked="f">
              <v:textbox inset="0,0,0,0">
                <w:txbxContent>
                  <w:p w:rsidR="00AE4A19" w:rsidRPr="00B44648" w:rsidRDefault="00AE4A19" w:rsidP="00302680">
                    <w:pPr>
                      <w:rPr>
                        <w:sz w:val="18"/>
                      </w:rPr>
                    </w:pPr>
                    <w:r w:rsidRPr="00B44648">
                      <w:rPr>
                        <w:b/>
                        <w:bCs/>
                        <w:color w:val="000080"/>
                        <w:sz w:val="12"/>
                        <w:szCs w:val="16"/>
                      </w:rPr>
                      <w:t>1</w:t>
                    </w:r>
                  </w:p>
                </w:txbxContent>
              </v:textbox>
            </v:rect>
          </v:group>
        </w:pict>
      </w:r>
    </w:p>
    <w:p w:rsidR="00302680" w:rsidRPr="00B1434B" w:rsidRDefault="00302680" w:rsidP="00302680">
      <w:r w:rsidRPr="00B1434B">
        <w:t>10. The circuit below is a mod-_____ counter.</w:t>
      </w:r>
    </w:p>
    <w:p w:rsidR="00302680" w:rsidRPr="00B1434B" w:rsidRDefault="00302680" w:rsidP="00302680">
      <w:r w:rsidRPr="00B1434B">
        <w:t>A. 1    B. 2    C. 3    D. 4    E. 5</w:t>
      </w:r>
    </w:p>
    <w:p w:rsidR="00302680" w:rsidRPr="00B1434B" w:rsidRDefault="00302680" w:rsidP="00302680">
      <w:pPr>
        <w:pStyle w:val="BodyText"/>
        <w:rPr>
          <w:sz w:val="24"/>
          <w:szCs w:val="24"/>
        </w:rPr>
      </w:pPr>
    </w:p>
    <w:p w:rsidR="00302680" w:rsidRPr="00B1434B" w:rsidRDefault="00302680" w:rsidP="00302680"/>
    <w:p w:rsidR="00302680" w:rsidRPr="00B1434B" w:rsidRDefault="00302680" w:rsidP="00302680"/>
    <w:p w:rsidR="00923616" w:rsidRDefault="00923616" w:rsidP="00302680"/>
    <w:sectPr w:rsidR="00923616" w:rsidSect="003D617F">
      <w:pgSz w:w="11907" w:h="16839"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722B" w:rsidRDefault="00DE722B" w:rsidP="009A166B">
      <w:r>
        <w:separator/>
      </w:r>
    </w:p>
  </w:endnote>
  <w:endnote w:type="continuationSeparator" w:id="0">
    <w:p w:rsidR="00DE722B" w:rsidRDefault="00DE722B" w:rsidP="009A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061" w:rsidRDefault="00F9606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061" w:rsidRDefault="00F9606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061" w:rsidRDefault="00F9606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061" w:rsidRDefault="00F960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722B" w:rsidRDefault="00DE722B" w:rsidP="009A166B">
      <w:r>
        <w:separator/>
      </w:r>
    </w:p>
  </w:footnote>
  <w:footnote w:type="continuationSeparator" w:id="0">
    <w:p w:rsidR="00DE722B" w:rsidRDefault="00DE722B" w:rsidP="009A1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061" w:rsidRDefault="00F9606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061" w:rsidRDefault="00F9606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061" w:rsidRDefault="00F960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
    <w:lvl w:ilvl="0">
      <w:start w:val="1"/>
      <w:numFmt w:val="decimal"/>
      <w:lvlText w:val="%1."/>
      <w:lvlJc w:val="left"/>
      <w:pPr>
        <w:tabs>
          <w:tab w:val="num" w:pos="720"/>
        </w:tabs>
        <w:ind w:left="720" w:hanging="360"/>
      </w:pPr>
    </w:lvl>
  </w:abstractNum>
  <w:abstractNum w:abstractNumId="1" w15:restartNumberingAfterBreak="0">
    <w:nsid w:val="0000000C"/>
    <w:multiLevelType w:val="multilevel"/>
    <w:tmpl w:val="0000000C"/>
    <w:lvl w:ilvl="0">
      <w:start w:val="1"/>
      <w:numFmt w:val="decimal"/>
      <w:lvlText w:val="%1"/>
      <w:lvlJc w:val="left"/>
      <w:pPr>
        <w:tabs>
          <w:tab w:val="num" w:pos="567"/>
        </w:tabs>
        <w:ind w:left="567" w:hanging="56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10"/>
    <w:multiLevelType w:val="singleLevel"/>
    <w:tmpl w:val="00000010"/>
    <w:name w:val="WW8Num15"/>
    <w:lvl w:ilvl="0">
      <w:start w:val="1"/>
      <w:numFmt w:val="decimal"/>
      <w:lvlText w:val="%1."/>
      <w:lvlJc w:val="left"/>
      <w:pPr>
        <w:tabs>
          <w:tab w:val="num" w:pos="360"/>
        </w:tabs>
        <w:ind w:left="284" w:hanging="284"/>
      </w:pPr>
    </w:lvl>
  </w:abstractNum>
  <w:abstractNum w:abstractNumId="3" w15:restartNumberingAfterBreak="0">
    <w:nsid w:val="00000013"/>
    <w:multiLevelType w:val="multilevel"/>
    <w:tmpl w:val="00000013"/>
    <w:name w:val="WW8Num18"/>
    <w:lvl w:ilvl="0">
      <w:start w:val="1"/>
      <w:numFmt w:val="decimal"/>
      <w:lvlText w:val="%1"/>
      <w:lvlJc w:val="left"/>
      <w:pPr>
        <w:tabs>
          <w:tab w:val="num" w:pos="870"/>
        </w:tabs>
        <w:ind w:left="624" w:hanging="114"/>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0000014"/>
    <w:multiLevelType w:val="singleLevel"/>
    <w:tmpl w:val="00000014"/>
    <w:name w:val="WW8Num19"/>
    <w:lvl w:ilvl="0">
      <w:start w:val="1"/>
      <w:numFmt w:val="decimal"/>
      <w:lvlText w:val="%1."/>
      <w:lvlJc w:val="left"/>
      <w:pPr>
        <w:tabs>
          <w:tab w:val="num" w:pos="360"/>
        </w:tabs>
        <w:ind w:left="360" w:hanging="360"/>
      </w:pPr>
    </w:lvl>
  </w:abstractNum>
  <w:abstractNum w:abstractNumId="5" w15:restartNumberingAfterBreak="0">
    <w:nsid w:val="00000015"/>
    <w:multiLevelType w:val="multilevel"/>
    <w:tmpl w:val="00000015"/>
    <w:name w:val="WW8Num2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00000019"/>
    <w:multiLevelType w:val="multilevel"/>
    <w:tmpl w:val="00000019"/>
    <w:name w:val="WW8Num24"/>
    <w:lvl w:ilvl="0">
      <w:start w:val="1"/>
      <w:numFmt w:val="decimal"/>
      <w:lvlText w:val="%1"/>
      <w:lvlJc w:val="left"/>
      <w:pPr>
        <w:tabs>
          <w:tab w:val="num" w:pos="567"/>
        </w:tabs>
        <w:ind w:left="567" w:hanging="510"/>
      </w:pPr>
    </w:lvl>
    <w:lvl w:ilvl="1">
      <w:start w:val="1"/>
      <w:numFmt w:val="decimal"/>
      <w:lvlText w:val="%1.%2"/>
      <w:lvlJc w:val="left"/>
      <w:pPr>
        <w:tabs>
          <w:tab w:val="num" w:pos="794"/>
        </w:tabs>
        <w:ind w:left="794" w:hanging="567"/>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F1F5339"/>
    <w:multiLevelType w:val="hybridMultilevel"/>
    <w:tmpl w:val="DC02E884"/>
    <w:lvl w:ilvl="0" w:tplc="00000010">
      <w:start w:val="1"/>
      <w:numFmt w:val="decimal"/>
      <w:lvlText w:val="%1."/>
      <w:lvlJc w:val="left"/>
      <w:pPr>
        <w:tabs>
          <w:tab w:val="num" w:pos="360"/>
        </w:tabs>
        <w:ind w:left="284" w:hanging="284"/>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1615C59"/>
    <w:multiLevelType w:val="hybridMultilevel"/>
    <w:tmpl w:val="54442FC4"/>
    <w:lvl w:ilvl="0" w:tplc="6A4ECBD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2A59AC"/>
    <w:multiLevelType w:val="multilevel"/>
    <w:tmpl w:val="EB22059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3B3497"/>
    <w:multiLevelType w:val="multilevel"/>
    <w:tmpl w:val="00000015"/>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263C7761"/>
    <w:multiLevelType w:val="hybridMultilevel"/>
    <w:tmpl w:val="260E53F8"/>
    <w:lvl w:ilvl="0" w:tplc="AE101000">
      <w:start w:val="1"/>
      <w:numFmt w:val="decimal"/>
      <w:lvlText w:val="%1-"/>
      <w:lvlJc w:val="left"/>
      <w:pPr>
        <w:ind w:left="785"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F45F1D"/>
    <w:multiLevelType w:val="hybridMultilevel"/>
    <w:tmpl w:val="3DC038E4"/>
    <w:lvl w:ilvl="0" w:tplc="0000001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2354BAA"/>
    <w:multiLevelType w:val="multilevel"/>
    <w:tmpl w:val="00000019"/>
    <w:lvl w:ilvl="0">
      <w:start w:val="1"/>
      <w:numFmt w:val="decimal"/>
      <w:lvlText w:val="%1"/>
      <w:lvlJc w:val="left"/>
      <w:pPr>
        <w:tabs>
          <w:tab w:val="num" w:pos="567"/>
        </w:tabs>
        <w:ind w:left="567" w:hanging="510"/>
      </w:pPr>
    </w:lvl>
    <w:lvl w:ilvl="1">
      <w:start w:val="1"/>
      <w:numFmt w:val="decimal"/>
      <w:lvlText w:val="%1.%2"/>
      <w:lvlJc w:val="left"/>
      <w:pPr>
        <w:tabs>
          <w:tab w:val="num" w:pos="794"/>
        </w:tabs>
        <w:ind w:left="794" w:hanging="567"/>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2E35C14"/>
    <w:multiLevelType w:val="hybridMultilevel"/>
    <w:tmpl w:val="661CD9A2"/>
    <w:lvl w:ilvl="0" w:tplc="0000000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6CB35AA"/>
    <w:multiLevelType w:val="multilevel"/>
    <w:tmpl w:val="00000015"/>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6" w15:restartNumberingAfterBreak="0">
    <w:nsid w:val="374C14B1"/>
    <w:multiLevelType w:val="hybridMultilevel"/>
    <w:tmpl w:val="5930124C"/>
    <w:lvl w:ilvl="0" w:tplc="FFFFFFFF">
      <w:start w:val="1"/>
      <w:numFmt w:val="decimal"/>
      <w:lvlText w:val="%1)"/>
      <w:lvlJc w:val="left"/>
      <w:pPr>
        <w:ind w:left="927" w:hanging="360"/>
      </w:pPr>
      <w:rPr>
        <w:rFonts w:hint="default"/>
        <w:b/>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3BF03696"/>
    <w:multiLevelType w:val="hybridMultilevel"/>
    <w:tmpl w:val="DF78BD30"/>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BA8293C"/>
    <w:multiLevelType w:val="hybridMultilevel"/>
    <w:tmpl w:val="EF72B30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2583882"/>
    <w:multiLevelType w:val="multilevel"/>
    <w:tmpl w:val="00000019"/>
    <w:lvl w:ilvl="0">
      <w:start w:val="1"/>
      <w:numFmt w:val="decimal"/>
      <w:lvlText w:val="%1"/>
      <w:lvlJc w:val="left"/>
      <w:pPr>
        <w:tabs>
          <w:tab w:val="num" w:pos="567"/>
        </w:tabs>
        <w:ind w:left="567" w:hanging="510"/>
      </w:pPr>
    </w:lvl>
    <w:lvl w:ilvl="1">
      <w:start w:val="1"/>
      <w:numFmt w:val="decimal"/>
      <w:lvlText w:val="%1.%2"/>
      <w:lvlJc w:val="left"/>
      <w:pPr>
        <w:tabs>
          <w:tab w:val="num" w:pos="851"/>
        </w:tabs>
        <w:ind w:left="851" w:hanging="567"/>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A844CC7"/>
    <w:multiLevelType w:val="hybridMultilevel"/>
    <w:tmpl w:val="A9301A46"/>
    <w:lvl w:ilvl="0" w:tplc="FFFFFFFF">
      <w:start w:val="1"/>
      <w:numFmt w:val="decimal"/>
      <w:lvlText w:val="%1-"/>
      <w:lvlJc w:val="left"/>
      <w:pPr>
        <w:tabs>
          <w:tab w:val="num" w:pos="900"/>
        </w:tabs>
        <w:ind w:left="900" w:hanging="360"/>
      </w:pPr>
      <w:rPr>
        <w:b w:val="0"/>
      </w:rPr>
    </w:lvl>
    <w:lvl w:ilvl="1" w:tplc="FFFFFFFF">
      <w:start w:val="1"/>
      <w:numFmt w:val="lowerLetter"/>
      <w:lvlText w:val="%2."/>
      <w:lvlJc w:val="left"/>
      <w:pPr>
        <w:tabs>
          <w:tab w:val="num" w:pos="1555"/>
        </w:tabs>
        <w:ind w:left="1555" w:hanging="360"/>
      </w:pPr>
    </w:lvl>
    <w:lvl w:ilvl="2" w:tplc="FFFFFFFF">
      <w:start w:val="1"/>
      <w:numFmt w:val="lowerRoman"/>
      <w:lvlText w:val="%3."/>
      <w:lvlJc w:val="right"/>
      <w:pPr>
        <w:tabs>
          <w:tab w:val="num" w:pos="2275"/>
        </w:tabs>
        <w:ind w:left="2275" w:hanging="180"/>
      </w:pPr>
    </w:lvl>
    <w:lvl w:ilvl="3" w:tplc="FFFFFFFF">
      <w:start w:val="1"/>
      <w:numFmt w:val="decimal"/>
      <w:lvlText w:val="%4."/>
      <w:lvlJc w:val="left"/>
      <w:pPr>
        <w:tabs>
          <w:tab w:val="num" w:pos="2995"/>
        </w:tabs>
        <w:ind w:left="2995" w:hanging="360"/>
      </w:pPr>
    </w:lvl>
    <w:lvl w:ilvl="4" w:tplc="FFFFFFFF">
      <w:start w:val="1"/>
      <w:numFmt w:val="lowerLetter"/>
      <w:lvlText w:val="%5."/>
      <w:lvlJc w:val="left"/>
      <w:pPr>
        <w:tabs>
          <w:tab w:val="num" w:pos="3715"/>
        </w:tabs>
        <w:ind w:left="3715" w:hanging="360"/>
      </w:pPr>
    </w:lvl>
    <w:lvl w:ilvl="5" w:tplc="FFFFFFFF">
      <w:start w:val="1"/>
      <w:numFmt w:val="lowerRoman"/>
      <w:lvlText w:val="%6."/>
      <w:lvlJc w:val="right"/>
      <w:pPr>
        <w:tabs>
          <w:tab w:val="num" w:pos="4435"/>
        </w:tabs>
        <w:ind w:left="4435" w:hanging="180"/>
      </w:pPr>
    </w:lvl>
    <w:lvl w:ilvl="6" w:tplc="FFFFFFFF">
      <w:start w:val="1"/>
      <w:numFmt w:val="decimal"/>
      <w:lvlText w:val="%7."/>
      <w:lvlJc w:val="left"/>
      <w:pPr>
        <w:tabs>
          <w:tab w:val="num" w:pos="5155"/>
        </w:tabs>
        <w:ind w:left="5155" w:hanging="360"/>
      </w:pPr>
    </w:lvl>
    <w:lvl w:ilvl="7" w:tplc="FFFFFFFF">
      <w:start w:val="1"/>
      <w:numFmt w:val="lowerLetter"/>
      <w:lvlText w:val="%8."/>
      <w:lvlJc w:val="left"/>
      <w:pPr>
        <w:tabs>
          <w:tab w:val="num" w:pos="5875"/>
        </w:tabs>
        <w:ind w:left="5875" w:hanging="360"/>
      </w:pPr>
    </w:lvl>
    <w:lvl w:ilvl="8" w:tplc="FFFFFFFF">
      <w:start w:val="1"/>
      <w:numFmt w:val="lowerRoman"/>
      <w:lvlText w:val="%9."/>
      <w:lvlJc w:val="right"/>
      <w:pPr>
        <w:tabs>
          <w:tab w:val="num" w:pos="6595"/>
        </w:tabs>
        <w:ind w:left="6595" w:hanging="180"/>
      </w:pPr>
    </w:lvl>
  </w:abstractNum>
  <w:abstractNum w:abstractNumId="21" w15:restartNumberingAfterBreak="0">
    <w:nsid w:val="5EF1198F"/>
    <w:multiLevelType w:val="hybridMultilevel"/>
    <w:tmpl w:val="7AB4A812"/>
    <w:lvl w:ilvl="0" w:tplc="47CA709C">
      <w:start w:val="3"/>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60782D36"/>
    <w:multiLevelType w:val="hybridMultilevel"/>
    <w:tmpl w:val="32A08F92"/>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63464C02"/>
    <w:multiLevelType w:val="hybridMultilevel"/>
    <w:tmpl w:val="7A1CE954"/>
    <w:lvl w:ilvl="0" w:tplc="0000001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91804B6"/>
    <w:multiLevelType w:val="hybridMultilevel"/>
    <w:tmpl w:val="FB94F988"/>
    <w:lvl w:ilvl="0" w:tplc="000000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95748F"/>
    <w:multiLevelType w:val="multilevel"/>
    <w:tmpl w:val="00000015"/>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6F3809F3"/>
    <w:multiLevelType w:val="hybridMultilevel"/>
    <w:tmpl w:val="149C2BE4"/>
    <w:lvl w:ilvl="0" w:tplc="0419000F">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FF2565E"/>
    <w:multiLevelType w:val="hybridMultilevel"/>
    <w:tmpl w:val="54442FC4"/>
    <w:lvl w:ilvl="0" w:tplc="ED6254F0">
      <w:start w:val="1"/>
      <w:numFmt w:val="decimal"/>
      <w:lvlText w:val="%1-"/>
      <w:lvlJc w:val="left"/>
      <w:pPr>
        <w:ind w:left="63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F77622"/>
    <w:multiLevelType w:val="hybridMultilevel"/>
    <w:tmpl w:val="A9104732"/>
    <w:lvl w:ilvl="0" w:tplc="0000000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2FD2B32"/>
    <w:multiLevelType w:val="multilevel"/>
    <w:tmpl w:val="00000019"/>
    <w:lvl w:ilvl="0">
      <w:start w:val="1"/>
      <w:numFmt w:val="decimal"/>
      <w:lvlText w:val="%1"/>
      <w:lvlJc w:val="left"/>
      <w:pPr>
        <w:tabs>
          <w:tab w:val="num" w:pos="567"/>
        </w:tabs>
        <w:ind w:left="567" w:hanging="510"/>
      </w:pPr>
    </w:lvl>
    <w:lvl w:ilvl="1">
      <w:start w:val="1"/>
      <w:numFmt w:val="decimal"/>
      <w:lvlText w:val="%1.%2"/>
      <w:lvlJc w:val="left"/>
      <w:pPr>
        <w:tabs>
          <w:tab w:val="num" w:pos="794"/>
        </w:tabs>
        <w:ind w:left="794" w:hanging="567"/>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7C435B0E"/>
    <w:multiLevelType w:val="hybridMultilevel"/>
    <w:tmpl w:val="75EEC5D6"/>
    <w:lvl w:ilvl="0" w:tplc="FFFFFFFF">
      <w:start w:val="1"/>
      <w:numFmt w:val="decimal"/>
      <w:lvlText w:val="%1-"/>
      <w:lvlJc w:val="left"/>
      <w:pPr>
        <w:tabs>
          <w:tab w:val="num" w:pos="360"/>
        </w:tabs>
        <w:ind w:left="360" w:hanging="360"/>
      </w:pPr>
      <w:rPr>
        <w:b w:val="0"/>
      </w:rPr>
    </w:lvl>
    <w:lvl w:ilvl="1" w:tplc="FFFFFFFF">
      <w:start w:val="1"/>
      <w:numFmt w:val="lowerLetter"/>
      <w:lvlText w:val="%2."/>
      <w:lvlJc w:val="left"/>
      <w:pPr>
        <w:tabs>
          <w:tab w:val="num" w:pos="1015"/>
        </w:tabs>
        <w:ind w:left="1015" w:hanging="360"/>
      </w:pPr>
    </w:lvl>
    <w:lvl w:ilvl="2" w:tplc="FFFFFFFF">
      <w:start w:val="1"/>
      <w:numFmt w:val="lowerRoman"/>
      <w:lvlText w:val="%3."/>
      <w:lvlJc w:val="right"/>
      <w:pPr>
        <w:tabs>
          <w:tab w:val="num" w:pos="1735"/>
        </w:tabs>
        <w:ind w:left="1735" w:hanging="180"/>
      </w:pPr>
    </w:lvl>
    <w:lvl w:ilvl="3" w:tplc="FFFFFFFF">
      <w:start w:val="1"/>
      <w:numFmt w:val="decimal"/>
      <w:lvlText w:val="%4."/>
      <w:lvlJc w:val="left"/>
      <w:pPr>
        <w:tabs>
          <w:tab w:val="num" w:pos="2455"/>
        </w:tabs>
        <w:ind w:left="2455" w:hanging="360"/>
      </w:pPr>
    </w:lvl>
    <w:lvl w:ilvl="4" w:tplc="FFFFFFFF">
      <w:start w:val="1"/>
      <w:numFmt w:val="lowerLetter"/>
      <w:lvlText w:val="%5."/>
      <w:lvlJc w:val="left"/>
      <w:pPr>
        <w:tabs>
          <w:tab w:val="num" w:pos="3175"/>
        </w:tabs>
        <w:ind w:left="3175" w:hanging="360"/>
      </w:pPr>
    </w:lvl>
    <w:lvl w:ilvl="5" w:tplc="FFFFFFFF">
      <w:start w:val="1"/>
      <w:numFmt w:val="lowerRoman"/>
      <w:lvlText w:val="%6."/>
      <w:lvlJc w:val="right"/>
      <w:pPr>
        <w:tabs>
          <w:tab w:val="num" w:pos="3895"/>
        </w:tabs>
        <w:ind w:left="3895" w:hanging="180"/>
      </w:pPr>
    </w:lvl>
    <w:lvl w:ilvl="6" w:tplc="FFFFFFFF">
      <w:start w:val="1"/>
      <w:numFmt w:val="decimal"/>
      <w:lvlText w:val="%7."/>
      <w:lvlJc w:val="left"/>
      <w:pPr>
        <w:tabs>
          <w:tab w:val="num" w:pos="4615"/>
        </w:tabs>
        <w:ind w:left="4615" w:hanging="360"/>
      </w:pPr>
    </w:lvl>
    <w:lvl w:ilvl="7" w:tplc="FFFFFFFF">
      <w:start w:val="1"/>
      <w:numFmt w:val="lowerLetter"/>
      <w:lvlText w:val="%8."/>
      <w:lvlJc w:val="left"/>
      <w:pPr>
        <w:tabs>
          <w:tab w:val="num" w:pos="5335"/>
        </w:tabs>
        <w:ind w:left="5335" w:hanging="360"/>
      </w:pPr>
    </w:lvl>
    <w:lvl w:ilvl="8" w:tplc="FFFFFFFF">
      <w:start w:val="1"/>
      <w:numFmt w:val="lowerRoman"/>
      <w:lvlText w:val="%9."/>
      <w:lvlJc w:val="right"/>
      <w:pPr>
        <w:tabs>
          <w:tab w:val="num" w:pos="6055"/>
        </w:tabs>
        <w:ind w:left="6055" w:hanging="180"/>
      </w:pPr>
    </w:lvl>
  </w:abstractNum>
  <w:abstractNum w:abstractNumId="31" w15:restartNumberingAfterBreak="0">
    <w:nsid w:val="7E9A1D74"/>
    <w:multiLevelType w:val="hybridMultilevel"/>
    <w:tmpl w:val="30B6156C"/>
    <w:lvl w:ilvl="0" w:tplc="0000000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EA25A72"/>
    <w:multiLevelType w:val="hybridMultilevel"/>
    <w:tmpl w:val="C574AF8C"/>
    <w:lvl w:ilvl="0" w:tplc="5D505AC0">
      <w:start w:val="1"/>
      <w:numFmt w:val="decimal"/>
      <w:lvlText w:val="%1-"/>
      <w:lvlJc w:val="left"/>
      <w:pPr>
        <w:tabs>
          <w:tab w:val="num" w:pos="900"/>
        </w:tabs>
        <w:ind w:left="900" w:hanging="360"/>
      </w:pPr>
      <w:rPr>
        <w:b w:val="0"/>
      </w:rPr>
    </w:lvl>
    <w:lvl w:ilvl="1" w:tplc="041F0019">
      <w:start w:val="1"/>
      <w:numFmt w:val="lowerLetter"/>
      <w:lvlText w:val="%2."/>
      <w:lvlJc w:val="left"/>
      <w:pPr>
        <w:tabs>
          <w:tab w:val="num" w:pos="1555"/>
        </w:tabs>
        <w:ind w:left="1555" w:hanging="360"/>
      </w:pPr>
    </w:lvl>
    <w:lvl w:ilvl="2" w:tplc="041F001B">
      <w:start w:val="1"/>
      <w:numFmt w:val="lowerRoman"/>
      <w:lvlText w:val="%3."/>
      <w:lvlJc w:val="right"/>
      <w:pPr>
        <w:tabs>
          <w:tab w:val="num" w:pos="2275"/>
        </w:tabs>
        <w:ind w:left="2275" w:hanging="180"/>
      </w:pPr>
    </w:lvl>
    <w:lvl w:ilvl="3" w:tplc="041F000F">
      <w:start w:val="1"/>
      <w:numFmt w:val="decimal"/>
      <w:lvlText w:val="%4."/>
      <w:lvlJc w:val="left"/>
      <w:pPr>
        <w:tabs>
          <w:tab w:val="num" w:pos="2995"/>
        </w:tabs>
        <w:ind w:left="2995" w:hanging="360"/>
      </w:pPr>
    </w:lvl>
    <w:lvl w:ilvl="4" w:tplc="041F0019">
      <w:start w:val="1"/>
      <w:numFmt w:val="lowerLetter"/>
      <w:lvlText w:val="%5."/>
      <w:lvlJc w:val="left"/>
      <w:pPr>
        <w:tabs>
          <w:tab w:val="num" w:pos="3715"/>
        </w:tabs>
        <w:ind w:left="3715" w:hanging="360"/>
      </w:pPr>
    </w:lvl>
    <w:lvl w:ilvl="5" w:tplc="041F001B">
      <w:start w:val="1"/>
      <w:numFmt w:val="lowerRoman"/>
      <w:lvlText w:val="%6."/>
      <w:lvlJc w:val="right"/>
      <w:pPr>
        <w:tabs>
          <w:tab w:val="num" w:pos="4435"/>
        </w:tabs>
        <w:ind w:left="4435" w:hanging="180"/>
      </w:pPr>
    </w:lvl>
    <w:lvl w:ilvl="6" w:tplc="041F000F">
      <w:start w:val="1"/>
      <w:numFmt w:val="decimal"/>
      <w:lvlText w:val="%7."/>
      <w:lvlJc w:val="left"/>
      <w:pPr>
        <w:tabs>
          <w:tab w:val="num" w:pos="5155"/>
        </w:tabs>
        <w:ind w:left="5155" w:hanging="360"/>
      </w:pPr>
    </w:lvl>
    <w:lvl w:ilvl="7" w:tplc="041F0019">
      <w:start w:val="1"/>
      <w:numFmt w:val="lowerLetter"/>
      <w:lvlText w:val="%8."/>
      <w:lvlJc w:val="left"/>
      <w:pPr>
        <w:tabs>
          <w:tab w:val="num" w:pos="5875"/>
        </w:tabs>
        <w:ind w:left="5875" w:hanging="360"/>
      </w:pPr>
    </w:lvl>
    <w:lvl w:ilvl="8" w:tplc="041F001B">
      <w:start w:val="1"/>
      <w:numFmt w:val="lowerRoman"/>
      <w:lvlText w:val="%9."/>
      <w:lvlJc w:val="right"/>
      <w:pPr>
        <w:tabs>
          <w:tab w:val="num" w:pos="6595"/>
        </w:tabs>
        <w:ind w:left="6595" w:hanging="180"/>
      </w:pPr>
    </w:lvl>
  </w:abstractNum>
  <w:num w:numId="1">
    <w:abstractNumId w:val="29"/>
  </w:num>
  <w:num w:numId="2">
    <w:abstractNumId w:val="23"/>
  </w:num>
  <w:num w:numId="3">
    <w:abstractNumId w:val="19"/>
  </w:num>
  <w:num w:numId="4">
    <w:abstractNumId w:val="12"/>
  </w:num>
  <w:num w:numId="5">
    <w:abstractNumId w:val="1"/>
  </w:num>
  <w:num w:numId="6">
    <w:abstractNumId w:val="2"/>
  </w:num>
  <w:num w:numId="7">
    <w:abstractNumId w:val="21"/>
  </w:num>
  <w:num w:numId="8">
    <w:abstractNumId w:val="9"/>
  </w:num>
  <w:num w:numId="9">
    <w:abstractNumId w:val="3"/>
  </w:num>
  <w:num w:numId="10">
    <w:abstractNumId w:val="7"/>
  </w:num>
  <w:num w:numId="11">
    <w:abstractNumId w:val="0"/>
  </w:num>
  <w:num w:numId="12">
    <w:abstractNumId w:val="5"/>
  </w:num>
  <w:num w:numId="13">
    <w:abstractNumId w:val="25"/>
  </w:num>
  <w:num w:numId="14">
    <w:abstractNumId w:val="28"/>
  </w:num>
  <w:num w:numId="15">
    <w:abstractNumId w:val="24"/>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32"/>
  </w:num>
  <w:num w:numId="19">
    <w:abstractNumId w:val="26"/>
  </w:num>
  <w:num w:numId="20">
    <w:abstractNumId w:val="16"/>
  </w:num>
  <w:num w:numId="21">
    <w:abstractNumId w:val="11"/>
  </w:num>
  <w:num w:numId="22">
    <w:abstractNumId w:val="8"/>
  </w:num>
  <w:num w:numId="23">
    <w:abstractNumId w:val="27"/>
  </w:num>
  <w:num w:numId="24">
    <w:abstractNumId w:val="4"/>
  </w:num>
  <w:num w:numId="25">
    <w:abstractNumId w:val="6"/>
  </w:num>
  <w:num w:numId="26">
    <w:abstractNumId w:val="13"/>
  </w:num>
  <w:num w:numId="27">
    <w:abstractNumId w:val="22"/>
  </w:num>
  <w:num w:numId="28">
    <w:abstractNumId w:val="10"/>
  </w:num>
  <w:num w:numId="29">
    <w:abstractNumId w:val="14"/>
  </w:num>
  <w:num w:numId="30">
    <w:abstractNumId w:val="15"/>
  </w:num>
  <w:num w:numId="31">
    <w:abstractNumId w:val="31"/>
  </w:num>
  <w:num w:numId="32">
    <w:abstractNumId w:val="18"/>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166B"/>
    <w:rsid w:val="002F4565"/>
    <w:rsid w:val="00302680"/>
    <w:rsid w:val="003D617F"/>
    <w:rsid w:val="00592388"/>
    <w:rsid w:val="006445EB"/>
    <w:rsid w:val="006775E2"/>
    <w:rsid w:val="006B2D6A"/>
    <w:rsid w:val="0074389B"/>
    <w:rsid w:val="007A0564"/>
    <w:rsid w:val="007B1026"/>
    <w:rsid w:val="00822D8B"/>
    <w:rsid w:val="00871497"/>
    <w:rsid w:val="008B65CC"/>
    <w:rsid w:val="008D775F"/>
    <w:rsid w:val="00923616"/>
    <w:rsid w:val="009A166B"/>
    <w:rsid w:val="00A406BB"/>
    <w:rsid w:val="00AE4A19"/>
    <w:rsid w:val="00AF5BA4"/>
    <w:rsid w:val="00B70066"/>
    <w:rsid w:val="00BA69C7"/>
    <w:rsid w:val="00DE722B"/>
    <w:rsid w:val="00E95533"/>
    <w:rsid w:val="00F96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rules v:ext="edit">
        <o:r id="V:Rule1" type="arc" idref="#_x0000_s1060"/>
        <o:r id="V:Rule2" type="arc" idref="#_x0000_s1061"/>
        <o:r id="V:Rule3" type="arc" idref="#_x0000_s1062"/>
        <o:r id="V:Rule4" type="arc" idref="#_x0000_s1401"/>
      </o:rules>
    </o:shapelayout>
  </w:shapeDefaults>
  <w:decimalSymbol w:val="."/>
  <w:listSeparator w:val=","/>
  <w14:docId w14:val="2F937D4A"/>
  <w15:docId w15:val="{155F9B4E-22C5-4A5C-A247-349D3C898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66B"/>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92361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92361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23616"/>
    <w:pPr>
      <w:keepNext/>
      <w:suppressAutoHyphens w:val="0"/>
      <w:ind w:firstLine="567"/>
      <w:jc w:val="both"/>
      <w:outlineLvl w:val="2"/>
    </w:pPr>
    <w:rPr>
      <w:b/>
      <w:szCs w:val="20"/>
      <w:lang w:val="tr-TR" w:eastAsia="tr-TR"/>
    </w:rPr>
  </w:style>
  <w:style w:type="paragraph" w:styleId="Heading4">
    <w:name w:val="heading 4"/>
    <w:basedOn w:val="Normal"/>
    <w:next w:val="Normal"/>
    <w:link w:val="Heading4Char"/>
    <w:uiPriority w:val="9"/>
    <w:unhideWhenUsed/>
    <w:qFormat/>
    <w:rsid w:val="0092361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923616"/>
    <w:pPr>
      <w:suppressAutoHyphens w:val="0"/>
      <w:spacing w:before="240" w:after="60"/>
      <w:outlineLvl w:val="4"/>
    </w:pPr>
    <w:rPr>
      <w:b/>
      <w:bCs/>
      <w:i/>
      <w:iCs/>
      <w:sz w:val="26"/>
      <w:szCs w:val="26"/>
      <w:lang w:val="ru-RU" w:eastAsia="ru-RU"/>
    </w:rPr>
  </w:style>
  <w:style w:type="paragraph" w:styleId="Heading7">
    <w:name w:val="heading 7"/>
    <w:basedOn w:val="Normal"/>
    <w:next w:val="Normal"/>
    <w:link w:val="Heading7Char"/>
    <w:qFormat/>
    <w:rsid w:val="00302680"/>
    <w:pPr>
      <w:keepNext/>
      <w:pBdr>
        <w:top w:val="single" w:sz="4" w:space="1" w:color="auto"/>
        <w:left w:val="single" w:sz="4" w:space="4" w:color="auto"/>
        <w:bottom w:val="single" w:sz="4" w:space="1" w:color="auto"/>
        <w:right w:val="single" w:sz="4" w:space="4" w:color="auto"/>
      </w:pBdr>
      <w:suppressAutoHyphens w:val="0"/>
      <w:ind w:firstLine="142"/>
      <w:outlineLvl w:val="6"/>
    </w:pPr>
    <w:rPr>
      <w:rFonts w:ascii="Verdana" w:hAnsi="Verdana"/>
      <w:b/>
      <w:i/>
      <w:sz w:val="44"/>
      <w:szCs w:val="20"/>
      <w:u w:val="single"/>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9A166B"/>
    <w:pPr>
      <w:jc w:val="center"/>
    </w:pPr>
    <w:rPr>
      <w:szCs w:val="20"/>
    </w:rPr>
  </w:style>
  <w:style w:type="character" w:customStyle="1" w:styleId="TitleChar">
    <w:name w:val="Title Char"/>
    <w:basedOn w:val="DefaultParagraphFont"/>
    <w:link w:val="Title"/>
    <w:rsid w:val="009A166B"/>
    <w:rPr>
      <w:rFonts w:ascii="Times New Roman" w:eastAsia="Times New Roman" w:hAnsi="Times New Roman" w:cs="Times New Roman"/>
      <w:sz w:val="24"/>
      <w:szCs w:val="20"/>
      <w:lang w:eastAsia="ar-SA"/>
    </w:rPr>
  </w:style>
  <w:style w:type="paragraph" w:styleId="Subtitle">
    <w:name w:val="Subtitle"/>
    <w:basedOn w:val="Normal"/>
    <w:next w:val="Normal"/>
    <w:link w:val="SubtitleChar"/>
    <w:uiPriority w:val="11"/>
    <w:qFormat/>
    <w:rsid w:val="009A166B"/>
    <w:pPr>
      <w:numPr>
        <w:ilvl w:val="1"/>
      </w:numPr>
      <w:spacing w:after="160"/>
    </w:pPr>
    <w:rPr>
      <w:rFonts w:ascii="Calibri" w:hAnsi="Calibri"/>
      <w:color w:val="5A5A5A"/>
      <w:spacing w:val="15"/>
      <w:sz w:val="22"/>
      <w:szCs w:val="22"/>
    </w:rPr>
  </w:style>
  <w:style w:type="character" w:customStyle="1" w:styleId="SubtitleChar">
    <w:name w:val="Subtitle Char"/>
    <w:basedOn w:val="DefaultParagraphFont"/>
    <w:link w:val="Subtitle"/>
    <w:uiPriority w:val="11"/>
    <w:rsid w:val="009A166B"/>
    <w:rPr>
      <w:rFonts w:ascii="Calibri" w:eastAsia="Times New Roman" w:hAnsi="Calibri" w:cs="Times New Roman"/>
      <w:color w:val="5A5A5A"/>
      <w:spacing w:val="15"/>
      <w:lang w:eastAsia="ar-SA"/>
    </w:rPr>
  </w:style>
  <w:style w:type="paragraph" w:styleId="BodyText">
    <w:name w:val="Body Text"/>
    <w:basedOn w:val="Normal"/>
    <w:link w:val="BodyTextChar"/>
    <w:semiHidden/>
    <w:unhideWhenUsed/>
    <w:rsid w:val="009A166B"/>
    <w:pPr>
      <w:jc w:val="both"/>
    </w:pPr>
    <w:rPr>
      <w:sz w:val="36"/>
      <w:szCs w:val="20"/>
    </w:rPr>
  </w:style>
  <w:style w:type="character" w:customStyle="1" w:styleId="BodyTextChar">
    <w:name w:val="Body Text Char"/>
    <w:basedOn w:val="DefaultParagraphFont"/>
    <w:link w:val="BodyText"/>
    <w:semiHidden/>
    <w:rsid w:val="009A166B"/>
    <w:rPr>
      <w:rFonts w:ascii="Times New Roman" w:eastAsia="Times New Roman" w:hAnsi="Times New Roman" w:cs="Times New Roman"/>
      <w:sz w:val="36"/>
      <w:szCs w:val="20"/>
      <w:lang w:eastAsia="ar-SA"/>
    </w:rPr>
  </w:style>
  <w:style w:type="table" w:styleId="TableGrid">
    <w:name w:val="Table Grid"/>
    <w:basedOn w:val="TableNormal"/>
    <w:rsid w:val="009A166B"/>
    <w:pPr>
      <w:spacing w:after="0" w:line="240" w:lineRule="auto"/>
    </w:pPr>
    <w:rPr>
      <w:rFonts w:ascii="Times New Roman" w:eastAsia="Batang"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A166B"/>
    <w:rPr>
      <w:rFonts w:ascii="Tahoma" w:hAnsi="Tahoma" w:cs="Tahoma"/>
      <w:sz w:val="16"/>
      <w:szCs w:val="16"/>
    </w:rPr>
  </w:style>
  <w:style w:type="character" w:customStyle="1" w:styleId="BalloonTextChar">
    <w:name w:val="Balloon Text Char"/>
    <w:basedOn w:val="DefaultParagraphFont"/>
    <w:link w:val="BalloonText"/>
    <w:uiPriority w:val="99"/>
    <w:semiHidden/>
    <w:rsid w:val="009A166B"/>
    <w:rPr>
      <w:rFonts w:ascii="Tahoma" w:eastAsia="Times New Roman" w:hAnsi="Tahoma" w:cs="Tahoma"/>
      <w:sz w:val="16"/>
      <w:szCs w:val="16"/>
      <w:lang w:eastAsia="ar-SA"/>
    </w:rPr>
  </w:style>
  <w:style w:type="paragraph" w:styleId="Header">
    <w:name w:val="header"/>
    <w:basedOn w:val="Normal"/>
    <w:link w:val="HeaderChar"/>
    <w:unhideWhenUsed/>
    <w:rsid w:val="009A166B"/>
    <w:pPr>
      <w:tabs>
        <w:tab w:val="center" w:pos="4680"/>
        <w:tab w:val="right" w:pos="9360"/>
      </w:tabs>
    </w:pPr>
  </w:style>
  <w:style w:type="character" w:customStyle="1" w:styleId="HeaderChar">
    <w:name w:val="Header Char"/>
    <w:basedOn w:val="DefaultParagraphFont"/>
    <w:link w:val="Header"/>
    <w:rsid w:val="009A166B"/>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9A166B"/>
    <w:pPr>
      <w:tabs>
        <w:tab w:val="center" w:pos="4680"/>
        <w:tab w:val="right" w:pos="9360"/>
      </w:tabs>
    </w:pPr>
  </w:style>
  <w:style w:type="character" w:customStyle="1" w:styleId="FooterChar">
    <w:name w:val="Footer Char"/>
    <w:basedOn w:val="DefaultParagraphFont"/>
    <w:link w:val="Footer"/>
    <w:uiPriority w:val="99"/>
    <w:rsid w:val="009A166B"/>
    <w:rPr>
      <w:rFonts w:ascii="Times New Roman" w:eastAsia="Times New Roman" w:hAnsi="Times New Roman" w:cs="Times New Roman"/>
      <w:sz w:val="24"/>
      <w:szCs w:val="24"/>
      <w:lang w:eastAsia="ar-SA"/>
    </w:rPr>
  </w:style>
  <w:style w:type="character" w:customStyle="1" w:styleId="Heading1Char">
    <w:name w:val="Heading 1 Char"/>
    <w:basedOn w:val="DefaultParagraphFont"/>
    <w:link w:val="Heading1"/>
    <w:rsid w:val="00923616"/>
    <w:rPr>
      <w:rFonts w:ascii="Arial" w:eastAsia="Times New Roman" w:hAnsi="Arial" w:cs="Arial"/>
      <w:b/>
      <w:bCs/>
      <w:kern w:val="32"/>
      <w:sz w:val="32"/>
      <w:szCs w:val="32"/>
      <w:lang w:eastAsia="ar-SA"/>
    </w:rPr>
  </w:style>
  <w:style w:type="character" w:customStyle="1" w:styleId="Heading3Char">
    <w:name w:val="Heading 3 Char"/>
    <w:basedOn w:val="DefaultParagraphFont"/>
    <w:link w:val="Heading3"/>
    <w:rsid w:val="00923616"/>
    <w:rPr>
      <w:rFonts w:ascii="Times New Roman" w:eastAsia="Times New Roman" w:hAnsi="Times New Roman" w:cs="Times New Roman"/>
      <w:b/>
      <w:sz w:val="24"/>
      <w:szCs w:val="20"/>
      <w:lang w:val="tr-TR" w:eastAsia="tr-TR"/>
    </w:rPr>
  </w:style>
  <w:style w:type="character" w:customStyle="1" w:styleId="Heading5Char">
    <w:name w:val="Heading 5 Char"/>
    <w:basedOn w:val="DefaultParagraphFont"/>
    <w:link w:val="Heading5"/>
    <w:rsid w:val="00923616"/>
    <w:rPr>
      <w:rFonts w:ascii="Times New Roman" w:eastAsia="Times New Roman" w:hAnsi="Times New Roman" w:cs="Times New Roman"/>
      <w:b/>
      <w:bCs/>
      <w:i/>
      <w:iCs/>
      <w:sz w:val="26"/>
      <w:szCs w:val="26"/>
      <w:lang w:val="ru-RU" w:eastAsia="ru-RU"/>
    </w:rPr>
  </w:style>
  <w:style w:type="character" w:customStyle="1" w:styleId="Heading2Char">
    <w:name w:val="Heading 2 Char"/>
    <w:basedOn w:val="DefaultParagraphFont"/>
    <w:link w:val="Heading2"/>
    <w:uiPriority w:val="9"/>
    <w:semiHidden/>
    <w:rsid w:val="00923616"/>
    <w:rPr>
      <w:rFonts w:asciiTheme="majorHAnsi" w:eastAsiaTheme="majorEastAsia" w:hAnsiTheme="majorHAnsi" w:cstheme="majorBidi"/>
      <w:b/>
      <w:bCs/>
      <w:color w:val="4F81BD" w:themeColor="accent1"/>
      <w:sz w:val="26"/>
      <w:szCs w:val="26"/>
      <w:lang w:eastAsia="ar-SA"/>
    </w:rPr>
  </w:style>
  <w:style w:type="paragraph" w:styleId="BodyTextIndent3">
    <w:name w:val="Body Text Indent 3"/>
    <w:basedOn w:val="Normal"/>
    <w:link w:val="BodyTextIndent3Char"/>
    <w:uiPriority w:val="99"/>
    <w:semiHidden/>
    <w:unhideWhenUsed/>
    <w:rsid w:val="0092361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23616"/>
    <w:rPr>
      <w:rFonts w:ascii="Times New Roman" w:eastAsia="Times New Roman" w:hAnsi="Times New Roman" w:cs="Times New Roman"/>
      <w:sz w:val="16"/>
      <w:szCs w:val="16"/>
      <w:lang w:eastAsia="ar-SA"/>
    </w:rPr>
  </w:style>
  <w:style w:type="character" w:customStyle="1" w:styleId="Heading4Char">
    <w:name w:val="Heading 4 Char"/>
    <w:basedOn w:val="DefaultParagraphFont"/>
    <w:link w:val="Heading4"/>
    <w:uiPriority w:val="9"/>
    <w:semiHidden/>
    <w:rsid w:val="00923616"/>
    <w:rPr>
      <w:rFonts w:asciiTheme="majorHAnsi" w:eastAsiaTheme="majorEastAsia" w:hAnsiTheme="majorHAnsi" w:cstheme="majorBidi"/>
      <w:b/>
      <w:bCs/>
      <w:i/>
      <w:iCs/>
      <w:color w:val="4F81BD" w:themeColor="accent1"/>
      <w:sz w:val="24"/>
      <w:szCs w:val="24"/>
      <w:lang w:eastAsia="ar-SA"/>
    </w:rPr>
  </w:style>
  <w:style w:type="paragraph" w:styleId="BodyText2">
    <w:name w:val="Body Text 2"/>
    <w:basedOn w:val="Normal"/>
    <w:link w:val="BodyText2Char"/>
    <w:uiPriority w:val="99"/>
    <w:semiHidden/>
    <w:unhideWhenUsed/>
    <w:rsid w:val="00302680"/>
    <w:pPr>
      <w:spacing w:after="120" w:line="480" w:lineRule="auto"/>
    </w:pPr>
  </w:style>
  <w:style w:type="character" w:customStyle="1" w:styleId="BodyText2Char">
    <w:name w:val="Body Text 2 Char"/>
    <w:basedOn w:val="DefaultParagraphFont"/>
    <w:link w:val="BodyText2"/>
    <w:uiPriority w:val="99"/>
    <w:semiHidden/>
    <w:rsid w:val="00302680"/>
    <w:rPr>
      <w:rFonts w:ascii="Times New Roman" w:eastAsia="Times New Roman" w:hAnsi="Times New Roman" w:cs="Times New Roman"/>
      <w:sz w:val="24"/>
      <w:szCs w:val="24"/>
      <w:lang w:eastAsia="ar-SA"/>
    </w:rPr>
  </w:style>
  <w:style w:type="character" w:customStyle="1" w:styleId="Heading7Char">
    <w:name w:val="Heading 7 Char"/>
    <w:basedOn w:val="DefaultParagraphFont"/>
    <w:link w:val="Heading7"/>
    <w:rsid w:val="00302680"/>
    <w:rPr>
      <w:rFonts w:ascii="Verdana" w:eastAsia="Times New Roman" w:hAnsi="Verdana" w:cs="Times New Roman"/>
      <w:b/>
      <w:i/>
      <w:sz w:val="44"/>
      <w:szCs w:val="20"/>
      <w:u w:val="single"/>
      <w:lang w:val="tr-TR" w:eastAsia="tr-TR"/>
    </w:rPr>
  </w:style>
  <w:style w:type="paragraph" w:styleId="BodyTextIndent2">
    <w:name w:val="Body Text Indent 2"/>
    <w:basedOn w:val="Normal"/>
    <w:link w:val="BodyTextIndent2Char"/>
    <w:uiPriority w:val="99"/>
    <w:unhideWhenUsed/>
    <w:rsid w:val="00302680"/>
    <w:pPr>
      <w:spacing w:after="120" w:line="480" w:lineRule="auto"/>
      <w:ind w:left="283"/>
    </w:pPr>
  </w:style>
  <w:style w:type="character" w:customStyle="1" w:styleId="BodyTextIndent2Char">
    <w:name w:val="Body Text Indent 2 Char"/>
    <w:basedOn w:val="DefaultParagraphFont"/>
    <w:link w:val="BodyTextIndent2"/>
    <w:uiPriority w:val="99"/>
    <w:rsid w:val="00302680"/>
    <w:rPr>
      <w:rFonts w:ascii="Times New Roman" w:eastAsia="Times New Roman" w:hAnsi="Times New Roman" w:cs="Times New Roman"/>
      <w:sz w:val="24"/>
      <w:szCs w:val="24"/>
      <w:lang w:eastAsia="ar-SA"/>
    </w:rPr>
  </w:style>
  <w:style w:type="paragraph" w:customStyle="1" w:styleId="a">
    <w:name w:val="Абзац списка"/>
    <w:basedOn w:val="Normal"/>
    <w:uiPriority w:val="34"/>
    <w:qFormat/>
    <w:rsid w:val="00302680"/>
    <w:pPr>
      <w:ind w:left="720"/>
      <w:contextualSpacing/>
    </w:pPr>
  </w:style>
  <w:style w:type="paragraph" w:styleId="BodyTextIndent">
    <w:name w:val="Body Text Indent"/>
    <w:basedOn w:val="Normal"/>
    <w:link w:val="BodyTextIndentChar"/>
    <w:uiPriority w:val="99"/>
    <w:unhideWhenUsed/>
    <w:rsid w:val="00302680"/>
    <w:pPr>
      <w:spacing w:after="120"/>
      <w:ind w:left="283"/>
    </w:pPr>
  </w:style>
  <w:style w:type="character" w:customStyle="1" w:styleId="BodyTextIndentChar">
    <w:name w:val="Body Text Indent Char"/>
    <w:basedOn w:val="DefaultParagraphFont"/>
    <w:link w:val="BodyTextIndent"/>
    <w:uiPriority w:val="99"/>
    <w:rsid w:val="00302680"/>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wmf"/><Relationship Id="rId42" Type="http://schemas.openxmlformats.org/officeDocument/2006/relationships/image" Target="media/image27.wmf"/><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image" Target="media/image40.png"/><Relationship Id="rId63" Type="http://schemas.openxmlformats.org/officeDocument/2006/relationships/image" Target="media/image48.emf"/><Relationship Id="rId68" Type="http://schemas.openxmlformats.org/officeDocument/2006/relationships/image" Target="media/image52.emf"/><Relationship Id="rId76" Type="http://schemas.openxmlformats.org/officeDocument/2006/relationships/image" Target="media/image60.png"/><Relationship Id="rId84" Type="http://schemas.openxmlformats.org/officeDocument/2006/relationships/image" Target="media/image67.emf"/><Relationship Id="rId89" Type="http://schemas.openxmlformats.org/officeDocument/2006/relationships/image" Target="media/image72.emf"/><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oleObject" Target="embeddings/oleObject1.bin"/><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w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wmf"/><Relationship Id="rId53" Type="http://schemas.openxmlformats.org/officeDocument/2006/relationships/image" Target="media/image38.wmf"/><Relationship Id="rId58" Type="http://schemas.openxmlformats.org/officeDocument/2006/relationships/image" Target="media/image43.wmf"/><Relationship Id="rId66" Type="http://schemas.openxmlformats.org/officeDocument/2006/relationships/image" Target="media/image50.emf"/><Relationship Id="rId74" Type="http://schemas.openxmlformats.org/officeDocument/2006/relationships/image" Target="media/image58.png"/><Relationship Id="rId79" Type="http://schemas.openxmlformats.org/officeDocument/2006/relationships/image" Target="media/image63.wmf"/><Relationship Id="rId87" Type="http://schemas.openxmlformats.org/officeDocument/2006/relationships/image" Target="media/image70.emf"/><Relationship Id="rId5" Type="http://schemas.openxmlformats.org/officeDocument/2006/relationships/webSettings" Target="webSettings.xml"/><Relationship Id="rId61" Type="http://schemas.openxmlformats.org/officeDocument/2006/relationships/image" Target="media/image46.emf"/><Relationship Id="rId82" Type="http://schemas.openxmlformats.org/officeDocument/2006/relationships/image" Target="media/image65.png"/><Relationship Id="rId90" Type="http://schemas.openxmlformats.org/officeDocument/2006/relationships/image" Target="media/image73.emf"/><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wmf"/><Relationship Id="rId35" Type="http://schemas.openxmlformats.org/officeDocument/2006/relationships/image" Target="media/image20.emf"/><Relationship Id="rId43" Type="http://schemas.openxmlformats.org/officeDocument/2006/relationships/image" Target="media/image28.wmf"/><Relationship Id="rId48" Type="http://schemas.openxmlformats.org/officeDocument/2006/relationships/image" Target="media/image33.png"/><Relationship Id="rId56" Type="http://schemas.openxmlformats.org/officeDocument/2006/relationships/image" Target="media/image41.wmf"/><Relationship Id="rId64" Type="http://schemas.openxmlformats.org/officeDocument/2006/relationships/image" Target="media/image49.wmf"/><Relationship Id="rId69" Type="http://schemas.openxmlformats.org/officeDocument/2006/relationships/image" Target="media/image53.emf"/><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wmf"/><Relationship Id="rId72" Type="http://schemas.openxmlformats.org/officeDocument/2006/relationships/image" Target="media/image56.png"/><Relationship Id="rId80" Type="http://schemas.openxmlformats.org/officeDocument/2006/relationships/image" Target="media/image64.wmf"/><Relationship Id="rId85" Type="http://schemas.openxmlformats.org/officeDocument/2006/relationships/image" Target="media/image68.emf"/><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emf"/><Relationship Id="rId67" Type="http://schemas.openxmlformats.org/officeDocument/2006/relationships/image" Target="media/image51.emf"/><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emf"/><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image" Target="media/image42.wmf"/><Relationship Id="rId10" Type="http://schemas.openxmlformats.org/officeDocument/2006/relationships/header" Target="header1.xml"/><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image" Target="media/image37.wmf"/><Relationship Id="rId60" Type="http://schemas.openxmlformats.org/officeDocument/2006/relationships/image" Target="media/image45.emf"/><Relationship Id="rId65" Type="http://schemas.openxmlformats.org/officeDocument/2006/relationships/oleObject" Target="embeddings/oleObject2.bin"/><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oleObject" Target="embeddings/oleObject3.bin"/><Relationship Id="rId86" Type="http://schemas.openxmlformats.org/officeDocument/2006/relationships/image" Target="media/image69.emf"/><Relationship Id="rId94"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81D8D-3AEC-4FAF-AAFC-3BB447E7C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11849</Words>
  <Characters>67545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Zhansaya</dc:creator>
  <cp:lastModifiedBy>TAK</cp:lastModifiedBy>
  <cp:revision>8</cp:revision>
  <dcterms:created xsi:type="dcterms:W3CDTF">2016-01-18T03:13:00Z</dcterms:created>
  <dcterms:modified xsi:type="dcterms:W3CDTF">2019-01-20T14:48:00Z</dcterms:modified>
</cp:coreProperties>
</file>